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8FA75" w14:textId="77777777" w:rsidR="00E074C7" w:rsidRDefault="00000000">
      <w:pPr>
        <w:widowControl w:val="0"/>
        <w:autoSpaceDE w:val="0"/>
        <w:autoSpaceDN w:val="0"/>
        <w:spacing w:before="122" w:after="0" w:line="240" w:lineRule="auto"/>
        <w:rPr>
          <w:rFonts w:eastAsia="Times New Roman" w:cs="Times New Roman"/>
          <w:sz w:val="32"/>
          <w:szCs w:val="26"/>
          <w:lang w:val="vi"/>
        </w:rPr>
      </w:pPr>
      <w:r>
        <w:rPr>
          <w:rFonts w:eastAsia="Times New Roman" w:cs="Times New Roman"/>
          <w:noProof/>
          <w:sz w:val="32"/>
          <w:szCs w:val="26"/>
          <w:lang w:val="vi"/>
        </w:rPr>
        <mc:AlternateContent>
          <mc:Choice Requires="wpg">
            <w:drawing>
              <wp:anchor distT="0" distB="0" distL="0" distR="0" simplePos="0" relativeHeight="251662336" behindDoc="1" locked="0" layoutInCell="1" allowOverlap="1" wp14:anchorId="631C1A8B" wp14:editId="4833304B">
                <wp:simplePos x="0" y="0"/>
                <wp:positionH relativeFrom="page">
                  <wp:posOffset>631190</wp:posOffset>
                </wp:positionH>
                <wp:positionV relativeFrom="page">
                  <wp:posOffset>669290</wp:posOffset>
                </wp:positionV>
                <wp:extent cx="6509385" cy="8719185"/>
                <wp:effectExtent l="0" t="0" r="0" b="0"/>
                <wp:wrapNone/>
                <wp:docPr id="1" name="Group 1"/>
                <wp:cNvGraphicFramePr/>
                <a:graphic xmlns:a="http://schemas.openxmlformats.org/drawingml/2006/main">
                  <a:graphicData uri="http://schemas.microsoft.com/office/word/2010/wordprocessingGroup">
                    <wpg:wgp>
                      <wpg:cNvGrpSpPr/>
                      <wpg:grpSpPr>
                        <a:xfrm>
                          <a:off x="0" y="0"/>
                          <a:ext cx="6509384" cy="8719185"/>
                          <a:chOff x="0" y="0"/>
                          <a:chExt cx="6509384" cy="8719185"/>
                        </a:xfrm>
                      </wpg:grpSpPr>
                      <wps:wsp>
                        <wps:cNvPr id="2" name="Graphic 2"/>
                        <wps:cNvSpPr/>
                        <wps:spPr>
                          <a:xfrm>
                            <a:off x="39928" y="8484158"/>
                            <a:ext cx="195580" cy="195580"/>
                          </a:xfrm>
                          <a:custGeom>
                            <a:avLst/>
                            <a:gdLst/>
                            <a:ahLst/>
                            <a:cxnLst/>
                            <a:rect l="l" t="t" r="r" b="b"/>
                            <a:pathLst>
                              <a:path w="195580" h="195580">
                                <a:moveTo>
                                  <a:pt x="195072" y="133045"/>
                                </a:moveTo>
                                <a:lnTo>
                                  <a:pt x="194779" y="131584"/>
                                </a:lnTo>
                                <a:lnTo>
                                  <a:pt x="193954" y="130352"/>
                                </a:lnTo>
                                <a:lnTo>
                                  <a:pt x="192722" y="129527"/>
                                </a:lnTo>
                                <a:lnTo>
                                  <a:pt x="191262" y="129235"/>
                                </a:lnTo>
                                <a:lnTo>
                                  <a:pt x="65836" y="129235"/>
                                </a:lnTo>
                                <a:lnTo>
                                  <a:pt x="65836" y="7620"/>
                                </a:lnTo>
                                <a:lnTo>
                                  <a:pt x="65836" y="3810"/>
                                </a:lnTo>
                                <a:lnTo>
                                  <a:pt x="65544" y="2349"/>
                                </a:lnTo>
                                <a:lnTo>
                                  <a:pt x="64719" y="1117"/>
                                </a:lnTo>
                                <a:lnTo>
                                  <a:pt x="63487" y="292"/>
                                </a:lnTo>
                                <a:lnTo>
                                  <a:pt x="62026" y="0"/>
                                </a:lnTo>
                                <a:lnTo>
                                  <a:pt x="3810" y="0"/>
                                </a:lnTo>
                                <a:lnTo>
                                  <a:pt x="2349" y="292"/>
                                </a:lnTo>
                                <a:lnTo>
                                  <a:pt x="1117" y="1117"/>
                                </a:lnTo>
                                <a:lnTo>
                                  <a:pt x="292" y="2349"/>
                                </a:lnTo>
                                <a:lnTo>
                                  <a:pt x="0" y="3810"/>
                                </a:lnTo>
                                <a:lnTo>
                                  <a:pt x="0" y="133045"/>
                                </a:lnTo>
                                <a:lnTo>
                                  <a:pt x="0" y="191262"/>
                                </a:lnTo>
                                <a:lnTo>
                                  <a:pt x="292" y="192722"/>
                                </a:lnTo>
                                <a:lnTo>
                                  <a:pt x="1117" y="193954"/>
                                </a:lnTo>
                                <a:lnTo>
                                  <a:pt x="2349" y="194779"/>
                                </a:lnTo>
                                <a:lnTo>
                                  <a:pt x="3810" y="195072"/>
                                </a:lnTo>
                                <a:lnTo>
                                  <a:pt x="62026" y="195072"/>
                                </a:lnTo>
                                <a:lnTo>
                                  <a:pt x="191262" y="195072"/>
                                </a:lnTo>
                                <a:lnTo>
                                  <a:pt x="192722" y="194779"/>
                                </a:lnTo>
                                <a:lnTo>
                                  <a:pt x="193954" y="193954"/>
                                </a:lnTo>
                                <a:lnTo>
                                  <a:pt x="194779" y="192722"/>
                                </a:lnTo>
                                <a:lnTo>
                                  <a:pt x="195072" y="191262"/>
                                </a:lnTo>
                                <a:lnTo>
                                  <a:pt x="195072" y="187452"/>
                                </a:lnTo>
                                <a:lnTo>
                                  <a:pt x="195072" y="136855"/>
                                </a:lnTo>
                                <a:lnTo>
                                  <a:pt x="195072" y="133045"/>
                                </a:lnTo>
                                <a:close/>
                              </a:path>
                            </a:pathLst>
                          </a:custGeom>
                          <a:solidFill>
                            <a:srgbClr val="000080"/>
                          </a:solidFill>
                        </wps:spPr>
                        <wps:bodyPr wrap="square" lIns="0" tIns="0" rIns="0" bIns="0" rtlCol="0">
                          <a:noAutofit/>
                        </wps:bodyPr>
                      </wps:wsp>
                      <wps:wsp>
                        <wps:cNvPr id="3" name="Graphic 3"/>
                        <wps:cNvSpPr/>
                        <wps:spPr>
                          <a:xfrm>
                            <a:off x="0" y="8484158"/>
                            <a:ext cx="235585" cy="235585"/>
                          </a:xfrm>
                          <a:custGeom>
                            <a:avLst/>
                            <a:gdLst/>
                            <a:ahLst/>
                            <a:cxnLst/>
                            <a:rect l="l" t="t" r="r" b="b"/>
                            <a:pathLst>
                              <a:path w="235585" h="235585">
                                <a:moveTo>
                                  <a:pt x="235000" y="222351"/>
                                </a:moveTo>
                                <a:lnTo>
                                  <a:pt x="234708" y="220891"/>
                                </a:lnTo>
                                <a:lnTo>
                                  <a:pt x="233883" y="219659"/>
                                </a:lnTo>
                                <a:lnTo>
                                  <a:pt x="232651" y="218833"/>
                                </a:lnTo>
                                <a:lnTo>
                                  <a:pt x="231190" y="218541"/>
                                </a:lnTo>
                                <a:lnTo>
                                  <a:pt x="195376" y="218541"/>
                                </a:lnTo>
                                <a:lnTo>
                                  <a:pt x="195376" y="91897"/>
                                </a:lnTo>
                                <a:lnTo>
                                  <a:pt x="195376" y="88087"/>
                                </a:lnTo>
                                <a:lnTo>
                                  <a:pt x="195376" y="87172"/>
                                </a:lnTo>
                                <a:lnTo>
                                  <a:pt x="195376" y="83362"/>
                                </a:lnTo>
                                <a:lnTo>
                                  <a:pt x="195084" y="81902"/>
                                </a:lnTo>
                                <a:lnTo>
                                  <a:pt x="194259" y="80670"/>
                                </a:lnTo>
                                <a:lnTo>
                                  <a:pt x="193027" y="79844"/>
                                </a:lnTo>
                                <a:lnTo>
                                  <a:pt x="191566" y="79552"/>
                                </a:lnTo>
                                <a:lnTo>
                                  <a:pt x="182727" y="79552"/>
                                </a:lnTo>
                                <a:lnTo>
                                  <a:pt x="155448" y="79552"/>
                                </a:lnTo>
                                <a:lnTo>
                                  <a:pt x="155448" y="37490"/>
                                </a:lnTo>
                                <a:lnTo>
                                  <a:pt x="155448" y="33680"/>
                                </a:lnTo>
                                <a:lnTo>
                                  <a:pt x="155155" y="32219"/>
                                </a:lnTo>
                                <a:lnTo>
                                  <a:pt x="154330" y="30988"/>
                                </a:lnTo>
                                <a:lnTo>
                                  <a:pt x="153098" y="30162"/>
                                </a:lnTo>
                                <a:lnTo>
                                  <a:pt x="151638" y="29870"/>
                                </a:lnTo>
                                <a:lnTo>
                                  <a:pt x="143103" y="29870"/>
                                </a:lnTo>
                                <a:lnTo>
                                  <a:pt x="142494" y="29997"/>
                                </a:lnTo>
                                <a:lnTo>
                                  <a:pt x="141884" y="29870"/>
                                </a:lnTo>
                                <a:lnTo>
                                  <a:pt x="16459" y="29870"/>
                                </a:lnTo>
                                <a:lnTo>
                                  <a:pt x="16459" y="7620"/>
                                </a:lnTo>
                                <a:lnTo>
                                  <a:pt x="16459" y="3810"/>
                                </a:lnTo>
                                <a:lnTo>
                                  <a:pt x="16167" y="2349"/>
                                </a:lnTo>
                                <a:lnTo>
                                  <a:pt x="15341" y="1117"/>
                                </a:lnTo>
                                <a:lnTo>
                                  <a:pt x="14109" y="292"/>
                                </a:lnTo>
                                <a:lnTo>
                                  <a:pt x="12649" y="0"/>
                                </a:lnTo>
                                <a:lnTo>
                                  <a:pt x="3810" y="0"/>
                                </a:lnTo>
                                <a:lnTo>
                                  <a:pt x="2349" y="292"/>
                                </a:lnTo>
                                <a:lnTo>
                                  <a:pt x="1117" y="1117"/>
                                </a:lnTo>
                                <a:lnTo>
                                  <a:pt x="292" y="2349"/>
                                </a:lnTo>
                                <a:lnTo>
                                  <a:pt x="0" y="3810"/>
                                </a:lnTo>
                                <a:lnTo>
                                  <a:pt x="0" y="33680"/>
                                </a:lnTo>
                                <a:lnTo>
                                  <a:pt x="0" y="42214"/>
                                </a:lnTo>
                                <a:lnTo>
                                  <a:pt x="292" y="43675"/>
                                </a:lnTo>
                                <a:lnTo>
                                  <a:pt x="1117" y="44907"/>
                                </a:lnTo>
                                <a:lnTo>
                                  <a:pt x="2349" y="45732"/>
                                </a:lnTo>
                                <a:lnTo>
                                  <a:pt x="3810" y="46024"/>
                                </a:lnTo>
                                <a:lnTo>
                                  <a:pt x="12649" y="46024"/>
                                </a:lnTo>
                                <a:lnTo>
                                  <a:pt x="139293" y="46024"/>
                                </a:lnTo>
                                <a:lnTo>
                                  <a:pt x="139293" y="79552"/>
                                </a:lnTo>
                                <a:lnTo>
                                  <a:pt x="139293" y="95707"/>
                                </a:lnTo>
                                <a:lnTo>
                                  <a:pt x="139293" y="218541"/>
                                </a:lnTo>
                                <a:lnTo>
                                  <a:pt x="16459" y="218541"/>
                                </a:lnTo>
                                <a:lnTo>
                                  <a:pt x="16459" y="95707"/>
                                </a:lnTo>
                                <a:lnTo>
                                  <a:pt x="139293" y="95707"/>
                                </a:lnTo>
                                <a:lnTo>
                                  <a:pt x="139293" y="79552"/>
                                </a:lnTo>
                                <a:lnTo>
                                  <a:pt x="12649" y="79552"/>
                                </a:lnTo>
                                <a:lnTo>
                                  <a:pt x="3810" y="79552"/>
                                </a:lnTo>
                                <a:lnTo>
                                  <a:pt x="2349" y="79844"/>
                                </a:lnTo>
                                <a:lnTo>
                                  <a:pt x="1117" y="80670"/>
                                </a:lnTo>
                                <a:lnTo>
                                  <a:pt x="292" y="81902"/>
                                </a:lnTo>
                                <a:lnTo>
                                  <a:pt x="0" y="83362"/>
                                </a:lnTo>
                                <a:lnTo>
                                  <a:pt x="0" y="91897"/>
                                </a:lnTo>
                                <a:lnTo>
                                  <a:pt x="0" y="222351"/>
                                </a:lnTo>
                                <a:lnTo>
                                  <a:pt x="0" y="231190"/>
                                </a:lnTo>
                                <a:lnTo>
                                  <a:pt x="292" y="232651"/>
                                </a:lnTo>
                                <a:lnTo>
                                  <a:pt x="1117" y="233883"/>
                                </a:lnTo>
                                <a:lnTo>
                                  <a:pt x="2349" y="234708"/>
                                </a:lnTo>
                                <a:lnTo>
                                  <a:pt x="3810" y="235000"/>
                                </a:lnTo>
                                <a:lnTo>
                                  <a:pt x="12649" y="235000"/>
                                </a:lnTo>
                                <a:lnTo>
                                  <a:pt x="141884" y="235000"/>
                                </a:lnTo>
                                <a:lnTo>
                                  <a:pt x="142494" y="234886"/>
                                </a:lnTo>
                                <a:lnTo>
                                  <a:pt x="143103" y="235000"/>
                                </a:lnTo>
                                <a:lnTo>
                                  <a:pt x="151638" y="235000"/>
                                </a:lnTo>
                                <a:lnTo>
                                  <a:pt x="153098" y="234708"/>
                                </a:lnTo>
                                <a:lnTo>
                                  <a:pt x="154330" y="233883"/>
                                </a:lnTo>
                                <a:lnTo>
                                  <a:pt x="155155" y="232651"/>
                                </a:lnTo>
                                <a:lnTo>
                                  <a:pt x="155448" y="231190"/>
                                </a:lnTo>
                                <a:lnTo>
                                  <a:pt x="155448" y="227380"/>
                                </a:lnTo>
                                <a:lnTo>
                                  <a:pt x="155448" y="95707"/>
                                </a:lnTo>
                                <a:lnTo>
                                  <a:pt x="178917" y="95707"/>
                                </a:lnTo>
                                <a:lnTo>
                                  <a:pt x="178917" y="222351"/>
                                </a:lnTo>
                                <a:lnTo>
                                  <a:pt x="178917" y="231190"/>
                                </a:lnTo>
                                <a:lnTo>
                                  <a:pt x="179209" y="232651"/>
                                </a:lnTo>
                                <a:lnTo>
                                  <a:pt x="180035" y="233883"/>
                                </a:lnTo>
                                <a:lnTo>
                                  <a:pt x="181267" y="234708"/>
                                </a:lnTo>
                                <a:lnTo>
                                  <a:pt x="182727" y="235000"/>
                                </a:lnTo>
                                <a:lnTo>
                                  <a:pt x="191566" y="235000"/>
                                </a:lnTo>
                                <a:lnTo>
                                  <a:pt x="231190" y="235000"/>
                                </a:lnTo>
                                <a:lnTo>
                                  <a:pt x="232651" y="234708"/>
                                </a:lnTo>
                                <a:lnTo>
                                  <a:pt x="233883" y="233883"/>
                                </a:lnTo>
                                <a:lnTo>
                                  <a:pt x="234708" y="232651"/>
                                </a:lnTo>
                                <a:lnTo>
                                  <a:pt x="235000" y="231190"/>
                                </a:lnTo>
                                <a:lnTo>
                                  <a:pt x="235000" y="227380"/>
                                </a:lnTo>
                                <a:lnTo>
                                  <a:pt x="235000" y="226161"/>
                                </a:lnTo>
                                <a:lnTo>
                                  <a:pt x="235000" y="222351"/>
                                </a:lnTo>
                                <a:close/>
                              </a:path>
                            </a:pathLst>
                          </a:custGeom>
                          <a:solidFill>
                            <a:srgbClr val="000000"/>
                          </a:solidFill>
                        </wps:spPr>
                        <wps:bodyPr wrap="square" lIns="0" tIns="0" rIns="0" bIns="0" rtlCol="0">
                          <a:noAutofit/>
                        </wps:bodyPr>
                      </wps:wsp>
                      <wps:wsp>
                        <wps:cNvPr id="4" name="Graphic 4"/>
                        <wps:cNvSpPr/>
                        <wps:spPr>
                          <a:xfrm>
                            <a:off x="39928" y="39979"/>
                            <a:ext cx="195580" cy="194945"/>
                          </a:xfrm>
                          <a:custGeom>
                            <a:avLst/>
                            <a:gdLst/>
                            <a:ahLst/>
                            <a:cxnLst/>
                            <a:rect l="l" t="t" r="r" b="b"/>
                            <a:pathLst>
                              <a:path w="195580" h="194945">
                                <a:moveTo>
                                  <a:pt x="195072" y="3810"/>
                                </a:moveTo>
                                <a:lnTo>
                                  <a:pt x="194779" y="2349"/>
                                </a:lnTo>
                                <a:lnTo>
                                  <a:pt x="193954" y="1117"/>
                                </a:lnTo>
                                <a:lnTo>
                                  <a:pt x="192722" y="292"/>
                                </a:lnTo>
                                <a:lnTo>
                                  <a:pt x="191262" y="0"/>
                                </a:lnTo>
                                <a:lnTo>
                                  <a:pt x="3810" y="0"/>
                                </a:lnTo>
                                <a:lnTo>
                                  <a:pt x="2349" y="292"/>
                                </a:lnTo>
                                <a:lnTo>
                                  <a:pt x="1117" y="1117"/>
                                </a:lnTo>
                                <a:lnTo>
                                  <a:pt x="292" y="2349"/>
                                </a:lnTo>
                                <a:lnTo>
                                  <a:pt x="0" y="3810"/>
                                </a:lnTo>
                                <a:lnTo>
                                  <a:pt x="0" y="61417"/>
                                </a:lnTo>
                                <a:lnTo>
                                  <a:pt x="0" y="190703"/>
                                </a:lnTo>
                                <a:lnTo>
                                  <a:pt x="292" y="192163"/>
                                </a:lnTo>
                                <a:lnTo>
                                  <a:pt x="1117" y="193395"/>
                                </a:lnTo>
                                <a:lnTo>
                                  <a:pt x="2349" y="194221"/>
                                </a:lnTo>
                                <a:lnTo>
                                  <a:pt x="3810" y="194513"/>
                                </a:lnTo>
                                <a:lnTo>
                                  <a:pt x="62026" y="194513"/>
                                </a:lnTo>
                                <a:lnTo>
                                  <a:pt x="63487" y="194221"/>
                                </a:lnTo>
                                <a:lnTo>
                                  <a:pt x="64719" y="193395"/>
                                </a:lnTo>
                                <a:lnTo>
                                  <a:pt x="65544" y="192163"/>
                                </a:lnTo>
                                <a:lnTo>
                                  <a:pt x="65836" y="190703"/>
                                </a:lnTo>
                                <a:lnTo>
                                  <a:pt x="65836" y="186893"/>
                                </a:lnTo>
                                <a:lnTo>
                                  <a:pt x="65836" y="65227"/>
                                </a:lnTo>
                                <a:lnTo>
                                  <a:pt x="191262" y="65227"/>
                                </a:lnTo>
                                <a:lnTo>
                                  <a:pt x="192722" y="64935"/>
                                </a:lnTo>
                                <a:lnTo>
                                  <a:pt x="193954" y="64109"/>
                                </a:lnTo>
                                <a:lnTo>
                                  <a:pt x="194779" y="62877"/>
                                </a:lnTo>
                                <a:lnTo>
                                  <a:pt x="195072" y="61417"/>
                                </a:lnTo>
                                <a:lnTo>
                                  <a:pt x="195072" y="57607"/>
                                </a:lnTo>
                                <a:lnTo>
                                  <a:pt x="195072" y="7620"/>
                                </a:lnTo>
                                <a:lnTo>
                                  <a:pt x="195072" y="3810"/>
                                </a:lnTo>
                                <a:close/>
                              </a:path>
                            </a:pathLst>
                          </a:custGeom>
                          <a:solidFill>
                            <a:srgbClr val="000080"/>
                          </a:solidFill>
                        </wps:spPr>
                        <wps:bodyPr wrap="square" lIns="0" tIns="0" rIns="0" bIns="0" rtlCol="0">
                          <a:noAutofit/>
                        </wps:bodyPr>
                      </wps:wsp>
                      <wps:wsp>
                        <wps:cNvPr id="5" name="Graphic 5"/>
                        <wps:cNvSpPr/>
                        <wps:spPr>
                          <a:xfrm>
                            <a:off x="0" y="0"/>
                            <a:ext cx="235585" cy="234950"/>
                          </a:xfrm>
                          <a:custGeom>
                            <a:avLst/>
                            <a:gdLst/>
                            <a:ahLst/>
                            <a:cxnLst/>
                            <a:rect l="l" t="t" r="r" b="b"/>
                            <a:pathLst>
                              <a:path w="235585" h="234950">
                                <a:moveTo>
                                  <a:pt x="235000" y="3810"/>
                                </a:moveTo>
                                <a:lnTo>
                                  <a:pt x="234708" y="2349"/>
                                </a:lnTo>
                                <a:lnTo>
                                  <a:pt x="233883" y="1117"/>
                                </a:lnTo>
                                <a:lnTo>
                                  <a:pt x="232651" y="292"/>
                                </a:lnTo>
                                <a:lnTo>
                                  <a:pt x="231190" y="0"/>
                                </a:lnTo>
                                <a:lnTo>
                                  <a:pt x="192786" y="0"/>
                                </a:lnTo>
                                <a:lnTo>
                                  <a:pt x="191325" y="292"/>
                                </a:lnTo>
                                <a:lnTo>
                                  <a:pt x="190093" y="1117"/>
                                </a:lnTo>
                                <a:lnTo>
                                  <a:pt x="189268" y="2349"/>
                                </a:lnTo>
                                <a:lnTo>
                                  <a:pt x="188963" y="3810"/>
                                </a:lnTo>
                                <a:lnTo>
                                  <a:pt x="188963" y="11734"/>
                                </a:lnTo>
                                <a:lnTo>
                                  <a:pt x="188963" y="139319"/>
                                </a:lnTo>
                                <a:lnTo>
                                  <a:pt x="155448" y="139319"/>
                                </a:lnTo>
                                <a:lnTo>
                                  <a:pt x="155448" y="11734"/>
                                </a:lnTo>
                                <a:lnTo>
                                  <a:pt x="155448" y="7924"/>
                                </a:lnTo>
                                <a:lnTo>
                                  <a:pt x="155448" y="7721"/>
                                </a:lnTo>
                                <a:lnTo>
                                  <a:pt x="155448" y="3911"/>
                                </a:lnTo>
                                <a:lnTo>
                                  <a:pt x="155155" y="2349"/>
                                </a:lnTo>
                                <a:lnTo>
                                  <a:pt x="154330" y="1117"/>
                                </a:lnTo>
                                <a:lnTo>
                                  <a:pt x="153098" y="292"/>
                                </a:lnTo>
                                <a:lnTo>
                                  <a:pt x="151638" y="0"/>
                                </a:lnTo>
                                <a:lnTo>
                                  <a:pt x="139293" y="0"/>
                                </a:lnTo>
                                <a:lnTo>
                                  <a:pt x="139293" y="15544"/>
                                </a:lnTo>
                                <a:lnTo>
                                  <a:pt x="139293" y="139319"/>
                                </a:lnTo>
                                <a:lnTo>
                                  <a:pt x="16459" y="139319"/>
                                </a:lnTo>
                                <a:lnTo>
                                  <a:pt x="16459" y="137210"/>
                                </a:lnTo>
                                <a:lnTo>
                                  <a:pt x="16459" y="15544"/>
                                </a:lnTo>
                                <a:lnTo>
                                  <a:pt x="139293" y="15544"/>
                                </a:lnTo>
                                <a:lnTo>
                                  <a:pt x="139293" y="0"/>
                                </a:lnTo>
                                <a:lnTo>
                                  <a:pt x="3810" y="0"/>
                                </a:lnTo>
                                <a:lnTo>
                                  <a:pt x="2349" y="292"/>
                                </a:lnTo>
                                <a:lnTo>
                                  <a:pt x="1117" y="1117"/>
                                </a:lnTo>
                                <a:lnTo>
                                  <a:pt x="292" y="2349"/>
                                </a:lnTo>
                                <a:lnTo>
                                  <a:pt x="0" y="3810"/>
                                </a:lnTo>
                                <a:lnTo>
                                  <a:pt x="0" y="11734"/>
                                </a:lnTo>
                                <a:lnTo>
                                  <a:pt x="0" y="141020"/>
                                </a:lnTo>
                                <a:lnTo>
                                  <a:pt x="203" y="142074"/>
                                </a:lnTo>
                                <a:lnTo>
                                  <a:pt x="0" y="143129"/>
                                </a:lnTo>
                                <a:lnTo>
                                  <a:pt x="0" y="151053"/>
                                </a:lnTo>
                                <a:lnTo>
                                  <a:pt x="292" y="152514"/>
                                </a:lnTo>
                                <a:lnTo>
                                  <a:pt x="1117" y="153746"/>
                                </a:lnTo>
                                <a:lnTo>
                                  <a:pt x="2349" y="154571"/>
                                </a:lnTo>
                                <a:lnTo>
                                  <a:pt x="3810" y="154863"/>
                                </a:lnTo>
                                <a:lnTo>
                                  <a:pt x="139293" y="154863"/>
                                </a:lnTo>
                                <a:lnTo>
                                  <a:pt x="139293" y="179019"/>
                                </a:lnTo>
                                <a:lnTo>
                                  <a:pt x="12649" y="179019"/>
                                </a:lnTo>
                                <a:lnTo>
                                  <a:pt x="3810" y="179019"/>
                                </a:lnTo>
                                <a:lnTo>
                                  <a:pt x="2349" y="179311"/>
                                </a:lnTo>
                                <a:lnTo>
                                  <a:pt x="1117" y="180136"/>
                                </a:lnTo>
                                <a:lnTo>
                                  <a:pt x="292" y="181368"/>
                                </a:lnTo>
                                <a:lnTo>
                                  <a:pt x="0" y="182829"/>
                                </a:lnTo>
                                <a:lnTo>
                                  <a:pt x="0" y="191058"/>
                                </a:lnTo>
                                <a:lnTo>
                                  <a:pt x="0" y="230682"/>
                                </a:lnTo>
                                <a:lnTo>
                                  <a:pt x="292" y="232143"/>
                                </a:lnTo>
                                <a:lnTo>
                                  <a:pt x="1117" y="233375"/>
                                </a:lnTo>
                                <a:lnTo>
                                  <a:pt x="2349" y="234200"/>
                                </a:lnTo>
                                <a:lnTo>
                                  <a:pt x="3810" y="234492"/>
                                </a:lnTo>
                                <a:lnTo>
                                  <a:pt x="12649" y="234492"/>
                                </a:lnTo>
                                <a:lnTo>
                                  <a:pt x="14109" y="234200"/>
                                </a:lnTo>
                                <a:lnTo>
                                  <a:pt x="15341" y="233375"/>
                                </a:lnTo>
                                <a:lnTo>
                                  <a:pt x="16167" y="232143"/>
                                </a:lnTo>
                                <a:lnTo>
                                  <a:pt x="16459" y="230682"/>
                                </a:lnTo>
                                <a:lnTo>
                                  <a:pt x="16459" y="226872"/>
                                </a:lnTo>
                                <a:lnTo>
                                  <a:pt x="16459" y="194868"/>
                                </a:lnTo>
                                <a:lnTo>
                                  <a:pt x="143103" y="194868"/>
                                </a:lnTo>
                                <a:lnTo>
                                  <a:pt x="151638" y="194868"/>
                                </a:lnTo>
                                <a:lnTo>
                                  <a:pt x="153098" y="194576"/>
                                </a:lnTo>
                                <a:lnTo>
                                  <a:pt x="154330" y="193751"/>
                                </a:lnTo>
                                <a:lnTo>
                                  <a:pt x="155155" y="192519"/>
                                </a:lnTo>
                                <a:lnTo>
                                  <a:pt x="155448" y="191058"/>
                                </a:lnTo>
                                <a:lnTo>
                                  <a:pt x="155448" y="187248"/>
                                </a:lnTo>
                                <a:lnTo>
                                  <a:pt x="155448" y="186639"/>
                                </a:lnTo>
                                <a:lnTo>
                                  <a:pt x="155448" y="182829"/>
                                </a:lnTo>
                                <a:lnTo>
                                  <a:pt x="155448" y="154863"/>
                                </a:lnTo>
                                <a:lnTo>
                                  <a:pt x="201320" y="154863"/>
                                </a:lnTo>
                                <a:lnTo>
                                  <a:pt x="202780" y="154571"/>
                                </a:lnTo>
                                <a:lnTo>
                                  <a:pt x="204012" y="153746"/>
                                </a:lnTo>
                                <a:lnTo>
                                  <a:pt x="204838" y="152514"/>
                                </a:lnTo>
                                <a:lnTo>
                                  <a:pt x="205130" y="151053"/>
                                </a:lnTo>
                                <a:lnTo>
                                  <a:pt x="205130" y="147243"/>
                                </a:lnTo>
                                <a:lnTo>
                                  <a:pt x="205130" y="146939"/>
                                </a:lnTo>
                                <a:lnTo>
                                  <a:pt x="205130" y="143129"/>
                                </a:lnTo>
                                <a:lnTo>
                                  <a:pt x="204914" y="142074"/>
                                </a:lnTo>
                                <a:lnTo>
                                  <a:pt x="205130" y="141020"/>
                                </a:lnTo>
                                <a:lnTo>
                                  <a:pt x="205130" y="137210"/>
                                </a:lnTo>
                                <a:lnTo>
                                  <a:pt x="205130" y="15544"/>
                                </a:lnTo>
                                <a:lnTo>
                                  <a:pt x="231190" y="15544"/>
                                </a:lnTo>
                                <a:lnTo>
                                  <a:pt x="232651" y="15252"/>
                                </a:lnTo>
                                <a:lnTo>
                                  <a:pt x="233883" y="14427"/>
                                </a:lnTo>
                                <a:lnTo>
                                  <a:pt x="234708" y="13195"/>
                                </a:lnTo>
                                <a:lnTo>
                                  <a:pt x="235000" y="11734"/>
                                </a:lnTo>
                                <a:lnTo>
                                  <a:pt x="235000" y="7924"/>
                                </a:lnTo>
                                <a:lnTo>
                                  <a:pt x="235000" y="7620"/>
                                </a:lnTo>
                                <a:lnTo>
                                  <a:pt x="235000" y="3810"/>
                                </a:lnTo>
                                <a:close/>
                              </a:path>
                            </a:pathLst>
                          </a:custGeom>
                          <a:solidFill>
                            <a:srgbClr val="000000"/>
                          </a:solidFill>
                        </wps:spPr>
                        <wps:bodyPr wrap="square" lIns="0" tIns="0" rIns="0" bIns="0" rtlCol="0">
                          <a:noAutofit/>
                        </wps:bodyPr>
                      </wps:wsp>
                      <wps:wsp>
                        <wps:cNvPr id="6" name="Graphic 6"/>
                        <wps:cNvSpPr/>
                        <wps:spPr>
                          <a:xfrm>
                            <a:off x="228904" y="8613393"/>
                            <a:ext cx="238125" cy="66040"/>
                          </a:xfrm>
                          <a:custGeom>
                            <a:avLst/>
                            <a:gdLst/>
                            <a:ahLst/>
                            <a:cxnLst/>
                            <a:rect l="l" t="t" r="r" b="b"/>
                            <a:pathLst>
                              <a:path w="238125" h="6604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3934" y="65836"/>
                                </a:lnTo>
                                <a:lnTo>
                                  <a:pt x="235394" y="65544"/>
                                </a:lnTo>
                                <a:lnTo>
                                  <a:pt x="236626" y="64719"/>
                                </a:lnTo>
                                <a:lnTo>
                                  <a:pt x="237451" y="63487"/>
                                </a:lnTo>
                                <a:lnTo>
                                  <a:pt x="237744" y="62026"/>
                                </a:lnTo>
                                <a:lnTo>
                                  <a:pt x="237744" y="58216"/>
                                </a:lnTo>
                                <a:lnTo>
                                  <a:pt x="237744" y="7620"/>
                                </a:lnTo>
                                <a:lnTo>
                                  <a:pt x="237744" y="3810"/>
                                </a:lnTo>
                                <a:close/>
                              </a:path>
                            </a:pathLst>
                          </a:custGeom>
                          <a:solidFill>
                            <a:srgbClr val="000080"/>
                          </a:solidFill>
                        </wps:spPr>
                        <wps:bodyPr wrap="square" lIns="0" tIns="0" rIns="0" bIns="0" rtlCol="0">
                          <a:noAutofit/>
                        </wps:bodyPr>
                      </wps:wsp>
                      <wps:wsp>
                        <wps:cNvPr id="7" name="Graphic 7"/>
                        <wps:cNvSpPr/>
                        <wps:spPr>
                          <a:xfrm>
                            <a:off x="228904" y="8702700"/>
                            <a:ext cx="238125" cy="16510"/>
                          </a:xfrm>
                          <a:custGeom>
                            <a:avLst/>
                            <a:gdLst/>
                            <a:ahLst/>
                            <a:cxnLst/>
                            <a:rect l="l" t="t" r="r" b="b"/>
                            <a:pathLst>
                              <a:path w="238125" h="1651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3934" y="16459"/>
                                </a:lnTo>
                                <a:lnTo>
                                  <a:pt x="235394" y="16167"/>
                                </a:lnTo>
                                <a:lnTo>
                                  <a:pt x="236626" y="15341"/>
                                </a:lnTo>
                                <a:lnTo>
                                  <a:pt x="237451" y="14109"/>
                                </a:lnTo>
                                <a:lnTo>
                                  <a:pt x="237744" y="12649"/>
                                </a:lnTo>
                                <a:lnTo>
                                  <a:pt x="237744" y="8839"/>
                                </a:lnTo>
                                <a:lnTo>
                                  <a:pt x="237744" y="7620"/>
                                </a:lnTo>
                                <a:lnTo>
                                  <a:pt x="237744" y="3810"/>
                                </a:lnTo>
                                <a:close/>
                              </a:path>
                            </a:pathLst>
                          </a:custGeom>
                          <a:solidFill>
                            <a:srgbClr val="000000"/>
                          </a:solidFill>
                        </wps:spPr>
                        <wps:bodyPr wrap="square" lIns="0" tIns="0" rIns="0" bIns="0" rtlCol="0">
                          <a:noAutofit/>
                        </wps:bodyPr>
                      </wps:wsp>
                      <wps:wsp>
                        <wps:cNvPr id="8" name="Graphic 8"/>
                        <wps:cNvSpPr/>
                        <wps:spPr>
                          <a:xfrm>
                            <a:off x="460552" y="8613393"/>
                            <a:ext cx="238125" cy="66040"/>
                          </a:xfrm>
                          <a:custGeom>
                            <a:avLst/>
                            <a:gdLst/>
                            <a:ahLst/>
                            <a:cxnLst/>
                            <a:rect l="l" t="t" r="r" b="b"/>
                            <a:pathLst>
                              <a:path w="238125" h="6604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3934" y="65836"/>
                                </a:lnTo>
                                <a:lnTo>
                                  <a:pt x="235394" y="65544"/>
                                </a:lnTo>
                                <a:lnTo>
                                  <a:pt x="236626" y="64719"/>
                                </a:lnTo>
                                <a:lnTo>
                                  <a:pt x="237451" y="63487"/>
                                </a:lnTo>
                                <a:lnTo>
                                  <a:pt x="237744" y="62026"/>
                                </a:lnTo>
                                <a:lnTo>
                                  <a:pt x="237744" y="58216"/>
                                </a:lnTo>
                                <a:lnTo>
                                  <a:pt x="237744" y="7620"/>
                                </a:lnTo>
                                <a:lnTo>
                                  <a:pt x="237744" y="3810"/>
                                </a:lnTo>
                                <a:close/>
                              </a:path>
                            </a:pathLst>
                          </a:custGeom>
                          <a:solidFill>
                            <a:srgbClr val="000080"/>
                          </a:solidFill>
                        </wps:spPr>
                        <wps:bodyPr wrap="square" lIns="0" tIns="0" rIns="0" bIns="0" rtlCol="0">
                          <a:noAutofit/>
                        </wps:bodyPr>
                      </wps:wsp>
                      <wps:wsp>
                        <wps:cNvPr id="9" name="Graphic 9"/>
                        <wps:cNvSpPr/>
                        <wps:spPr>
                          <a:xfrm>
                            <a:off x="460552" y="8702700"/>
                            <a:ext cx="238125" cy="16510"/>
                          </a:xfrm>
                          <a:custGeom>
                            <a:avLst/>
                            <a:gdLst/>
                            <a:ahLst/>
                            <a:cxnLst/>
                            <a:rect l="l" t="t" r="r" b="b"/>
                            <a:pathLst>
                              <a:path w="238125" h="1651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3934" y="16459"/>
                                </a:lnTo>
                                <a:lnTo>
                                  <a:pt x="235394" y="16167"/>
                                </a:lnTo>
                                <a:lnTo>
                                  <a:pt x="236626" y="15341"/>
                                </a:lnTo>
                                <a:lnTo>
                                  <a:pt x="237451" y="14109"/>
                                </a:lnTo>
                                <a:lnTo>
                                  <a:pt x="237744" y="12649"/>
                                </a:lnTo>
                                <a:lnTo>
                                  <a:pt x="237744" y="8839"/>
                                </a:lnTo>
                                <a:lnTo>
                                  <a:pt x="237744" y="7620"/>
                                </a:lnTo>
                                <a:lnTo>
                                  <a:pt x="237744" y="3810"/>
                                </a:lnTo>
                                <a:close/>
                              </a:path>
                            </a:pathLst>
                          </a:custGeom>
                          <a:solidFill>
                            <a:srgbClr val="000000"/>
                          </a:solidFill>
                        </wps:spPr>
                        <wps:bodyPr wrap="square" lIns="0" tIns="0" rIns="0" bIns="0" rtlCol="0">
                          <a:noAutofit/>
                        </wps:bodyPr>
                      </wps:wsp>
                      <wps:wsp>
                        <wps:cNvPr id="10" name="Graphic 10"/>
                        <wps:cNvSpPr/>
                        <wps:spPr>
                          <a:xfrm>
                            <a:off x="692150"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11" name="Graphic 11"/>
                        <wps:cNvSpPr/>
                        <wps:spPr>
                          <a:xfrm>
                            <a:off x="692150"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12" name="Graphic 12"/>
                        <wps:cNvSpPr/>
                        <wps:spPr>
                          <a:xfrm>
                            <a:off x="923798"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13" name="Graphic 13"/>
                        <wps:cNvSpPr/>
                        <wps:spPr>
                          <a:xfrm>
                            <a:off x="923798"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14" name="Graphic 14"/>
                        <wps:cNvSpPr/>
                        <wps:spPr>
                          <a:xfrm>
                            <a:off x="1155446"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15" name="Graphic 15"/>
                        <wps:cNvSpPr/>
                        <wps:spPr>
                          <a:xfrm>
                            <a:off x="1155446"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16" name="Graphic 16"/>
                        <wps:cNvSpPr/>
                        <wps:spPr>
                          <a:xfrm>
                            <a:off x="1387094"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17" name="Graphic 17"/>
                        <wps:cNvSpPr/>
                        <wps:spPr>
                          <a:xfrm>
                            <a:off x="1387094"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18" name="Graphic 18"/>
                        <wps:cNvSpPr/>
                        <wps:spPr>
                          <a:xfrm>
                            <a:off x="1618742"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19" name="Graphic 19"/>
                        <wps:cNvSpPr/>
                        <wps:spPr>
                          <a:xfrm>
                            <a:off x="1618742"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20" name="Graphic 20"/>
                        <wps:cNvSpPr/>
                        <wps:spPr>
                          <a:xfrm>
                            <a:off x="1850771" y="8613393"/>
                            <a:ext cx="238125" cy="66040"/>
                          </a:xfrm>
                          <a:custGeom>
                            <a:avLst/>
                            <a:gdLst/>
                            <a:ahLst/>
                            <a:cxnLst/>
                            <a:rect l="l" t="t" r="r" b="b"/>
                            <a:pathLst>
                              <a:path w="238125" h="6604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3934" y="65836"/>
                                </a:lnTo>
                                <a:lnTo>
                                  <a:pt x="235394" y="65544"/>
                                </a:lnTo>
                                <a:lnTo>
                                  <a:pt x="236626" y="64719"/>
                                </a:lnTo>
                                <a:lnTo>
                                  <a:pt x="237451" y="63487"/>
                                </a:lnTo>
                                <a:lnTo>
                                  <a:pt x="237744" y="62026"/>
                                </a:lnTo>
                                <a:lnTo>
                                  <a:pt x="237744" y="58216"/>
                                </a:lnTo>
                                <a:lnTo>
                                  <a:pt x="237744" y="7620"/>
                                </a:lnTo>
                                <a:lnTo>
                                  <a:pt x="237744" y="3810"/>
                                </a:lnTo>
                                <a:close/>
                              </a:path>
                            </a:pathLst>
                          </a:custGeom>
                          <a:solidFill>
                            <a:srgbClr val="000080"/>
                          </a:solidFill>
                        </wps:spPr>
                        <wps:bodyPr wrap="square" lIns="0" tIns="0" rIns="0" bIns="0" rtlCol="0">
                          <a:noAutofit/>
                        </wps:bodyPr>
                      </wps:wsp>
                      <wps:wsp>
                        <wps:cNvPr id="21" name="Graphic 21"/>
                        <wps:cNvSpPr/>
                        <wps:spPr>
                          <a:xfrm>
                            <a:off x="1850771" y="8702700"/>
                            <a:ext cx="238125" cy="16510"/>
                          </a:xfrm>
                          <a:custGeom>
                            <a:avLst/>
                            <a:gdLst/>
                            <a:ahLst/>
                            <a:cxnLst/>
                            <a:rect l="l" t="t" r="r" b="b"/>
                            <a:pathLst>
                              <a:path w="238125" h="1651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3934" y="16459"/>
                                </a:lnTo>
                                <a:lnTo>
                                  <a:pt x="235394" y="16167"/>
                                </a:lnTo>
                                <a:lnTo>
                                  <a:pt x="236626" y="15341"/>
                                </a:lnTo>
                                <a:lnTo>
                                  <a:pt x="237451" y="14109"/>
                                </a:lnTo>
                                <a:lnTo>
                                  <a:pt x="237744" y="12649"/>
                                </a:lnTo>
                                <a:lnTo>
                                  <a:pt x="237744" y="8839"/>
                                </a:lnTo>
                                <a:lnTo>
                                  <a:pt x="237744" y="7620"/>
                                </a:lnTo>
                                <a:lnTo>
                                  <a:pt x="237744" y="3810"/>
                                </a:lnTo>
                                <a:close/>
                              </a:path>
                            </a:pathLst>
                          </a:custGeom>
                          <a:solidFill>
                            <a:srgbClr val="000000"/>
                          </a:solidFill>
                        </wps:spPr>
                        <wps:bodyPr wrap="square" lIns="0" tIns="0" rIns="0" bIns="0" rtlCol="0">
                          <a:noAutofit/>
                        </wps:bodyPr>
                      </wps:wsp>
                      <wps:wsp>
                        <wps:cNvPr id="22" name="Graphic 22"/>
                        <wps:cNvSpPr/>
                        <wps:spPr>
                          <a:xfrm>
                            <a:off x="2082419" y="8613393"/>
                            <a:ext cx="238125" cy="66040"/>
                          </a:xfrm>
                          <a:custGeom>
                            <a:avLst/>
                            <a:gdLst/>
                            <a:ahLst/>
                            <a:cxnLst/>
                            <a:rect l="l" t="t" r="r" b="b"/>
                            <a:pathLst>
                              <a:path w="238125" h="6604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3934" y="65836"/>
                                </a:lnTo>
                                <a:lnTo>
                                  <a:pt x="235394" y="65544"/>
                                </a:lnTo>
                                <a:lnTo>
                                  <a:pt x="236626" y="64719"/>
                                </a:lnTo>
                                <a:lnTo>
                                  <a:pt x="237451" y="63487"/>
                                </a:lnTo>
                                <a:lnTo>
                                  <a:pt x="237744" y="62026"/>
                                </a:lnTo>
                                <a:lnTo>
                                  <a:pt x="237744" y="58216"/>
                                </a:lnTo>
                                <a:lnTo>
                                  <a:pt x="237744" y="7620"/>
                                </a:lnTo>
                                <a:lnTo>
                                  <a:pt x="237744" y="3810"/>
                                </a:lnTo>
                                <a:close/>
                              </a:path>
                            </a:pathLst>
                          </a:custGeom>
                          <a:solidFill>
                            <a:srgbClr val="000080"/>
                          </a:solidFill>
                        </wps:spPr>
                        <wps:bodyPr wrap="square" lIns="0" tIns="0" rIns="0" bIns="0" rtlCol="0">
                          <a:noAutofit/>
                        </wps:bodyPr>
                      </wps:wsp>
                      <wps:wsp>
                        <wps:cNvPr id="23" name="Graphic 23"/>
                        <wps:cNvSpPr/>
                        <wps:spPr>
                          <a:xfrm>
                            <a:off x="2082419" y="8702700"/>
                            <a:ext cx="238125" cy="16510"/>
                          </a:xfrm>
                          <a:custGeom>
                            <a:avLst/>
                            <a:gdLst/>
                            <a:ahLst/>
                            <a:cxnLst/>
                            <a:rect l="l" t="t" r="r" b="b"/>
                            <a:pathLst>
                              <a:path w="238125" h="16510">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3934" y="16459"/>
                                </a:lnTo>
                                <a:lnTo>
                                  <a:pt x="235394" y="16167"/>
                                </a:lnTo>
                                <a:lnTo>
                                  <a:pt x="236626" y="15341"/>
                                </a:lnTo>
                                <a:lnTo>
                                  <a:pt x="237451" y="14109"/>
                                </a:lnTo>
                                <a:lnTo>
                                  <a:pt x="237744" y="12649"/>
                                </a:lnTo>
                                <a:lnTo>
                                  <a:pt x="237744" y="8839"/>
                                </a:lnTo>
                                <a:lnTo>
                                  <a:pt x="237744" y="7620"/>
                                </a:lnTo>
                                <a:lnTo>
                                  <a:pt x="237744" y="3810"/>
                                </a:lnTo>
                                <a:close/>
                              </a:path>
                            </a:pathLst>
                          </a:custGeom>
                          <a:solidFill>
                            <a:srgbClr val="000000"/>
                          </a:solidFill>
                        </wps:spPr>
                        <wps:bodyPr wrap="square" lIns="0" tIns="0" rIns="0" bIns="0" rtlCol="0">
                          <a:noAutofit/>
                        </wps:bodyPr>
                      </wps:wsp>
                      <wps:wsp>
                        <wps:cNvPr id="24" name="Graphic 24"/>
                        <wps:cNvSpPr/>
                        <wps:spPr>
                          <a:xfrm>
                            <a:off x="2314067"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25" name="Graphic 25"/>
                        <wps:cNvSpPr/>
                        <wps:spPr>
                          <a:xfrm>
                            <a:off x="2314067"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26" name="Graphic 26"/>
                        <wps:cNvSpPr/>
                        <wps:spPr>
                          <a:xfrm>
                            <a:off x="2545715"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27" name="Graphic 27"/>
                        <wps:cNvSpPr/>
                        <wps:spPr>
                          <a:xfrm>
                            <a:off x="2545715"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28" name="Graphic 28"/>
                        <wps:cNvSpPr/>
                        <wps:spPr>
                          <a:xfrm>
                            <a:off x="2777363" y="8613393"/>
                            <a:ext cx="238125" cy="66040"/>
                          </a:xfrm>
                          <a:custGeom>
                            <a:avLst/>
                            <a:gdLst/>
                            <a:ahLst/>
                            <a:cxnLst/>
                            <a:rect l="l" t="t" r="r" b="b"/>
                            <a:pathLst>
                              <a:path w="238125" h="6604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4238" y="65836"/>
                                </a:lnTo>
                                <a:lnTo>
                                  <a:pt x="235699" y="65544"/>
                                </a:lnTo>
                                <a:lnTo>
                                  <a:pt x="236931" y="64719"/>
                                </a:lnTo>
                                <a:lnTo>
                                  <a:pt x="237756" y="63487"/>
                                </a:lnTo>
                                <a:lnTo>
                                  <a:pt x="238048" y="62026"/>
                                </a:lnTo>
                                <a:lnTo>
                                  <a:pt x="238048" y="58216"/>
                                </a:lnTo>
                                <a:lnTo>
                                  <a:pt x="238048" y="7620"/>
                                </a:lnTo>
                                <a:lnTo>
                                  <a:pt x="238048" y="3810"/>
                                </a:lnTo>
                                <a:close/>
                              </a:path>
                            </a:pathLst>
                          </a:custGeom>
                          <a:solidFill>
                            <a:srgbClr val="000080"/>
                          </a:solidFill>
                        </wps:spPr>
                        <wps:bodyPr wrap="square" lIns="0" tIns="0" rIns="0" bIns="0" rtlCol="0">
                          <a:noAutofit/>
                        </wps:bodyPr>
                      </wps:wsp>
                      <wps:wsp>
                        <wps:cNvPr id="29" name="Graphic 29"/>
                        <wps:cNvSpPr/>
                        <wps:spPr>
                          <a:xfrm>
                            <a:off x="2777363" y="8702700"/>
                            <a:ext cx="238125" cy="16510"/>
                          </a:xfrm>
                          <a:custGeom>
                            <a:avLst/>
                            <a:gdLst/>
                            <a:ahLst/>
                            <a:cxnLst/>
                            <a:rect l="l" t="t" r="r" b="b"/>
                            <a:pathLst>
                              <a:path w="238125" h="16510">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4238" y="16459"/>
                                </a:lnTo>
                                <a:lnTo>
                                  <a:pt x="235699" y="16167"/>
                                </a:lnTo>
                                <a:lnTo>
                                  <a:pt x="236931" y="15341"/>
                                </a:lnTo>
                                <a:lnTo>
                                  <a:pt x="237756" y="14109"/>
                                </a:lnTo>
                                <a:lnTo>
                                  <a:pt x="238048" y="12649"/>
                                </a:lnTo>
                                <a:lnTo>
                                  <a:pt x="238048" y="8839"/>
                                </a:lnTo>
                                <a:lnTo>
                                  <a:pt x="238048" y="7620"/>
                                </a:lnTo>
                                <a:lnTo>
                                  <a:pt x="238048" y="3810"/>
                                </a:lnTo>
                                <a:close/>
                              </a:path>
                            </a:pathLst>
                          </a:custGeom>
                          <a:solidFill>
                            <a:srgbClr val="000000"/>
                          </a:solidFill>
                        </wps:spPr>
                        <wps:bodyPr wrap="square" lIns="0" tIns="0" rIns="0" bIns="0" rtlCol="0">
                          <a:noAutofit/>
                        </wps:bodyPr>
                      </wps:wsp>
                      <wps:wsp>
                        <wps:cNvPr id="30" name="Graphic 30"/>
                        <wps:cNvSpPr/>
                        <wps:spPr>
                          <a:xfrm>
                            <a:off x="3009011"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31" name="Graphic 31"/>
                        <wps:cNvSpPr/>
                        <wps:spPr>
                          <a:xfrm>
                            <a:off x="3009011"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32" name="Graphic 32"/>
                        <wps:cNvSpPr/>
                        <wps:spPr>
                          <a:xfrm>
                            <a:off x="3242183"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33" name="Graphic 33"/>
                        <wps:cNvSpPr/>
                        <wps:spPr>
                          <a:xfrm>
                            <a:off x="3242183"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34" name="Graphic 34"/>
                        <wps:cNvSpPr/>
                        <wps:spPr>
                          <a:xfrm>
                            <a:off x="3475609" y="8613393"/>
                            <a:ext cx="239395" cy="66040"/>
                          </a:xfrm>
                          <a:custGeom>
                            <a:avLst/>
                            <a:gdLst/>
                            <a:ahLst/>
                            <a:cxnLst/>
                            <a:rect l="l" t="t" r="r" b="b"/>
                            <a:pathLst>
                              <a:path w="239395" h="6604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458" y="65836"/>
                                </a:lnTo>
                                <a:lnTo>
                                  <a:pt x="236918" y="65544"/>
                                </a:lnTo>
                                <a:lnTo>
                                  <a:pt x="238150" y="64719"/>
                                </a:lnTo>
                                <a:lnTo>
                                  <a:pt x="238975" y="63487"/>
                                </a:lnTo>
                                <a:lnTo>
                                  <a:pt x="239268" y="62026"/>
                                </a:lnTo>
                                <a:lnTo>
                                  <a:pt x="239268" y="58216"/>
                                </a:lnTo>
                                <a:lnTo>
                                  <a:pt x="239268" y="7620"/>
                                </a:lnTo>
                                <a:lnTo>
                                  <a:pt x="239268" y="3810"/>
                                </a:lnTo>
                                <a:close/>
                              </a:path>
                            </a:pathLst>
                          </a:custGeom>
                          <a:solidFill>
                            <a:srgbClr val="000080"/>
                          </a:solidFill>
                        </wps:spPr>
                        <wps:bodyPr wrap="square" lIns="0" tIns="0" rIns="0" bIns="0" rtlCol="0">
                          <a:noAutofit/>
                        </wps:bodyPr>
                      </wps:wsp>
                      <wps:wsp>
                        <wps:cNvPr id="35" name="Graphic 35"/>
                        <wps:cNvSpPr/>
                        <wps:spPr>
                          <a:xfrm>
                            <a:off x="3475609" y="8702700"/>
                            <a:ext cx="239395" cy="16510"/>
                          </a:xfrm>
                          <a:custGeom>
                            <a:avLst/>
                            <a:gdLst/>
                            <a:ahLst/>
                            <a:cxnLst/>
                            <a:rect l="l" t="t" r="r" b="b"/>
                            <a:pathLst>
                              <a:path w="239395" h="1651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458" y="16459"/>
                                </a:lnTo>
                                <a:lnTo>
                                  <a:pt x="236918" y="16167"/>
                                </a:lnTo>
                                <a:lnTo>
                                  <a:pt x="238150" y="15341"/>
                                </a:lnTo>
                                <a:lnTo>
                                  <a:pt x="238975" y="14109"/>
                                </a:lnTo>
                                <a:lnTo>
                                  <a:pt x="239268" y="12649"/>
                                </a:lnTo>
                                <a:lnTo>
                                  <a:pt x="239268" y="8839"/>
                                </a:lnTo>
                                <a:lnTo>
                                  <a:pt x="239268" y="7620"/>
                                </a:lnTo>
                                <a:lnTo>
                                  <a:pt x="239268" y="3810"/>
                                </a:lnTo>
                                <a:close/>
                              </a:path>
                            </a:pathLst>
                          </a:custGeom>
                          <a:solidFill>
                            <a:srgbClr val="000000"/>
                          </a:solidFill>
                        </wps:spPr>
                        <wps:bodyPr wrap="square" lIns="0" tIns="0" rIns="0" bIns="0" rtlCol="0">
                          <a:noAutofit/>
                        </wps:bodyPr>
                      </wps:wsp>
                      <wps:wsp>
                        <wps:cNvPr id="36" name="Graphic 36"/>
                        <wps:cNvSpPr/>
                        <wps:spPr>
                          <a:xfrm>
                            <a:off x="3708781" y="8613393"/>
                            <a:ext cx="239395" cy="66040"/>
                          </a:xfrm>
                          <a:custGeom>
                            <a:avLst/>
                            <a:gdLst/>
                            <a:ahLst/>
                            <a:cxnLst/>
                            <a:rect l="l" t="t" r="r" b="b"/>
                            <a:pathLst>
                              <a:path w="239395" h="6604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458" y="65836"/>
                                </a:lnTo>
                                <a:lnTo>
                                  <a:pt x="236918" y="65544"/>
                                </a:lnTo>
                                <a:lnTo>
                                  <a:pt x="238150" y="64719"/>
                                </a:lnTo>
                                <a:lnTo>
                                  <a:pt x="238975" y="63487"/>
                                </a:lnTo>
                                <a:lnTo>
                                  <a:pt x="239268" y="62026"/>
                                </a:lnTo>
                                <a:lnTo>
                                  <a:pt x="239268" y="58216"/>
                                </a:lnTo>
                                <a:lnTo>
                                  <a:pt x="239268" y="7620"/>
                                </a:lnTo>
                                <a:lnTo>
                                  <a:pt x="239268" y="3810"/>
                                </a:lnTo>
                                <a:close/>
                              </a:path>
                            </a:pathLst>
                          </a:custGeom>
                          <a:solidFill>
                            <a:srgbClr val="000080"/>
                          </a:solidFill>
                        </wps:spPr>
                        <wps:bodyPr wrap="square" lIns="0" tIns="0" rIns="0" bIns="0" rtlCol="0">
                          <a:noAutofit/>
                        </wps:bodyPr>
                      </wps:wsp>
                      <wps:wsp>
                        <wps:cNvPr id="37" name="Graphic 37"/>
                        <wps:cNvSpPr/>
                        <wps:spPr>
                          <a:xfrm>
                            <a:off x="3708781" y="8702700"/>
                            <a:ext cx="239395" cy="16510"/>
                          </a:xfrm>
                          <a:custGeom>
                            <a:avLst/>
                            <a:gdLst/>
                            <a:ahLst/>
                            <a:cxnLst/>
                            <a:rect l="l" t="t" r="r" b="b"/>
                            <a:pathLst>
                              <a:path w="239395" h="1651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458" y="16459"/>
                                </a:lnTo>
                                <a:lnTo>
                                  <a:pt x="236918" y="16167"/>
                                </a:lnTo>
                                <a:lnTo>
                                  <a:pt x="238150" y="15341"/>
                                </a:lnTo>
                                <a:lnTo>
                                  <a:pt x="238975" y="14109"/>
                                </a:lnTo>
                                <a:lnTo>
                                  <a:pt x="239268" y="12649"/>
                                </a:lnTo>
                                <a:lnTo>
                                  <a:pt x="239268" y="8839"/>
                                </a:lnTo>
                                <a:lnTo>
                                  <a:pt x="239268" y="7620"/>
                                </a:lnTo>
                                <a:lnTo>
                                  <a:pt x="239268" y="3810"/>
                                </a:lnTo>
                                <a:close/>
                              </a:path>
                            </a:pathLst>
                          </a:custGeom>
                          <a:solidFill>
                            <a:srgbClr val="000000"/>
                          </a:solidFill>
                        </wps:spPr>
                        <wps:bodyPr wrap="square" lIns="0" tIns="0" rIns="0" bIns="0" rtlCol="0">
                          <a:noAutofit/>
                        </wps:bodyPr>
                      </wps:wsp>
                      <wps:wsp>
                        <wps:cNvPr id="38" name="Graphic 38"/>
                        <wps:cNvSpPr/>
                        <wps:spPr>
                          <a:xfrm>
                            <a:off x="3941953"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39" name="Graphic 39"/>
                        <wps:cNvSpPr/>
                        <wps:spPr>
                          <a:xfrm>
                            <a:off x="3941953"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40" name="Graphic 40"/>
                        <wps:cNvSpPr/>
                        <wps:spPr>
                          <a:xfrm>
                            <a:off x="4175125"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41" name="Graphic 41"/>
                        <wps:cNvSpPr/>
                        <wps:spPr>
                          <a:xfrm>
                            <a:off x="4175125"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42" name="Graphic 42"/>
                        <wps:cNvSpPr/>
                        <wps:spPr>
                          <a:xfrm>
                            <a:off x="4408297"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43" name="Graphic 43"/>
                        <wps:cNvSpPr/>
                        <wps:spPr>
                          <a:xfrm>
                            <a:off x="4408297"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44" name="Graphic 44"/>
                        <wps:cNvSpPr/>
                        <wps:spPr>
                          <a:xfrm>
                            <a:off x="4641469"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45" name="Graphic 45"/>
                        <wps:cNvSpPr/>
                        <wps:spPr>
                          <a:xfrm>
                            <a:off x="4641469"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46" name="Graphic 46"/>
                        <wps:cNvSpPr/>
                        <wps:spPr>
                          <a:xfrm>
                            <a:off x="4875022" y="8613393"/>
                            <a:ext cx="239395" cy="66040"/>
                          </a:xfrm>
                          <a:custGeom>
                            <a:avLst/>
                            <a:gdLst/>
                            <a:ahLst/>
                            <a:cxnLst/>
                            <a:rect l="l" t="t" r="r" b="b"/>
                            <a:pathLst>
                              <a:path w="239395" h="6604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458" y="65836"/>
                                </a:lnTo>
                                <a:lnTo>
                                  <a:pt x="236918" y="65544"/>
                                </a:lnTo>
                                <a:lnTo>
                                  <a:pt x="238150" y="64719"/>
                                </a:lnTo>
                                <a:lnTo>
                                  <a:pt x="238975" y="63487"/>
                                </a:lnTo>
                                <a:lnTo>
                                  <a:pt x="239268" y="62026"/>
                                </a:lnTo>
                                <a:lnTo>
                                  <a:pt x="239268" y="58216"/>
                                </a:lnTo>
                                <a:lnTo>
                                  <a:pt x="239268" y="7620"/>
                                </a:lnTo>
                                <a:lnTo>
                                  <a:pt x="239268" y="3810"/>
                                </a:lnTo>
                                <a:close/>
                              </a:path>
                            </a:pathLst>
                          </a:custGeom>
                          <a:solidFill>
                            <a:srgbClr val="000080"/>
                          </a:solidFill>
                        </wps:spPr>
                        <wps:bodyPr wrap="square" lIns="0" tIns="0" rIns="0" bIns="0" rtlCol="0">
                          <a:noAutofit/>
                        </wps:bodyPr>
                      </wps:wsp>
                      <wps:wsp>
                        <wps:cNvPr id="47" name="Graphic 47"/>
                        <wps:cNvSpPr/>
                        <wps:spPr>
                          <a:xfrm>
                            <a:off x="4875022" y="8702700"/>
                            <a:ext cx="239395" cy="16510"/>
                          </a:xfrm>
                          <a:custGeom>
                            <a:avLst/>
                            <a:gdLst/>
                            <a:ahLst/>
                            <a:cxnLst/>
                            <a:rect l="l" t="t" r="r" b="b"/>
                            <a:pathLst>
                              <a:path w="239395" h="1651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458" y="16459"/>
                                </a:lnTo>
                                <a:lnTo>
                                  <a:pt x="236918" y="16167"/>
                                </a:lnTo>
                                <a:lnTo>
                                  <a:pt x="238150" y="15341"/>
                                </a:lnTo>
                                <a:lnTo>
                                  <a:pt x="238975" y="14109"/>
                                </a:lnTo>
                                <a:lnTo>
                                  <a:pt x="239268" y="12649"/>
                                </a:lnTo>
                                <a:lnTo>
                                  <a:pt x="239268" y="8839"/>
                                </a:lnTo>
                                <a:lnTo>
                                  <a:pt x="239268" y="7620"/>
                                </a:lnTo>
                                <a:lnTo>
                                  <a:pt x="239268" y="3810"/>
                                </a:lnTo>
                                <a:close/>
                              </a:path>
                            </a:pathLst>
                          </a:custGeom>
                          <a:solidFill>
                            <a:srgbClr val="000000"/>
                          </a:solidFill>
                        </wps:spPr>
                        <wps:bodyPr wrap="square" lIns="0" tIns="0" rIns="0" bIns="0" rtlCol="0">
                          <a:noAutofit/>
                        </wps:bodyPr>
                      </wps:wsp>
                      <wps:wsp>
                        <wps:cNvPr id="48" name="Graphic 48"/>
                        <wps:cNvSpPr/>
                        <wps:spPr>
                          <a:xfrm>
                            <a:off x="5108194" y="8613393"/>
                            <a:ext cx="239395" cy="66040"/>
                          </a:xfrm>
                          <a:custGeom>
                            <a:avLst/>
                            <a:gdLst/>
                            <a:ahLst/>
                            <a:cxnLst/>
                            <a:rect l="l" t="t" r="r" b="b"/>
                            <a:pathLst>
                              <a:path w="239395" h="6604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458" y="65836"/>
                                </a:lnTo>
                                <a:lnTo>
                                  <a:pt x="236918" y="65544"/>
                                </a:lnTo>
                                <a:lnTo>
                                  <a:pt x="238150" y="64719"/>
                                </a:lnTo>
                                <a:lnTo>
                                  <a:pt x="238975" y="63487"/>
                                </a:lnTo>
                                <a:lnTo>
                                  <a:pt x="239268" y="62026"/>
                                </a:lnTo>
                                <a:lnTo>
                                  <a:pt x="239268" y="58216"/>
                                </a:lnTo>
                                <a:lnTo>
                                  <a:pt x="239268" y="7620"/>
                                </a:lnTo>
                                <a:lnTo>
                                  <a:pt x="239268" y="3810"/>
                                </a:lnTo>
                                <a:close/>
                              </a:path>
                            </a:pathLst>
                          </a:custGeom>
                          <a:solidFill>
                            <a:srgbClr val="000080"/>
                          </a:solidFill>
                        </wps:spPr>
                        <wps:bodyPr wrap="square" lIns="0" tIns="0" rIns="0" bIns="0" rtlCol="0">
                          <a:noAutofit/>
                        </wps:bodyPr>
                      </wps:wsp>
                      <wps:wsp>
                        <wps:cNvPr id="49" name="Graphic 49"/>
                        <wps:cNvSpPr/>
                        <wps:spPr>
                          <a:xfrm>
                            <a:off x="5108194" y="8702700"/>
                            <a:ext cx="239395" cy="16510"/>
                          </a:xfrm>
                          <a:custGeom>
                            <a:avLst/>
                            <a:gdLst/>
                            <a:ahLst/>
                            <a:cxnLst/>
                            <a:rect l="l" t="t" r="r" b="b"/>
                            <a:pathLst>
                              <a:path w="239395" h="16510">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458" y="16459"/>
                                </a:lnTo>
                                <a:lnTo>
                                  <a:pt x="236918" y="16167"/>
                                </a:lnTo>
                                <a:lnTo>
                                  <a:pt x="238150" y="15341"/>
                                </a:lnTo>
                                <a:lnTo>
                                  <a:pt x="238975" y="14109"/>
                                </a:lnTo>
                                <a:lnTo>
                                  <a:pt x="239268" y="12649"/>
                                </a:lnTo>
                                <a:lnTo>
                                  <a:pt x="239268" y="8839"/>
                                </a:lnTo>
                                <a:lnTo>
                                  <a:pt x="239268" y="7620"/>
                                </a:lnTo>
                                <a:lnTo>
                                  <a:pt x="239268" y="3810"/>
                                </a:lnTo>
                                <a:close/>
                              </a:path>
                            </a:pathLst>
                          </a:custGeom>
                          <a:solidFill>
                            <a:srgbClr val="000000"/>
                          </a:solidFill>
                        </wps:spPr>
                        <wps:bodyPr wrap="square" lIns="0" tIns="0" rIns="0" bIns="0" rtlCol="0">
                          <a:noAutofit/>
                        </wps:bodyPr>
                      </wps:wsp>
                      <wps:wsp>
                        <wps:cNvPr id="50" name="Graphic 50"/>
                        <wps:cNvSpPr/>
                        <wps:spPr>
                          <a:xfrm>
                            <a:off x="5341366"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51" name="Graphic 51"/>
                        <wps:cNvSpPr/>
                        <wps:spPr>
                          <a:xfrm>
                            <a:off x="5341366"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52" name="Graphic 52"/>
                        <wps:cNvSpPr/>
                        <wps:spPr>
                          <a:xfrm>
                            <a:off x="5574538"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53" name="Graphic 53"/>
                        <wps:cNvSpPr/>
                        <wps:spPr>
                          <a:xfrm>
                            <a:off x="5574538"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54" name="Graphic 54"/>
                        <wps:cNvSpPr/>
                        <wps:spPr>
                          <a:xfrm>
                            <a:off x="5807710"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55" name="Graphic 55"/>
                        <wps:cNvSpPr/>
                        <wps:spPr>
                          <a:xfrm>
                            <a:off x="5807710"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56" name="Graphic 56"/>
                        <wps:cNvSpPr/>
                        <wps:spPr>
                          <a:xfrm>
                            <a:off x="6040882" y="8613393"/>
                            <a:ext cx="240029" cy="66040"/>
                          </a:xfrm>
                          <a:custGeom>
                            <a:avLst/>
                            <a:gdLst/>
                            <a:ahLst/>
                            <a:cxnLst/>
                            <a:rect l="l" t="t" r="r" b="b"/>
                            <a:pathLst>
                              <a:path w="240029" h="6604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2026"/>
                                </a:lnTo>
                                <a:lnTo>
                                  <a:pt x="292" y="63487"/>
                                </a:lnTo>
                                <a:lnTo>
                                  <a:pt x="1117" y="64719"/>
                                </a:lnTo>
                                <a:lnTo>
                                  <a:pt x="2349" y="65544"/>
                                </a:lnTo>
                                <a:lnTo>
                                  <a:pt x="3810" y="65836"/>
                                </a:lnTo>
                                <a:lnTo>
                                  <a:pt x="235762" y="65836"/>
                                </a:lnTo>
                                <a:lnTo>
                                  <a:pt x="237223" y="65544"/>
                                </a:lnTo>
                                <a:lnTo>
                                  <a:pt x="238455" y="64719"/>
                                </a:lnTo>
                                <a:lnTo>
                                  <a:pt x="239280" y="63487"/>
                                </a:lnTo>
                                <a:lnTo>
                                  <a:pt x="239572" y="62026"/>
                                </a:lnTo>
                                <a:lnTo>
                                  <a:pt x="239572" y="58216"/>
                                </a:lnTo>
                                <a:lnTo>
                                  <a:pt x="239572" y="7620"/>
                                </a:lnTo>
                                <a:lnTo>
                                  <a:pt x="239572" y="3810"/>
                                </a:lnTo>
                                <a:close/>
                              </a:path>
                            </a:pathLst>
                          </a:custGeom>
                          <a:solidFill>
                            <a:srgbClr val="000080"/>
                          </a:solidFill>
                        </wps:spPr>
                        <wps:bodyPr wrap="square" lIns="0" tIns="0" rIns="0" bIns="0" rtlCol="0">
                          <a:noAutofit/>
                        </wps:bodyPr>
                      </wps:wsp>
                      <wps:wsp>
                        <wps:cNvPr id="57" name="Graphic 57"/>
                        <wps:cNvSpPr/>
                        <wps:spPr>
                          <a:xfrm>
                            <a:off x="6040882" y="8702700"/>
                            <a:ext cx="240029" cy="16510"/>
                          </a:xfrm>
                          <a:custGeom>
                            <a:avLst/>
                            <a:gdLst/>
                            <a:ahLst/>
                            <a:cxnLst/>
                            <a:rect l="l" t="t" r="r" b="b"/>
                            <a:pathLst>
                              <a:path w="240029" h="16510">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2649"/>
                                </a:lnTo>
                                <a:lnTo>
                                  <a:pt x="292" y="14109"/>
                                </a:lnTo>
                                <a:lnTo>
                                  <a:pt x="1117" y="15341"/>
                                </a:lnTo>
                                <a:lnTo>
                                  <a:pt x="2349" y="16167"/>
                                </a:lnTo>
                                <a:lnTo>
                                  <a:pt x="3810" y="16459"/>
                                </a:lnTo>
                                <a:lnTo>
                                  <a:pt x="235762" y="16459"/>
                                </a:lnTo>
                                <a:lnTo>
                                  <a:pt x="237223" y="16167"/>
                                </a:lnTo>
                                <a:lnTo>
                                  <a:pt x="238455" y="15341"/>
                                </a:lnTo>
                                <a:lnTo>
                                  <a:pt x="239280" y="14109"/>
                                </a:lnTo>
                                <a:lnTo>
                                  <a:pt x="239572" y="12649"/>
                                </a:lnTo>
                                <a:lnTo>
                                  <a:pt x="239572" y="8839"/>
                                </a:lnTo>
                                <a:lnTo>
                                  <a:pt x="239572" y="7620"/>
                                </a:lnTo>
                                <a:lnTo>
                                  <a:pt x="239572" y="3810"/>
                                </a:lnTo>
                                <a:close/>
                              </a:path>
                            </a:pathLst>
                          </a:custGeom>
                          <a:solidFill>
                            <a:srgbClr val="000000"/>
                          </a:solidFill>
                        </wps:spPr>
                        <wps:bodyPr wrap="square" lIns="0" tIns="0" rIns="0" bIns="0" rtlCol="0">
                          <a:noAutofit/>
                        </wps:bodyPr>
                      </wps:wsp>
                      <wps:wsp>
                        <wps:cNvPr id="58" name="Graphic 58"/>
                        <wps:cNvSpPr/>
                        <wps:spPr>
                          <a:xfrm>
                            <a:off x="228904" y="39979"/>
                            <a:ext cx="238125" cy="65405"/>
                          </a:xfrm>
                          <a:custGeom>
                            <a:avLst/>
                            <a:gdLst/>
                            <a:ahLst/>
                            <a:cxnLst/>
                            <a:rect l="l" t="t" r="r" b="b"/>
                            <a:pathLst>
                              <a:path w="238125" h="6540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3934" y="65227"/>
                                </a:lnTo>
                                <a:lnTo>
                                  <a:pt x="235394" y="64935"/>
                                </a:lnTo>
                                <a:lnTo>
                                  <a:pt x="236626" y="64109"/>
                                </a:lnTo>
                                <a:lnTo>
                                  <a:pt x="237451" y="62877"/>
                                </a:lnTo>
                                <a:lnTo>
                                  <a:pt x="237744" y="61417"/>
                                </a:lnTo>
                                <a:lnTo>
                                  <a:pt x="237744" y="57607"/>
                                </a:lnTo>
                                <a:lnTo>
                                  <a:pt x="237744" y="7620"/>
                                </a:lnTo>
                                <a:lnTo>
                                  <a:pt x="237744" y="3810"/>
                                </a:lnTo>
                                <a:close/>
                              </a:path>
                            </a:pathLst>
                          </a:custGeom>
                          <a:solidFill>
                            <a:srgbClr val="000080"/>
                          </a:solidFill>
                        </wps:spPr>
                        <wps:bodyPr wrap="square" lIns="0" tIns="0" rIns="0" bIns="0" rtlCol="0">
                          <a:noAutofit/>
                        </wps:bodyPr>
                      </wps:wsp>
                      <wps:wsp>
                        <wps:cNvPr id="59" name="Graphic 59"/>
                        <wps:cNvSpPr/>
                        <wps:spPr>
                          <a:xfrm>
                            <a:off x="228904" y="0"/>
                            <a:ext cx="238125" cy="15875"/>
                          </a:xfrm>
                          <a:custGeom>
                            <a:avLst/>
                            <a:gdLst/>
                            <a:ahLst/>
                            <a:cxnLst/>
                            <a:rect l="l" t="t" r="r" b="b"/>
                            <a:pathLst>
                              <a:path w="238125" h="1587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3934" y="15544"/>
                                </a:lnTo>
                                <a:lnTo>
                                  <a:pt x="235394" y="15252"/>
                                </a:lnTo>
                                <a:lnTo>
                                  <a:pt x="236626" y="14427"/>
                                </a:lnTo>
                                <a:lnTo>
                                  <a:pt x="237451" y="13195"/>
                                </a:lnTo>
                                <a:lnTo>
                                  <a:pt x="237744" y="11734"/>
                                </a:lnTo>
                                <a:lnTo>
                                  <a:pt x="237744" y="7924"/>
                                </a:lnTo>
                                <a:lnTo>
                                  <a:pt x="237744" y="7620"/>
                                </a:lnTo>
                                <a:lnTo>
                                  <a:pt x="237744" y="3810"/>
                                </a:lnTo>
                                <a:close/>
                              </a:path>
                            </a:pathLst>
                          </a:custGeom>
                          <a:solidFill>
                            <a:srgbClr val="000000"/>
                          </a:solidFill>
                        </wps:spPr>
                        <wps:bodyPr wrap="square" lIns="0" tIns="0" rIns="0" bIns="0" rtlCol="0">
                          <a:noAutofit/>
                        </wps:bodyPr>
                      </wps:wsp>
                      <wps:wsp>
                        <wps:cNvPr id="60" name="Graphic 60"/>
                        <wps:cNvSpPr/>
                        <wps:spPr>
                          <a:xfrm>
                            <a:off x="460552" y="39979"/>
                            <a:ext cx="238125" cy="65405"/>
                          </a:xfrm>
                          <a:custGeom>
                            <a:avLst/>
                            <a:gdLst/>
                            <a:ahLst/>
                            <a:cxnLst/>
                            <a:rect l="l" t="t" r="r" b="b"/>
                            <a:pathLst>
                              <a:path w="238125" h="6540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3934" y="65227"/>
                                </a:lnTo>
                                <a:lnTo>
                                  <a:pt x="235394" y="64935"/>
                                </a:lnTo>
                                <a:lnTo>
                                  <a:pt x="236626" y="64109"/>
                                </a:lnTo>
                                <a:lnTo>
                                  <a:pt x="237451" y="62877"/>
                                </a:lnTo>
                                <a:lnTo>
                                  <a:pt x="237744" y="61417"/>
                                </a:lnTo>
                                <a:lnTo>
                                  <a:pt x="237744" y="57607"/>
                                </a:lnTo>
                                <a:lnTo>
                                  <a:pt x="237744" y="7620"/>
                                </a:lnTo>
                                <a:lnTo>
                                  <a:pt x="237744" y="3810"/>
                                </a:lnTo>
                                <a:close/>
                              </a:path>
                            </a:pathLst>
                          </a:custGeom>
                          <a:solidFill>
                            <a:srgbClr val="000080"/>
                          </a:solidFill>
                        </wps:spPr>
                        <wps:bodyPr wrap="square" lIns="0" tIns="0" rIns="0" bIns="0" rtlCol="0">
                          <a:noAutofit/>
                        </wps:bodyPr>
                      </wps:wsp>
                      <wps:wsp>
                        <wps:cNvPr id="61" name="Graphic 61"/>
                        <wps:cNvSpPr/>
                        <wps:spPr>
                          <a:xfrm>
                            <a:off x="460552" y="0"/>
                            <a:ext cx="238125" cy="15875"/>
                          </a:xfrm>
                          <a:custGeom>
                            <a:avLst/>
                            <a:gdLst/>
                            <a:ahLst/>
                            <a:cxnLst/>
                            <a:rect l="l" t="t" r="r" b="b"/>
                            <a:pathLst>
                              <a:path w="238125" h="1587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3934" y="15544"/>
                                </a:lnTo>
                                <a:lnTo>
                                  <a:pt x="235394" y="15252"/>
                                </a:lnTo>
                                <a:lnTo>
                                  <a:pt x="236626" y="14427"/>
                                </a:lnTo>
                                <a:lnTo>
                                  <a:pt x="237451" y="13195"/>
                                </a:lnTo>
                                <a:lnTo>
                                  <a:pt x="237744" y="11734"/>
                                </a:lnTo>
                                <a:lnTo>
                                  <a:pt x="237744" y="7924"/>
                                </a:lnTo>
                                <a:lnTo>
                                  <a:pt x="237744" y="7620"/>
                                </a:lnTo>
                                <a:lnTo>
                                  <a:pt x="237744" y="3810"/>
                                </a:lnTo>
                                <a:close/>
                              </a:path>
                            </a:pathLst>
                          </a:custGeom>
                          <a:solidFill>
                            <a:srgbClr val="000000"/>
                          </a:solidFill>
                        </wps:spPr>
                        <wps:bodyPr wrap="square" lIns="0" tIns="0" rIns="0" bIns="0" rtlCol="0">
                          <a:noAutofit/>
                        </wps:bodyPr>
                      </wps:wsp>
                      <wps:wsp>
                        <wps:cNvPr id="62" name="Graphic 62"/>
                        <wps:cNvSpPr/>
                        <wps:spPr>
                          <a:xfrm>
                            <a:off x="692150"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63" name="Graphic 63"/>
                        <wps:cNvSpPr/>
                        <wps:spPr>
                          <a:xfrm>
                            <a:off x="692150"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64" name="Graphic 64"/>
                        <wps:cNvSpPr/>
                        <wps:spPr>
                          <a:xfrm>
                            <a:off x="923798"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65" name="Graphic 65"/>
                        <wps:cNvSpPr/>
                        <wps:spPr>
                          <a:xfrm>
                            <a:off x="923798"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66" name="Graphic 66"/>
                        <wps:cNvSpPr/>
                        <wps:spPr>
                          <a:xfrm>
                            <a:off x="1155446"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67" name="Graphic 67"/>
                        <wps:cNvSpPr/>
                        <wps:spPr>
                          <a:xfrm>
                            <a:off x="1155446"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68" name="Graphic 68"/>
                        <wps:cNvSpPr/>
                        <wps:spPr>
                          <a:xfrm>
                            <a:off x="1387094"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69" name="Graphic 69"/>
                        <wps:cNvSpPr/>
                        <wps:spPr>
                          <a:xfrm>
                            <a:off x="1387094"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70" name="Graphic 70"/>
                        <wps:cNvSpPr/>
                        <wps:spPr>
                          <a:xfrm>
                            <a:off x="1618742"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71" name="Graphic 71"/>
                        <wps:cNvSpPr/>
                        <wps:spPr>
                          <a:xfrm>
                            <a:off x="1618742"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72" name="Graphic 72"/>
                        <wps:cNvSpPr/>
                        <wps:spPr>
                          <a:xfrm>
                            <a:off x="1850771" y="39979"/>
                            <a:ext cx="238125" cy="65405"/>
                          </a:xfrm>
                          <a:custGeom>
                            <a:avLst/>
                            <a:gdLst/>
                            <a:ahLst/>
                            <a:cxnLst/>
                            <a:rect l="l" t="t" r="r" b="b"/>
                            <a:pathLst>
                              <a:path w="238125" h="6540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3934" y="65227"/>
                                </a:lnTo>
                                <a:lnTo>
                                  <a:pt x="235394" y="64935"/>
                                </a:lnTo>
                                <a:lnTo>
                                  <a:pt x="236626" y="64109"/>
                                </a:lnTo>
                                <a:lnTo>
                                  <a:pt x="237451" y="62877"/>
                                </a:lnTo>
                                <a:lnTo>
                                  <a:pt x="237744" y="61417"/>
                                </a:lnTo>
                                <a:lnTo>
                                  <a:pt x="237744" y="57607"/>
                                </a:lnTo>
                                <a:lnTo>
                                  <a:pt x="237744" y="7620"/>
                                </a:lnTo>
                                <a:lnTo>
                                  <a:pt x="237744" y="3810"/>
                                </a:lnTo>
                                <a:close/>
                              </a:path>
                            </a:pathLst>
                          </a:custGeom>
                          <a:solidFill>
                            <a:srgbClr val="000080"/>
                          </a:solidFill>
                        </wps:spPr>
                        <wps:bodyPr wrap="square" lIns="0" tIns="0" rIns="0" bIns="0" rtlCol="0">
                          <a:noAutofit/>
                        </wps:bodyPr>
                      </wps:wsp>
                      <wps:wsp>
                        <wps:cNvPr id="73" name="Graphic 73"/>
                        <wps:cNvSpPr/>
                        <wps:spPr>
                          <a:xfrm>
                            <a:off x="1850771" y="0"/>
                            <a:ext cx="238125" cy="15875"/>
                          </a:xfrm>
                          <a:custGeom>
                            <a:avLst/>
                            <a:gdLst/>
                            <a:ahLst/>
                            <a:cxnLst/>
                            <a:rect l="l" t="t" r="r" b="b"/>
                            <a:pathLst>
                              <a:path w="238125" h="1587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3934" y="15544"/>
                                </a:lnTo>
                                <a:lnTo>
                                  <a:pt x="235394" y="15252"/>
                                </a:lnTo>
                                <a:lnTo>
                                  <a:pt x="236626" y="14427"/>
                                </a:lnTo>
                                <a:lnTo>
                                  <a:pt x="237451" y="13195"/>
                                </a:lnTo>
                                <a:lnTo>
                                  <a:pt x="237744" y="11734"/>
                                </a:lnTo>
                                <a:lnTo>
                                  <a:pt x="237744" y="7924"/>
                                </a:lnTo>
                                <a:lnTo>
                                  <a:pt x="237744" y="7620"/>
                                </a:lnTo>
                                <a:lnTo>
                                  <a:pt x="237744" y="3810"/>
                                </a:lnTo>
                                <a:close/>
                              </a:path>
                            </a:pathLst>
                          </a:custGeom>
                          <a:solidFill>
                            <a:srgbClr val="000000"/>
                          </a:solidFill>
                        </wps:spPr>
                        <wps:bodyPr wrap="square" lIns="0" tIns="0" rIns="0" bIns="0" rtlCol="0">
                          <a:noAutofit/>
                        </wps:bodyPr>
                      </wps:wsp>
                      <wps:wsp>
                        <wps:cNvPr id="74" name="Graphic 74"/>
                        <wps:cNvSpPr/>
                        <wps:spPr>
                          <a:xfrm>
                            <a:off x="2082419" y="39979"/>
                            <a:ext cx="238125" cy="65405"/>
                          </a:xfrm>
                          <a:custGeom>
                            <a:avLst/>
                            <a:gdLst/>
                            <a:ahLst/>
                            <a:cxnLst/>
                            <a:rect l="l" t="t" r="r" b="b"/>
                            <a:pathLst>
                              <a:path w="238125" h="6540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3934" y="65227"/>
                                </a:lnTo>
                                <a:lnTo>
                                  <a:pt x="235394" y="64935"/>
                                </a:lnTo>
                                <a:lnTo>
                                  <a:pt x="236626" y="64109"/>
                                </a:lnTo>
                                <a:lnTo>
                                  <a:pt x="237451" y="62877"/>
                                </a:lnTo>
                                <a:lnTo>
                                  <a:pt x="237744" y="61417"/>
                                </a:lnTo>
                                <a:lnTo>
                                  <a:pt x="237744" y="57607"/>
                                </a:lnTo>
                                <a:lnTo>
                                  <a:pt x="237744" y="7620"/>
                                </a:lnTo>
                                <a:lnTo>
                                  <a:pt x="237744" y="3810"/>
                                </a:lnTo>
                                <a:close/>
                              </a:path>
                            </a:pathLst>
                          </a:custGeom>
                          <a:solidFill>
                            <a:srgbClr val="000080"/>
                          </a:solidFill>
                        </wps:spPr>
                        <wps:bodyPr wrap="square" lIns="0" tIns="0" rIns="0" bIns="0" rtlCol="0">
                          <a:noAutofit/>
                        </wps:bodyPr>
                      </wps:wsp>
                      <wps:wsp>
                        <wps:cNvPr id="75" name="Graphic 75"/>
                        <wps:cNvSpPr/>
                        <wps:spPr>
                          <a:xfrm>
                            <a:off x="2082419" y="0"/>
                            <a:ext cx="238125" cy="15875"/>
                          </a:xfrm>
                          <a:custGeom>
                            <a:avLst/>
                            <a:gdLst/>
                            <a:ahLst/>
                            <a:cxnLst/>
                            <a:rect l="l" t="t" r="r" b="b"/>
                            <a:pathLst>
                              <a:path w="238125" h="15875">
                                <a:moveTo>
                                  <a:pt x="237744" y="3810"/>
                                </a:moveTo>
                                <a:lnTo>
                                  <a:pt x="237451" y="2349"/>
                                </a:lnTo>
                                <a:lnTo>
                                  <a:pt x="236626" y="1117"/>
                                </a:lnTo>
                                <a:lnTo>
                                  <a:pt x="235394" y="292"/>
                                </a:lnTo>
                                <a:lnTo>
                                  <a:pt x="233934"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3934" y="15544"/>
                                </a:lnTo>
                                <a:lnTo>
                                  <a:pt x="235394" y="15252"/>
                                </a:lnTo>
                                <a:lnTo>
                                  <a:pt x="236626" y="14427"/>
                                </a:lnTo>
                                <a:lnTo>
                                  <a:pt x="237451" y="13195"/>
                                </a:lnTo>
                                <a:lnTo>
                                  <a:pt x="237744" y="11734"/>
                                </a:lnTo>
                                <a:lnTo>
                                  <a:pt x="237744" y="7924"/>
                                </a:lnTo>
                                <a:lnTo>
                                  <a:pt x="237744" y="7620"/>
                                </a:lnTo>
                                <a:lnTo>
                                  <a:pt x="237744" y="3810"/>
                                </a:lnTo>
                                <a:close/>
                              </a:path>
                            </a:pathLst>
                          </a:custGeom>
                          <a:solidFill>
                            <a:srgbClr val="000000"/>
                          </a:solidFill>
                        </wps:spPr>
                        <wps:bodyPr wrap="square" lIns="0" tIns="0" rIns="0" bIns="0" rtlCol="0">
                          <a:noAutofit/>
                        </wps:bodyPr>
                      </wps:wsp>
                      <wps:wsp>
                        <wps:cNvPr id="76" name="Graphic 76"/>
                        <wps:cNvSpPr/>
                        <wps:spPr>
                          <a:xfrm>
                            <a:off x="2314067"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77" name="Graphic 77"/>
                        <wps:cNvSpPr/>
                        <wps:spPr>
                          <a:xfrm>
                            <a:off x="2314067"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78" name="Graphic 78"/>
                        <wps:cNvSpPr/>
                        <wps:spPr>
                          <a:xfrm>
                            <a:off x="2545715"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79" name="Graphic 79"/>
                        <wps:cNvSpPr/>
                        <wps:spPr>
                          <a:xfrm>
                            <a:off x="2545715"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80" name="Graphic 80"/>
                        <wps:cNvSpPr/>
                        <wps:spPr>
                          <a:xfrm>
                            <a:off x="2777363" y="39979"/>
                            <a:ext cx="238125" cy="65405"/>
                          </a:xfrm>
                          <a:custGeom>
                            <a:avLst/>
                            <a:gdLst/>
                            <a:ahLst/>
                            <a:cxnLst/>
                            <a:rect l="l" t="t" r="r" b="b"/>
                            <a:pathLst>
                              <a:path w="238125" h="6540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4238" y="65227"/>
                                </a:lnTo>
                                <a:lnTo>
                                  <a:pt x="235699" y="64935"/>
                                </a:lnTo>
                                <a:lnTo>
                                  <a:pt x="236931" y="64109"/>
                                </a:lnTo>
                                <a:lnTo>
                                  <a:pt x="237756" y="62877"/>
                                </a:lnTo>
                                <a:lnTo>
                                  <a:pt x="238048" y="61417"/>
                                </a:lnTo>
                                <a:lnTo>
                                  <a:pt x="238048" y="57607"/>
                                </a:lnTo>
                                <a:lnTo>
                                  <a:pt x="238048" y="7620"/>
                                </a:lnTo>
                                <a:lnTo>
                                  <a:pt x="238048" y="3810"/>
                                </a:lnTo>
                                <a:close/>
                              </a:path>
                            </a:pathLst>
                          </a:custGeom>
                          <a:solidFill>
                            <a:srgbClr val="000080"/>
                          </a:solidFill>
                        </wps:spPr>
                        <wps:bodyPr wrap="square" lIns="0" tIns="0" rIns="0" bIns="0" rtlCol="0">
                          <a:noAutofit/>
                        </wps:bodyPr>
                      </wps:wsp>
                      <wps:wsp>
                        <wps:cNvPr id="81" name="Graphic 81"/>
                        <wps:cNvSpPr/>
                        <wps:spPr>
                          <a:xfrm>
                            <a:off x="2777363" y="0"/>
                            <a:ext cx="238125" cy="15875"/>
                          </a:xfrm>
                          <a:custGeom>
                            <a:avLst/>
                            <a:gdLst/>
                            <a:ahLst/>
                            <a:cxnLst/>
                            <a:rect l="l" t="t" r="r" b="b"/>
                            <a:pathLst>
                              <a:path w="238125" h="15875">
                                <a:moveTo>
                                  <a:pt x="238048" y="3810"/>
                                </a:moveTo>
                                <a:lnTo>
                                  <a:pt x="237756" y="2349"/>
                                </a:lnTo>
                                <a:lnTo>
                                  <a:pt x="236931" y="1117"/>
                                </a:lnTo>
                                <a:lnTo>
                                  <a:pt x="235699" y="292"/>
                                </a:lnTo>
                                <a:lnTo>
                                  <a:pt x="23423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4238" y="15544"/>
                                </a:lnTo>
                                <a:lnTo>
                                  <a:pt x="235699" y="15252"/>
                                </a:lnTo>
                                <a:lnTo>
                                  <a:pt x="236931" y="14427"/>
                                </a:lnTo>
                                <a:lnTo>
                                  <a:pt x="237756" y="13195"/>
                                </a:lnTo>
                                <a:lnTo>
                                  <a:pt x="238048" y="11734"/>
                                </a:lnTo>
                                <a:lnTo>
                                  <a:pt x="238048" y="7924"/>
                                </a:lnTo>
                                <a:lnTo>
                                  <a:pt x="238048" y="7620"/>
                                </a:lnTo>
                                <a:lnTo>
                                  <a:pt x="238048" y="3810"/>
                                </a:lnTo>
                                <a:close/>
                              </a:path>
                            </a:pathLst>
                          </a:custGeom>
                          <a:solidFill>
                            <a:srgbClr val="000000"/>
                          </a:solidFill>
                        </wps:spPr>
                        <wps:bodyPr wrap="square" lIns="0" tIns="0" rIns="0" bIns="0" rtlCol="0">
                          <a:noAutofit/>
                        </wps:bodyPr>
                      </wps:wsp>
                      <wps:wsp>
                        <wps:cNvPr id="82" name="Graphic 82"/>
                        <wps:cNvSpPr/>
                        <wps:spPr>
                          <a:xfrm>
                            <a:off x="3009011"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83" name="Graphic 83"/>
                        <wps:cNvSpPr/>
                        <wps:spPr>
                          <a:xfrm>
                            <a:off x="3009011"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84" name="Graphic 84"/>
                        <wps:cNvSpPr/>
                        <wps:spPr>
                          <a:xfrm>
                            <a:off x="3242183"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85" name="Graphic 85"/>
                        <wps:cNvSpPr/>
                        <wps:spPr>
                          <a:xfrm>
                            <a:off x="3242183"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86" name="Graphic 86"/>
                        <wps:cNvSpPr/>
                        <wps:spPr>
                          <a:xfrm>
                            <a:off x="3475609" y="39979"/>
                            <a:ext cx="239395" cy="65405"/>
                          </a:xfrm>
                          <a:custGeom>
                            <a:avLst/>
                            <a:gdLst/>
                            <a:ahLst/>
                            <a:cxnLst/>
                            <a:rect l="l" t="t" r="r" b="b"/>
                            <a:pathLst>
                              <a:path w="239395" h="6540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458" y="65227"/>
                                </a:lnTo>
                                <a:lnTo>
                                  <a:pt x="236918" y="64935"/>
                                </a:lnTo>
                                <a:lnTo>
                                  <a:pt x="238150" y="64109"/>
                                </a:lnTo>
                                <a:lnTo>
                                  <a:pt x="238975" y="62877"/>
                                </a:lnTo>
                                <a:lnTo>
                                  <a:pt x="239268" y="61417"/>
                                </a:lnTo>
                                <a:lnTo>
                                  <a:pt x="239268" y="57607"/>
                                </a:lnTo>
                                <a:lnTo>
                                  <a:pt x="239268" y="7620"/>
                                </a:lnTo>
                                <a:lnTo>
                                  <a:pt x="239268" y="3810"/>
                                </a:lnTo>
                                <a:close/>
                              </a:path>
                            </a:pathLst>
                          </a:custGeom>
                          <a:solidFill>
                            <a:srgbClr val="000080"/>
                          </a:solidFill>
                        </wps:spPr>
                        <wps:bodyPr wrap="square" lIns="0" tIns="0" rIns="0" bIns="0" rtlCol="0">
                          <a:noAutofit/>
                        </wps:bodyPr>
                      </wps:wsp>
                      <wps:wsp>
                        <wps:cNvPr id="87" name="Graphic 87"/>
                        <wps:cNvSpPr/>
                        <wps:spPr>
                          <a:xfrm>
                            <a:off x="3475609" y="0"/>
                            <a:ext cx="239395" cy="15875"/>
                          </a:xfrm>
                          <a:custGeom>
                            <a:avLst/>
                            <a:gdLst/>
                            <a:ahLst/>
                            <a:cxnLst/>
                            <a:rect l="l" t="t" r="r" b="b"/>
                            <a:pathLst>
                              <a:path w="239395" h="1587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458" y="15544"/>
                                </a:lnTo>
                                <a:lnTo>
                                  <a:pt x="236918" y="15252"/>
                                </a:lnTo>
                                <a:lnTo>
                                  <a:pt x="238150" y="14427"/>
                                </a:lnTo>
                                <a:lnTo>
                                  <a:pt x="238975" y="13195"/>
                                </a:lnTo>
                                <a:lnTo>
                                  <a:pt x="239268" y="11734"/>
                                </a:lnTo>
                                <a:lnTo>
                                  <a:pt x="239268" y="7924"/>
                                </a:lnTo>
                                <a:lnTo>
                                  <a:pt x="239268" y="7620"/>
                                </a:lnTo>
                                <a:lnTo>
                                  <a:pt x="239268" y="3810"/>
                                </a:lnTo>
                                <a:close/>
                              </a:path>
                            </a:pathLst>
                          </a:custGeom>
                          <a:solidFill>
                            <a:srgbClr val="000000"/>
                          </a:solidFill>
                        </wps:spPr>
                        <wps:bodyPr wrap="square" lIns="0" tIns="0" rIns="0" bIns="0" rtlCol="0">
                          <a:noAutofit/>
                        </wps:bodyPr>
                      </wps:wsp>
                      <wps:wsp>
                        <wps:cNvPr id="88" name="Graphic 88"/>
                        <wps:cNvSpPr/>
                        <wps:spPr>
                          <a:xfrm>
                            <a:off x="3708781" y="39979"/>
                            <a:ext cx="239395" cy="65405"/>
                          </a:xfrm>
                          <a:custGeom>
                            <a:avLst/>
                            <a:gdLst/>
                            <a:ahLst/>
                            <a:cxnLst/>
                            <a:rect l="l" t="t" r="r" b="b"/>
                            <a:pathLst>
                              <a:path w="239395" h="6540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458" y="65227"/>
                                </a:lnTo>
                                <a:lnTo>
                                  <a:pt x="236918" y="64935"/>
                                </a:lnTo>
                                <a:lnTo>
                                  <a:pt x="238150" y="64109"/>
                                </a:lnTo>
                                <a:lnTo>
                                  <a:pt x="238975" y="62877"/>
                                </a:lnTo>
                                <a:lnTo>
                                  <a:pt x="239268" y="61417"/>
                                </a:lnTo>
                                <a:lnTo>
                                  <a:pt x="239268" y="57607"/>
                                </a:lnTo>
                                <a:lnTo>
                                  <a:pt x="239268" y="7620"/>
                                </a:lnTo>
                                <a:lnTo>
                                  <a:pt x="239268" y="3810"/>
                                </a:lnTo>
                                <a:close/>
                              </a:path>
                            </a:pathLst>
                          </a:custGeom>
                          <a:solidFill>
                            <a:srgbClr val="000080"/>
                          </a:solidFill>
                        </wps:spPr>
                        <wps:bodyPr wrap="square" lIns="0" tIns="0" rIns="0" bIns="0" rtlCol="0">
                          <a:noAutofit/>
                        </wps:bodyPr>
                      </wps:wsp>
                      <wps:wsp>
                        <wps:cNvPr id="89" name="Graphic 89"/>
                        <wps:cNvSpPr/>
                        <wps:spPr>
                          <a:xfrm>
                            <a:off x="3708781" y="0"/>
                            <a:ext cx="239395" cy="15875"/>
                          </a:xfrm>
                          <a:custGeom>
                            <a:avLst/>
                            <a:gdLst/>
                            <a:ahLst/>
                            <a:cxnLst/>
                            <a:rect l="l" t="t" r="r" b="b"/>
                            <a:pathLst>
                              <a:path w="239395" h="1587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458" y="15544"/>
                                </a:lnTo>
                                <a:lnTo>
                                  <a:pt x="236918" y="15252"/>
                                </a:lnTo>
                                <a:lnTo>
                                  <a:pt x="238150" y="14427"/>
                                </a:lnTo>
                                <a:lnTo>
                                  <a:pt x="238975" y="13195"/>
                                </a:lnTo>
                                <a:lnTo>
                                  <a:pt x="239268" y="11734"/>
                                </a:lnTo>
                                <a:lnTo>
                                  <a:pt x="239268" y="7924"/>
                                </a:lnTo>
                                <a:lnTo>
                                  <a:pt x="239268" y="7620"/>
                                </a:lnTo>
                                <a:lnTo>
                                  <a:pt x="239268" y="3810"/>
                                </a:lnTo>
                                <a:close/>
                              </a:path>
                            </a:pathLst>
                          </a:custGeom>
                          <a:solidFill>
                            <a:srgbClr val="000000"/>
                          </a:solidFill>
                        </wps:spPr>
                        <wps:bodyPr wrap="square" lIns="0" tIns="0" rIns="0" bIns="0" rtlCol="0">
                          <a:noAutofit/>
                        </wps:bodyPr>
                      </wps:wsp>
                      <wps:wsp>
                        <wps:cNvPr id="90" name="Graphic 90"/>
                        <wps:cNvSpPr/>
                        <wps:spPr>
                          <a:xfrm>
                            <a:off x="3941953"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91" name="Graphic 91"/>
                        <wps:cNvSpPr/>
                        <wps:spPr>
                          <a:xfrm>
                            <a:off x="3941953"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92" name="Graphic 92"/>
                        <wps:cNvSpPr/>
                        <wps:spPr>
                          <a:xfrm>
                            <a:off x="4175125"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93" name="Graphic 93"/>
                        <wps:cNvSpPr/>
                        <wps:spPr>
                          <a:xfrm>
                            <a:off x="4175125"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94" name="Graphic 94"/>
                        <wps:cNvSpPr/>
                        <wps:spPr>
                          <a:xfrm>
                            <a:off x="4408297"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95" name="Graphic 95"/>
                        <wps:cNvSpPr/>
                        <wps:spPr>
                          <a:xfrm>
                            <a:off x="4408297"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96" name="Graphic 96"/>
                        <wps:cNvSpPr/>
                        <wps:spPr>
                          <a:xfrm>
                            <a:off x="4641469"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97" name="Graphic 97"/>
                        <wps:cNvSpPr/>
                        <wps:spPr>
                          <a:xfrm>
                            <a:off x="4641469"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98" name="Graphic 98"/>
                        <wps:cNvSpPr/>
                        <wps:spPr>
                          <a:xfrm>
                            <a:off x="4875022" y="39979"/>
                            <a:ext cx="239395" cy="65405"/>
                          </a:xfrm>
                          <a:custGeom>
                            <a:avLst/>
                            <a:gdLst/>
                            <a:ahLst/>
                            <a:cxnLst/>
                            <a:rect l="l" t="t" r="r" b="b"/>
                            <a:pathLst>
                              <a:path w="239395" h="6540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458" y="65227"/>
                                </a:lnTo>
                                <a:lnTo>
                                  <a:pt x="236918" y="64935"/>
                                </a:lnTo>
                                <a:lnTo>
                                  <a:pt x="238150" y="64109"/>
                                </a:lnTo>
                                <a:lnTo>
                                  <a:pt x="238975" y="62877"/>
                                </a:lnTo>
                                <a:lnTo>
                                  <a:pt x="239268" y="61417"/>
                                </a:lnTo>
                                <a:lnTo>
                                  <a:pt x="239268" y="57607"/>
                                </a:lnTo>
                                <a:lnTo>
                                  <a:pt x="239268" y="7620"/>
                                </a:lnTo>
                                <a:lnTo>
                                  <a:pt x="239268" y="3810"/>
                                </a:lnTo>
                                <a:close/>
                              </a:path>
                            </a:pathLst>
                          </a:custGeom>
                          <a:solidFill>
                            <a:srgbClr val="000080"/>
                          </a:solidFill>
                        </wps:spPr>
                        <wps:bodyPr wrap="square" lIns="0" tIns="0" rIns="0" bIns="0" rtlCol="0">
                          <a:noAutofit/>
                        </wps:bodyPr>
                      </wps:wsp>
                      <wps:wsp>
                        <wps:cNvPr id="99" name="Graphic 99"/>
                        <wps:cNvSpPr/>
                        <wps:spPr>
                          <a:xfrm>
                            <a:off x="4875022" y="0"/>
                            <a:ext cx="239395" cy="15875"/>
                          </a:xfrm>
                          <a:custGeom>
                            <a:avLst/>
                            <a:gdLst/>
                            <a:ahLst/>
                            <a:cxnLst/>
                            <a:rect l="l" t="t" r="r" b="b"/>
                            <a:pathLst>
                              <a:path w="239395" h="1587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458" y="15544"/>
                                </a:lnTo>
                                <a:lnTo>
                                  <a:pt x="236918" y="15252"/>
                                </a:lnTo>
                                <a:lnTo>
                                  <a:pt x="238150" y="14427"/>
                                </a:lnTo>
                                <a:lnTo>
                                  <a:pt x="238975" y="13195"/>
                                </a:lnTo>
                                <a:lnTo>
                                  <a:pt x="239268" y="11734"/>
                                </a:lnTo>
                                <a:lnTo>
                                  <a:pt x="239268" y="7924"/>
                                </a:lnTo>
                                <a:lnTo>
                                  <a:pt x="239268" y="7620"/>
                                </a:lnTo>
                                <a:lnTo>
                                  <a:pt x="239268" y="3810"/>
                                </a:lnTo>
                                <a:close/>
                              </a:path>
                            </a:pathLst>
                          </a:custGeom>
                          <a:solidFill>
                            <a:srgbClr val="000000"/>
                          </a:solidFill>
                        </wps:spPr>
                        <wps:bodyPr wrap="square" lIns="0" tIns="0" rIns="0" bIns="0" rtlCol="0">
                          <a:noAutofit/>
                        </wps:bodyPr>
                      </wps:wsp>
                      <wps:wsp>
                        <wps:cNvPr id="100" name="Graphic 100"/>
                        <wps:cNvSpPr/>
                        <wps:spPr>
                          <a:xfrm>
                            <a:off x="5108194" y="39979"/>
                            <a:ext cx="239395" cy="65405"/>
                          </a:xfrm>
                          <a:custGeom>
                            <a:avLst/>
                            <a:gdLst/>
                            <a:ahLst/>
                            <a:cxnLst/>
                            <a:rect l="l" t="t" r="r" b="b"/>
                            <a:pathLst>
                              <a:path w="239395" h="6540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458" y="65227"/>
                                </a:lnTo>
                                <a:lnTo>
                                  <a:pt x="236918" y="64935"/>
                                </a:lnTo>
                                <a:lnTo>
                                  <a:pt x="238150" y="64109"/>
                                </a:lnTo>
                                <a:lnTo>
                                  <a:pt x="238975" y="62877"/>
                                </a:lnTo>
                                <a:lnTo>
                                  <a:pt x="239268" y="61417"/>
                                </a:lnTo>
                                <a:lnTo>
                                  <a:pt x="239268" y="57607"/>
                                </a:lnTo>
                                <a:lnTo>
                                  <a:pt x="239268" y="7620"/>
                                </a:lnTo>
                                <a:lnTo>
                                  <a:pt x="239268" y="3810"/>
                                </a:lnTo>
                                <a:close/>
                              </a:path>
                            </a:pathLst>
                          </a:custGeom>
                          <a:solidFill>
                            <a:srgbClr val="000080"/>
                          </a:solidFill>
                        </wps:spPr>
                        <wps:bodyPr wrap="square" lIns="0" tIns="0" rIns="0" bIns="0" rtlCol="0">
                          <a:noAutofit/>
                        </wps:bodyPr>
                      </wps:wsp>
                      <wps:wsp>
                        <wps:cNvPr id="101" name="Graphic 101"/>
                        <wps:cNvSpPr/>
                        <wps:spPr>
                          <a:xfrm>
                            <a:off x="5108194" y="0"/>
                            <a:ext cx="239395" cy="15875"/>
                          </a:xfrm>
                          <a:custGeom>
                            <a:avLst/>
                            <a:gdLst/>
                            <a:ahLst/>
                            <a:cxnLst/>
                            <a:rect l="l" t="t" r="r" b="b"/>
                            <a:pathLst>
                              <a:path w="239395" h="15875">
                                <a:moveTo>
                                  <a:pt x="239268" y="3810"/>
                                </a:moveTo>
                                <a:lnTo>
                                  <a:pt x="238975" y="2349"/>
                                </a:lnTo>
                                <a:lnTo>
                                  <a:pt x="238150" y="1117"/>
                                </a:lnTo>
                                <a:lnTo>
                                  <a:pt x="236918" y="292"/>
                                </a:lnTo>
                                <a:lnTo>
                                  <a:pt x="235458"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458" y="15544"/>
                                </a:lnTo>
                                <a:lnTo>
                                  <a:pt x="236918" y="15252"/>
                                </a:lnTo>
                                <a:lnTo>
                                  <a:pt x="238150" y="14427"/>
                                </a:lnTo>
                                <a:lnTo>
                                  <a:pt x="238975" y="13195"/>
                                </a:lnTo>
                                <a:lnTo>
                                  <a:pt x="239268" y="11734"/>
                                </a:lnTo>
                                <a:lnTo>
                                  <a:pt x="239268" y="7924"/>
                                </a:lnTo>
                                <a:lnTo>
                                  <a:pt x="239268" y="7620"/>
                                </a:lnTo>
                                <a:lnTo>
                                  <a:pt x="239268" y="3810"/>
                                </a:lnTo>
                                <a:close/>
                              </a:path>
                            </a:pathLst>
                          </a:custGeom>
                          <a:solidFill>
                            <a:srgbClr val="000000"/>
                          </a:solidFill>
                        </wps:spPr>
                        <wps:bodyPr wrap="square" lIns="0" tIns="0" rIns="0" bIns="0" rtlCol="0">
                          <a:noAutofit/>
                        </wps:bodyPr>
                      </wps:wsp>
                      <wps:wsp>
                        <wps:cNvPr id="102" name="Graphic 102"/>
                        <wps:cNvSpPr/>
                        <wps:spPr>
                          <a:xfrm>
                            <a:off x="5341366"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103" name="Graphic 103"/>
                        <wps:cNvSpPr/>
                        <wps:spPr>
                          <a:xfrm>
                            <a:off x="5341366"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104" name="Graphic 104"/>
                        <wps:cNvSpPr/>
                        <wps:spPr>
                          <a:xfrm>
                            <a:off x="5574538"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105" name="Graphic 105"/>
                        <wps:cNvSpPr/>
                        <wps:spPr>
                          <a:xfrm>
                            <a:off x="5574538"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106" name="Graphic 106"/>
                        <wps:cNvSpPr/>
                        <wps:spPr>
                          <a:xfrm>
                            <a:off x="5807710"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107" name="Graphic 107"/>
                        <wps:cNvSpPr/>
                        <wps:spPr>
                          <a:xfrm>
                            <a:off x="5807710"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108" name="Graphic 108"/>
                        <wps:cNvSpPr/>
                        <wps:spPr>
                          <a:xfrm>
                            <a:off x="6040882" y="39979"/>
                            <a:ext cx="240029" cy="65405"/>
                          </a:xfrm>
                          <a:custGeom>
                            <a:avLst/>
                            <a:gdLst/>
                            <a:ahLst/>
                            <a:cxnLst/>
                            <a:rect l="l" t="t" r="r" b="b"/>
                            <a:pathLst>
                              <a:path w="240029" h="6540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235762" y="65227"/>
                                </a:lnTo>
                                <a:lnTo>
                                  <a:pt x="237223" y="64935"/>
                                </a:lnTo>
                                <a:lnTo>
                                  <a:pt x="238455" y="64109"/>
                                </a:lnTo>
                                <a:lnTo>
                                  <a:pt x="239280" y="62877"/>
                                </a:lnTo>
                                <a:lnTo>
                                  <a:pt x="239572" y="61417"/>
                                </a:lnTo>
                                <a:lnTo>
                                  <a:pt x="239572" y="57607"/>
                                </a:lnTo>
                                <a:lnTo>
                                  <a:pt x="239572" y="7620"/>
                                </a:lnTo>
                                <a:lnTo>
                                  <a:pt x="239572" y="3810"/>
                                </a:lnTo>
                                <a:close/>
                              </a:path>
                            </a:pathLst>
                          </a:custGeom>
                          <a:solidFill>
                            <a:srgbClr val="000080"/>
                          </a:solidFill>
                        </wps:spPr>
                        <wps:bodyPr wrap="square" lIns="0" tIns="0" rIns="0" bIns="0" rtlCol="0">
                          <a:noAutofit/>
                        </wps:bodyPr>
                      </wps:wsp>
                      <wps:wsp>
                        <wps:cNvPr id="109" name="Graphic 109"/>
                        <wps:cNvSpPr/>
                        <wps:spPr>
                          <a:xfrm>
                            <a:off x="6040882" y="0"/>
                            <a:ext cx="240029" cy="15875"/>
                          </a:xfrm>
                          <a:custGeom>
                            <a:avLst/>
                            <a:gdLst/>
                            <a:ahLst/>
                            <a:cxnLst/>
                            <a:rect l="l" t="t" r="r" b="b"/>
                            <a:pathLst>
                              <a:path w="240029" h="15875">
                                <a:moveTo>
                                  <a:pt x="239572" y="3810"/>
                                </a:moveTo>
                                <a:lnTo>
                                  <a:pt x="239280" y="2349"/>
                                </a:lnTo>
                                <a:lnTo>
                                  <a:pt x="238455" y="1117"/>
                                </a:lnTo>
                                <a:lnTo>
                                  <a:pt x="237223" y="292"/>
                                </a:lnTo>
                                <a:lnTo>
                                  <a:pt x="235762"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235762" y="15544"/>
                                </a:lnTo>
                                <a:lnTo>
                                  <a:pt x="237223" y="15252"/>
                                </a:lnTo>
                                <a:lnTo>
                                  <a:pt x="238455" y="14427"/>
                                </a:lnTo>
                                <a:lnTo>
                                  <a:pt x="239280" y="13195"/>
                                </a:lnTo>
                                <a:lnTo>
                                  <a:pt x="239572" y="11734"/>
                                </a:lnTo>
                                <a:lnTo>
                                  <a:pt x="239572" y="7924"/>
                                </a:lnTo>
                                <a:lnTo>
                                  <a:pt x="239572" y="7620"/>
                                </a:lnTo>
                                <a:lnTo>
                                  <a:pt x="239572" y="3810"/>
                                </a:lnTo>
                                <a:close/>
                              </a:path>
                            </a:pathLst>
                          </a:custGeom>
                          <a:solidFill>
                            <a:srgbClr val="000000"/>
                          </a:solidFill>
                        </wps:spPr>
                        <wps:bodyPr wrap="square" lIns="0" tIns="0" rIns="0" bIns="0" rtlCol="0">
                          <a:noAutofit/>
                        </wps:bodyPr>
                      </wps:wsp>
                      <wps:wsp>
                        <wps:cNvPr id="110" name="Graphic 110"/>
                        <wps:cNvSpPr/>
                        <wps:spPr>
                          <a:xfrm>
                            <a:off x="6274054" y="8484158"/>
                            <a:ext cx="195580" cy="195580"/>
                          </a:xfrm>
                          <a:custGeom>
                            <a:avLst/>
                            <a:gdLst/>
                            <a:ahLst/>
                            <a:cxnLst/>
                            <a:rect l="l" t="t" r="r" b="b"/>
                            <a:pathLst>
                              <a:path w="195580" h="195580">
                                <a:moveTo>
                                  <a:pt x="195376" y="133045"/>
                                </a:moveTo>
                                <a:lnTo>
                                  <a:pt x="195300" y="132664"/>
                                </a:lnTo>
                                <a:lnTo>
                                  <a:pt x="195300" y="7620"/>
                                </a:lnTo>
                                <a:lnTo>
                                  <a:pt x="195300" y="3810"/>
                                </a:lnTo>
                                <a:lnTo>
                                  <a:pt x="195008" y="2349"/>
                                </a:lnTo>
                                <a:lnTo>
                                  <a:pt x="194183" y="1117"/>
                                </a:lnTo>
                                <a:lnTo>
                                  <a:pt x="192951" y="292"/>
                                </a:lnTo>
                                <a:lnTo>
                                  <a:pt x="191490" y="0"/>
                                </a:lnTo>
                                <a:lnTo>
                                  <a:pt x="132969" y="0"/>
                                </a:lnTo>
                                <a:lnTo>
                                  <a:pt x="131508" y="292"/>
                                </a:lnTo>
                                <a:lnTo>
                                  <a:pt x="130276" y="1117"/>
                                </a:lnTo>
                                <a:lnTo>
                                  <a:pt x="129451" y="2349"/>
                                </a:lnTo>
                                <a:lnTo>
                                  <a:pt x="129159" y="3810"/>
                                </a:lnTo>
                                <a:lnTo>
                                  <a:pt x="129159" y="129235"/>
                                </a:lnTo>
                                <a:lnTo>
                                  <a:pt x="3810" y="129235"/>
                                </a:lnTo>
                                <a:lnTo>
                                  <a:pt x="2349" y="129527"/>
                                </a:lnTo>
                                <a:lnTo>
                                  <a:pt x="1117" y="130352"/>
                                </a:lnTo>
                                <a:lnTo>
                                  <a:pt x="292" y="131584"/>
                                </a:lnTo>
                                <a:lnTo>
                                  <a:pt x="0" y="133045"/>
                                </a:lnTo>
                                <a:lnTo>
                                  <a:pt x="0" y="191262"/>
                                </a:lnTo>
                                <a:lnTo>
                                  <a:pt x="292" y="192722"/>
                                </a:lnTo>
                                <a:lnTo>
                                  <a:pt x="1117" y="193954"/>
                                </a:lnTo>
                                <a:lnTo>
                                  <a:pt x="2349" y="194779"/>
                                </a:lnTo>
                                <a:lnTo>
                                  <a:pt x="3810" y="195072"/>
                                </a:lnTo>
                                <a:lnTo>
                                  <a:pt x="132969" y="195072"/>
                                </a:lnTo>
                                <a:lnTo>
                                  <a:pt x="191490" y="195072"/>
                                </a:lnTo>
                                <a:lnTo>
                                  <a:pt x="193027" y="194779"/>
                                </a:lnTo>
                                <a:lnTo>
                                  <a:pt x="194259" y="193954"/>
                                </a:lnTo>
                                <a:lnTo>
                                  <a:pt x="195084" y="192722"/>
                                </a:lnTo>
                                <a:lnTo>
                                  <a:pt x="195376" y="191262"/>
                                </a:lnTo>
                                <a:lnTo>
                                  <a:pt x="195376" y="187452"/>
                                </a:lnTo>
                                <a:lnTo>
                                  <a:pt x="195376" y="136855"/>
                                </a:lnTo>
                                <a:lnTo>
                                  <a:pt x="195376" y="133045"/>
                                </a:lnTo>
                                <a:close/>
                              </a:path>
                            </a:pathLst>
                          </a:custGeom>
                          <a:solidFill>
                            <a:srgbClr val="000080"/>
                          </a:solidFill>
                        </wps:spPr>
                        <wps:bodyPr wrap="square" lIns="0" tIns="0" rIns="0" bIns="0" rtlCol="0">
                          <a:noAutofit/>
                        </wps:bodyPr>
                      </wps:wsp>
                      <wps:wsp>
                        <wps:cNvPr id="111" name="Graphic 111"/>
                        <wps:cNvSpPr/>
                        <wps:spPr>
                          <a:xfrm>
                            <a:off x="6274054" y="8484158"/>
                            <a:ext cx="235585" cy="235585"/>
                          </a:xfrm>
                          <a:custGeom>
                            <a:avLst/>
                            <a:gdLst/>
                            <a:ahLst/>
                            <a:cxnLst/>
                            <a:rect l="l" t="t" r="r" b="b"/>
                            <a:pathLst>
                              <a:path w="235585" h="235585">
                                <a:moveTo>
                                  <a:pt x="234975" y="3810"/>
                                </a:moveTo>
                                <a:lnTo>
                                  <a:pt x="234683" y="2349"/>
                                </a:lnTo>
                                <a:lnTo>
                                  <a:pt x="233857" y="1117"/>
                                </a:lnTo>
                                <a:lnTo>
                                  <a:pt x="232625" y="292"/>
                                </a:lnTo>
                                <a:lnTo>
                                  <a:pt x="231165" y="0"/>
                                </a:lnTo>
                                <a:lnTo>
                                  <a:pt x="222631" y="0"/>
                                </a:lnTo>
                                <a:lnTo>
                                  <a:pt x="221170" y="292"/>
                                </a:lnTo>
                                <a:lnTo>
                                  <a:pt x="219938" y="1117"/>
                                </a:lnTo>
                                <a:lnTo>
                                  <a:pt x="219113" y="2349"/>
                                </a:lnTo>
                                <a:lnTo>
                                  <a:pt x="218821" y="3810"/>
                                </a:lnTo>
                                <a:lnTo>
                                  <a:pt x="218821" y="39624"/>
                                </a:lnTo>
                                <a:lnTo>
                                  <a:pt x="92151" y="39624"/>
                                </a:lnTo>
                                <a:lnTo>
                                  <a:pt x="83312" y="39624"/>
                                </a:lnTo>
                                <a:lnTo>
                                  <a:pt x="81851" y="39916"/>
                                </a:lnTo>
                                <a:lnTo>
                                  <a:pt x="80619" y="40741"/>
                                </a:lnTo>
                                <a:lnTo>
                                  <a:pt x="79794" y="41973"/>
                                </a:lnTo>
                                <a:lnTo>
                                  <a:pt x="79502" y="43434"/>
                                </a:lnTo>
                                <a:lnTo>
                                  <a:pt x="79502" y="52273"/>
                                </a:lnTo>
                                <a:lnTo>
                                  <a:pt x="79502" y="79552"/>
                                </a:lnTo>
                                <a:lnTo>
                                  <a:pt x="33655" y="79552"/>
                                </a:lnTo>
                                <a:lnTo>
                                  <a:pt x="32194" y="79844"/>
                                </a:lnTo>
                                <a:lnTo>
                                  <a:pt x="30962" y="80670"/>
                                </a:lnTo>
                                <a:lnTo>
                                  <a:pt x="30137" y="81902"/>
                                </a:lnTo>
                                <a:lnTo>
                                  <a:pt x="29845" y="83362"/>
                                </a:lnTo>
                                <a:lnTo>
                                  <a:pt x="29845" y="91897"/>
                                </a:lnTo>
                                <a:lnTo>
                                  <a:pt x="29959" y="92506"/>
                                </a:lnTo>
                                <a:lnTo>
                                  <a:pt x="29845" y="93116"/>
                                </a:lnTo>
                                <a:lnTo>
                                  <a:pt x="29845" y="218541"/>
                                </a:lnTo>
                                <a:lnTo>
                                  <a:pt x="3810" y="218541"/>
                                </a:lnTo>
                                <a:lnTo>
                                  <a:pt x="2349" y="218833"/>
                                </a:lnTo>
                                <a:lnTo>
                                  <a:pt x="1117" y="219659"/>
                                </a:lnTo>
                                <a:lnTo>
                                  <a:pt x="292" y="220891"/>
                                </a:lnTo>
                                <a:lnTo>
                                  <a:pt x="0" y="222351"/>
                                </a:lnTo>
                                <a:lnTo>
                                  <a:pt x="0" y="231190"/>
                                </a:lnTo>
                                <a:lnTo>
                                  <a:pt x="292" y="232651"/>
                                </a:lnTo>
                                <a:lnTo>
                                  <a:pt x="1117" y="233883"/>
                                </a:lnTo>
                                <a:lnTo>
                                  <a:pt x="2349" y="234708"/>
                                </a:lnTo>
                                <a:lnTo>
                                  <a:pt x="3810" y="235000"/>
                                </a:lnTo>
                                <a:lnTo>
                                  <a:pt x="33655" y="235000"/>
                                </a:lnTo>
                                <a:lnTo>
                                  <a:pt x="42189" y="235000"/>
                                </a:lnTo>
                                <a:lnTo>
                                  <a:pt x="43675" y="234708"/>
                                </a:lnTo>
                                <a:lnTo>
                                  <a:pt x="44907" y="233883"/>
                                </a:lnTo>
                                <a:lnTo>
                                  <a:pt x="45732" y="232651"/>
                                </a:lnTo>
                                <a:lnTo>
                                  <a:pt x="46024" y="231190"/>
                                </a:lnTo>
                                <a:lnTo>
                                  <a:pt x="46024" y="227380"/>
                                </a:lnTo>
                                <a:lnTo>
                                  <a:pt x="46024" y="226161"/>
                                </a:lnTo>
                                <a:lnTo>
                                  <a:pt x="46024" y="222351"/>
                                </a:lnTo>
                                <a:lnTo>
                                  <a:pt x="45999" y="222224"/>
                                </a:lnTo>
                                <a:lnTo>
                                  <a:pt x="45999" y="96926"/>
                                </a:lnTo>
                                <a:lnTo>
                                  <a:pt x="45999" y="95707"/>
                                </a:lnTo>
                                <a:lnTo>
                                  <a:pt x="79502" y="95707"/>
                                </a:lnTo>
                                <a:lnTo>
                                  <a:pt x="79502" y="222351"/>
                                </a:lnTo>
                                <a:lnTo>
                                  <a:pt x="79502" y="231190"/>
                                </a:lnTo>
                                <a:lnTo>
                                  <a:pt x="79794" y="232651"/>
                                </a:lnTo>
                                <a:lnTo>
                                  <a:pt x="80619" y="233883"/>
                                </a:lnTo>
                                <a:lnTo>
                                  <a:pt x="81851" y="234708"/>
                                </a:lnTo>
                                <a:lnTo>
                                  <a:pt x="83312" y="235000"/>
                                </a:lnTo>
                                <a:lnTo>
                                  <a:pt x="92151" y="235000"/>
                                </a:lnTo>
                                <a:lnTo>
                                  <a:pt x="222631" y="235000"/>
                                </a:lnTo>
                                <a:lnTo>
                                  <a:pt x="231140" y="235000"/>
                                </a:lnTo>
                                <a:lnTo>
                                  <a:pt x="232625" y="234708"/>
                                </a:lnTo>
                                <a:lnTo>
                                  <a:pt x="233857" y="233883"/>
                                </a:lnTo>
                                <a:lnTo>
                                  <a:pt x="234683" y="232651"/>
                                </a:lnTo>
                                <a:lnTo>
                                  <a:pt x="234975" y="231190"/>
                                </a:lnTo>
                                <a:lnTo>
                                  <a:pt x="234975" y="227380"/>
                                </a:lnTo>
                                <a:lnTo>
                                  <a:pt x="234975" y="96926"/>
                                </a:lnTo>
                                <a:lnTo>
                                  <a:pt x="234975" y="93116"/>
                                </a:lnTo>
                                <a:lnTo>
                                  <a:pt x="234848" y="92506"/>
                                </a:lnTo>
                                <a:lnTo>
                                  <a:pt x="234975" y="91897"/>
                                </a:lnTo>
                                <a:lnTo>
                                  <a:pt x="234975" y="88087"/>
                                </a:lnTo>
                                <a:lnTo>
                                  <a:pt x="234975" y="87172"/>
                                </a:lnTo>
                                <a:lnTo>
                                  <a:pt x="234975" y="83362"/>
                                </a:lnTo>
                                <a:lnTo>
                                  <a:pt x="234683" y="81902"/>
                                </a:lnTo>
                                <a:lnTo>
                                  <a:pt x="233857" y="80670"/>
                                </a:lnTo>
                                <a:lnTo>
                                  <a:pt x="232625" y="79844"/>
                                </a:lnTo>
                                <a:lnTo>
                                  <a:pt x="231165" y="79552"/>
                                </a:lnTo>
                                <a:lnTo>
                                  <a:pt x="218821" y="79552"/>
                                </a:lnTo>
                                <a:lnTo>
                                  <a:pt x="218821" y="95707"/>
                                </a:lnTo>
                                <a:lnTo>
                                  <a:pt x="218821" y="218541"/>
                                </a:lnTo>
                                <a:lnTo>
                                  <a:pt x="95961" y="218541"/>
                                </a:lnTo>
                                <a:lnTo>
                                  <a:pt x="95961" y="95707"/>
                                </a:lnTo>
                                <a:lnTo>
                                  <a:pt x="218821" y="95707"/>
                                </a:lnTo>
                                <a:lnTo>
                                  <a:pt x="218821" y="79552"/>
                                </a:lnTo>
                                <a:lnTo>
                                  <a:pt x="95961" y="79552"/>
                                </a:lnTo>
                                <a:lnTo>
                                  <a:pt x="95961" y="56083"/>
                                </a:lnTo>
                                <a:lnTo>
                                  <a:pt x="222631" y="56083"/>
                                </a:lnTo>
                                <a:lnTo>
                                  <a:pt x="231140" y="56083"/>
                                </a:lnTo>
                                <a:lnTo>
                                  <a:pt x="232625" y="55791"/>
                                </a:lnTo>
                                <a:lnTo>
                                  <a:pt x="233857" y="54965"/>
                                </a:lnTo>
                                <a:lnTo>
                                  <a:pt x="234683" y="53733"/>
                                </a:lnTo>
                                <a:lnTo>
                                  <a:pt x="234975" y="52273"/>
                                </a:lnTo>
                                <a:lnTo>
                                  <a:pt x="234975" y="48463"/>
                                </a:lnTo>
                                <a:lnTo>
                                  <a:pt x="234975" y="7620"/>
                                </a:lnTo>
                                <a:lnTo>
                                  <a:pt x="234975" y="3810"/>
                                </a:lnTo>
                                <a:close/>
                              </a:path>
                            </a:pathLst>
                          </a:custGeom>
                          <a:solidFill>
                            <a:srgbClr val="000000"/>
                          </a:solidFill>
                        </wps:spPr>
                        <wps:bodyPr wrap="square" lIns="0" tIns="0" rIns="0" bIns="0" rtlCol="0">
                          <a:noAutofit/>
                        </wps:bodyPr>
                      </wps:wsp>
                      <wps:wsp>
                        <wps:cNvPr id="112" name="Graphic 112"/>
                        <wps:cNvSpPr/>
                        <wps:spPr>
                          <a:xfrm>
                            <a:off x="6274054" y="39979"/>
                            <a:ext cx="195580" cy="194945"/>
                          </a:xfrm>
                          <a:custGeom>
                            <a:avLst/>
                            <a:gdLst/>
                            <a:ahLst/>
                            <a:cxnLst/>
                            <a:rect l="l" t="t" r="r" b="b"/>
                            <a:pathLst>
                              <a:path w="195580" h="194945">
                                <a:moveTo>
                                  <a:pt x="195376" y="3810"/>
                                </a:moveTo>
                                <a:lnTo>
                                  <a:pt x="195084" y="2349"/>
                                </a:lnTo>
                                <a:lnTo>
                                  <a:pt x="194259" y="1117"/>
                                </a:lnTo>
                                <a:lnTo>
                                  <a:pt x="193027" y="292"/>
                                </a:lnTo>
                                <a:lnTo>
                                  <a:pt x="191566" y="0"/>
                                </a:lnTo>
                                <a:lnTo>
                                  <a:pt x="3810" y="0"/>
                                </a:lnTo>
                                <a:lnTo>
                                  <a:pt x="2349" y="292"/>
                                </a:lnTo>
                                <a:lnTo>
                                  <a:pt x="1117" y="1117"/>
                                </a:lnTo>
                                <a:lnTo>
                                  <a:pt x="292" y="2349"/>
                                </a:lnTo>
                                <a:lnTo>
                                  <a:pt x="0" y="3810"/>
                                </a:lnTo>
                                <a:lnTo>
                                  <a:pt x="0" y="61417"/>
                                </a:lnTo>
                                <a:lnTo>
                                  <a:pt x="292" y="62877"/>
                                </a:lnTo>
                                <a:lnTo>
                                  <a:pt x="1117" y="64109"/>
                                </a:lnTo>
                                <a:lnTo>
                                  <a:pt x="2349" y="64935"/>
                                </a:lnTo>
                                <a:lnTo>
                                  <a:pt x="3810" y="65227"/>
                                </a:lnTo>
                                <a:lnTo>
                                  <a:pt x="129159" y="65227"/>
                                </a:lnTo>
                                <a:lnTo>
                                  <a:pt x="129159" y="190703"/>
                                </a:lnTo>
                                <a:lnTo>
                                  <a:pt x="129451" y="192163"/>
                                </a:lnTo>
                                <a:lnTo>
                                  <a:pt x="130276" y="193395"/>
                                </a:lnTo>
                                <a:lnTo>
                                  <a:pt x="131508" y="194221"/>
                                </a:lnTo>
                                <a:lnTo>
                                  <a:pt x="132969" y="194513"/>
                                </a:lnTo>
                                <a:lnTo>
                                  <a:pt x="191490" y="194513"/>
                                </a:lnTo>
                                <a:lnTo>
                                  <a:pt x="192951" y="194221"/>
                                </a:lnTo>
                                <a:lnTo>
                                  <a:pt x="194183" y="193395"/>
                                </a:lnTo>
                                <a:lnTo>
                                  <a:pt x="195008" y="192163"/>
                                </a:lnTo>
                                <a:lnTo>
                                  <a:pt x="195300" y="190703"/>
                                </a:lnTo>
                                <a:lnTo>
                                  <a:pt x="195300" y="186893"/>
                                </a:lnTo>
                                <a:lnTo>
                                  <a:pt x="195300" y="61798"/>
                                </a:lnTo>
                                <a:lnTo>
                                  <a:pt x="195376" y="61417"/>
                                </a:lnTo>
                                <a:lnTo>
                                  <a:pt x="195376" y="57607"/>
                                </a:lnTo>
                                <a:lnTo>
                                  <a:pt x="195376" y="7620"/>
                                </a:lnTo>
                                <a:lnTo>
                                  <a:pt x="195376" y="3810"/>
                                </a:lnTo>
                                <a:close/>
                              </a:path>
                            </a:pathLst>
                          </a:custGeom>
                          <a:solidFill>
                            <a:srgbClr val="000080"/>
                          </a:solidFill>
                        </wps:spPr>
                        <wps:bodyPr wrap="square" lIns="0" tIns="0" rIns="0" bIns="0" rtlCol="0">
                          <a:noAutofit/>
                        </wps:bodyPr>
                      </wps:wsp>
                      <wps:wsp>
                        <wps:cNvPr id="113" name="Graphic 113"/>
                        <wps:cNvSpPr/>
                        <wps:spPr>
                          <a:xfrm>
                            <a:off x="6274054" y="0"/>
                            <a:ext cx="235585" cy="234950"/>
                          </a:xfrm>
                          <a:custGeom>
                            <a:avLst/>
                            <a:gdLst/>
                            <a:ahLst/>
                            <a:cxnLst/>
                            <a:rect l="l" t="t" r="r" b="b"/>
                            <a:pathLst>
                              <a:path w="235585" h="234950">
                                <a:moveTo>
                                  <a:pt x="234975" y="3835"/>
                                </a:moveTo>
                                <a:lnTo>
                                  <a:pt x="234683" y="2374"/>
                                </a:lnTo>
                                <a:lnTo>
                                  <a:pt x="233857" y="1143"/>
                                </a:lnTo>
                                <a:lnTo>
                                  <a:pt x="232625" y="317"/>
                                </a:lnTo>
                                <a:lnTo>
                                  <a:pt x="231114" y="0"/>
                                </a:lnTo>
                                <a:lnTo>
                                  <a:pt x="218821" y="0"/>
                                </a:lnTo>
                                <a:lnTo>
                                  <a:pt x="218821" y="15544"/>
                                </a:lnTo>
                                <a:lnTo>
                                  <a:pt x="218821" y="139319"/>
                                </a:lnTo>
                                <a:lnTo>
                                  <a:pt x="95961" y="139319"/>
                                </a:lnTo>
                                <a:lnTo>
                                  <a:pt x="95961" y="15544"/>
                                </a:lnTo>
                                <a:lnTo>
                                  <a:pt x="218821" y="15544"/>
                                </a:lnTo>
                                <a:lnTo>
                                  <a:pt x="218821" y="0"/>
                                </a:lnTo>
                                <a:lnTo>
                                  <a:pt x="93345" y="0"/>
                                </a:lnTo>
                                <a:lnTo>
                                  <a:pt x="92748" y="127"/>
                                </a:lnTo>
                                <a:lnTo>
                                  <a:pt x="92151" y="0"/>
                                </a:lnTo>
                                <a:lnTo>
                                  <a:pt x="83312" y="0"/>
                                </a:lnTo>
                                <a:lnTo>
                                  <a:pt x="81851" y="292"/>
                                </a:lnTo>
                                <a:lnTo>
                                  <a:pt x="80619" y="1117"/>
                                </a:lnTo>
                                <a:lnTo>
                                  <a:pt x="79794" y="2349"/>
                                </a:lnTo>
                                <a:lnTo>
                                  <a:pt x="79502" y="3810"/>
                                </a:lnTo>
                                <a:lnTo>
                                  <a:pt x="79502" y="139319"/>
                                </a:lnTo>
                                <a:lnTo>
                                  <a:pt x="56032" y="139319"/>
                                </a:lnTo>
                                <a:lnTo>
                                  <a:pt x="56032" y="11988"/>
                                </a:lnTo>
                                <a:lnTo>
                                  <a:pt x="56083" y="11734"/>
                                </a:lnTo>
                                <a:lnTo>
                                  <a:pt x="56083" y="7924"/>
                                </a:lnTo>
                                <a:lnTo>
                                  <a:pt x="56083" y="7620"/>
                                </a:lnTo>
                                <a:lnTo>
                                  <a:pt x="56083" y="3810"/>
                                </a:lnTo>
                                <a:lnTo>
                                  <a:pt x="55791" y="2349"/>
                                </a:lnTo>
                                <a:lnTo>
                                  <a:pt x="54965" y="1117"/>
                                </a:lnTo>
                                <a:lnTo>
                                  <a:pt x="53733" y="292"/>
                                </a:lnTo>
                                <a:lnTo>
                                  <a:pt x="52273" y="0"/>
                                </a:lnTo>
                                <a:lnTo>
                                  <a:pt x="3810" y="0"/>
                                </a:lnTo>
                                <a:lnTo>
                                  <a:pt x="2349" y="292"/>
                                </a:lnTo>
                                <a:lnTo>
                                  <a:pt x="1117" y="1117"/>
                                </a:lnTo>
                                <a:lnTo>
                                  <a:pt x="292" y="2349"/>
                                </a:lnTo>
                                <a:lnTo>
                                  <a:pt x="0" y="3810"/>
                                </a:lnTo>
                                <a:lnTo>
                                  <a:pt x="0" y="11734"/>
                                </a:lnTo>
                                <a:lnTo>
                                  <a:pt x="292" y="13195"/>
                                </a:lnTo>
                                <a:lnTo>
                                  <a:pt x="1117" y="14427"/>
                                </a:lnTo>
                                <a:lnTo>
                                  <a:pt x="2349" y="15252"/>
                                </a:lnTo>
                                <a:lnTo>
                                  <a:pt x="3810" y="15544"/>
                                </a:lnTo>
                                <a:lnTo>
                                  <a:pt x="39878" y="15544"/>
                                </a:lnTo>
                                <a:lnTo>
                                  <a:pt x="39878" y="143129"/>
                                </a:lnTo>
                                <a:lnTo>
                                  <a:pt x="39878" y="151053"/>
                                </a:lnTo>
                                <a:lnTo>
                                  <a:pt x="40170" y="152514"/>
                                </a:lnTo>
                                <a:lnTo>
                                  <a:pt x="40995" y="153746"/>
                                </a:lnTo>
                                <a:lnTo>
                                  <a:pt x="42227" y="154571"/>
                                </a:lnTo>
                                <a:lnTo>
                                  <a:pt x="43688" y="154863"/>
                                </a:lnTo>
                                <a:lnTo>
                                  <a:pt x="52222" y="154863"/>
                                </a:lnTo>
                                <a:lnTo>
                                  <a:pt x="79502" y="154863"/>
                                </a:lnTo>
                                <a:lnTo>
                                  <a:pt x="79502" y="200710"/>
                                </a:lnTo>
                                <a:lnTo>
                                  <a:pt x="79794" y="202171"/>
                                </a:lnTo>
                                <a:lnTo>
                                  <a:pt x="80619" y="203403"/>
                                </a:lnTo>
                                <a:lnTo>
                                  <a:pt x="81851" y="204228"/>
                                </a:lnTo>
                                <a:lnTo>
                                  <a:pt x="83312" y="204520"/>
                                </a:lnTo>
                                <a:lnTo>
                                  <a:pt x="92151" y="204520"/>
                                </a:lnTo>
                                <a:lnTo>
                                  <a:pt x="92748" y="204406"/>
                                </a:lnTo>
                                <a:lnTo>
                                  <a:pt x="93345" y="204520"/>
                                </a:lnTo>
                                <a:lnTo>
                                  <a:pt x="218821" y="204520"/>
                                </a:lnTo>
                                <a:lnTo>
                                  <a:pt x="218821" y="230682"/>
                                </a:lnTo>
                                <a:lnTo>
                                  <a:pt x="219113" y="232143"/>
                                </a:lnTo>
                                <a:lnTo>
                                  <a:pt x="219938" y="233375"/>
                                </a:lnTo>
                                <a:lnTo>
                                  <a:pt x="221170" y="234200"/>
                                </a:lnTo>
                                <a:lnTo>
                                  <a:pt x="222631" y="234492"/>
                                </a:lnTo>
                                <a:lnTo>
                                  <a:pt x="231165" y="234492"/>
                                </a:lnTo>
                                <a:lnTo>
                                  <a:pt x="232625" y="234200"/>
                                </a:lnTo>
                                <a:lnTo>
                                  <a:pt x="233857" y="233375"/>
                                </a:lnTo>
                                <a:lnTo>
                                  <a:pt x="234683" y="232143"/>
                                </a:lnTo>
                                <a:lnTo>
                                  <a:pt x="234975" y="230682"/>
                                </a:lnTo>
                                <a:lnTo>
                                  <a:pt x="234975" y="226872"/>
                                </a:lnTo>
                                <a:lnTo>
                                  <a:pt x="234975" y="196697"/>
                                </a:lnTo>
                                <a:lnTo>
                                  <a:pt x="234975" y="192887"/>
                                </a:lnTo>
                                <a:lnTo>
                                  <a:pt x="234683" y="191427"/>
                                </a:lnTo>
                                <a:lnTo>
                                  <a:pt x="233857" y="190195"/>
                                </a:lnTo>
                                <a:lnTo>
                                  <a:pt x="232575" y="189268"/>
                                </a:lnTo>
                                <a:lnTo>
                                  <a:pt x="231114" y="188976"/>
                                </a:lnTo>
                                <a:lnTo>
                                  <a:pt x="95961" y="188976"/>
                                </a:lnTo>
                                <a:lnTo>
                                  <a:pt x="95961" y="154863"/>
                                </a:lnTo>
                                <a:lnTo>
                                  <a:pt x="222631" y="154863"/>
                                </a:lnTo>
                                <a:lnTo>
                                  <a:pt x="231140" y="154863"/>
                                </a:lnTo>
                                <a:lnTo>
                                  <a:pt x="232625" y="154571"/>
                                </a:lnTo>
                                <a:lnTo>
                                  <a:pt x="233857" y="153746"/>
                                </a:lnTo>
                                <a:lnTo>
                                  <a:pt x="234683" y="152514"/>
                                </a:lnTo>
                                <a:lnTo>
                                  <a:pt x="234975" y="151053"/>
                                </a:lnTo>
                                <a:lnTo>
                                  <a:pt x="234975" y="147243"/>
                                </a:lnTo>
                                <a:lnTo>
                                  <a:pt x="234975" y="7645"/>
                                </a:lnTo>
                                <a:lnTo>
                                  <a:pt x="234975" y="3835"/>
                                </a:lnTo>
                                <a:close/>
                              </a:path>
                            </a:pathLst>
                          </a:custGeom>
                          <a:solidFill>
                            <a:srgbClr val="000000"/>
                          </a:solidFill>
                        </wps:spPr>
                        <wps:bodyPr wrap="square" lIns="0" tIns="0" rIns="0" bIns="0" rtlCol="0">
                          <a:noAutofit/>
                        </wps:bodyPr>
                      </wps:wsp>
                      <wps:wsp>
                        <wps:cNvPr id="114" name="Graphic 114"/>
                        <wps:cNvSpPr/>
                        <wps:spPr>
                          <a:xfrm>
                            <a:off x="6403213" y="228904"/>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331" y="240792"/>
                                </a:lnTo>
                                <a:lnTo>
                                  <a:pt x="63792" y="240499"/>
                                </a:lnTo>
                                <a:lnTo>
                                  <a:pt x="65024" y="239674"/>
                                </a:lnTo>
                                <a:lnTo>
                                  <a:pt x="65849" y="238442"/>
                                </a:lnTo>
                                <a:lnTo>
                                  <a:pt x="66141" y="236982"/>
                                </a:lnTo>
                                <a:lnTo>
                                  <a:pt x="66141" y="233172"/>
                                </a:lnTo>
                                <a:lnTo>
                                  <a:pt x="66141" y="7620"/>
                                </a:lnTo>
                                <a:lnTo>
                                  <a:pt x="66141" y="3810"/>
                                </a:lnTo>
                                <a:close/>
                              </a:path>
                            </a:pathLst>
                          </a:custGeom>
                          <a:solidFill>
                            <a:srgbClr val="000080"/>
                          </a:solidFill>
                        </wps:spPr>
                        <wps:bodyPr wrap="square" lIns="0" tIns="0" rIns="0" bIns="0" rtlCol="0">
                          <a:noAutofit/>
                        </wps:bodyPr>
                      </wps:wsp>
                      <wps:wsp>
                        <wps:cNvPr id="115" name="Graphic 115"/>
                        <wps:cNvSpPr/>
                        <wps:spPr>
                          <a:xfrm>
                            <a:off x="6492875" y="228904"/>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344" y="240792"/>
                                </a:lnTo>
                                <a:lnTo>
                                  <a:pt x="13804" y="240499"/>
                                </a:lnTo>
                                <a:lnTo>
                                  <a:pt x="15036" y="239674"/>
                                </a:lnTo>
                                <a:lnTo>
                                  <a:pt x="15862" y="238442"/>
                                </a:lnTo>
                                <a:lnTo>
                                  <a:pt x="16154" y="236982"/>
                                </a:lnTo>
                                <a:lnTo>
                                  <a:pt x="16154" y="233172"/>
                                </a:lnTo>
                                <a:lnTo>
                                  <a:pt x="16154" y="7620"/>
                                </a:lnTo>
                                <a:lnTo>
                                  <a:pt x="16154" y="3810"/>
                                </a:lnTo>
                                <a:close/>
                              </a:path>
                            </a:pathLst>
                          </a:custGeom>
                          <a:solidFill>
                            <a:srgbClr val="000000"/>
                          </a:solidFill>
                        </wps:spPr>
                        <wps:bodyPr wrap="square" lIns="0" tIns="0" rIns="0" bIns="0" rtlCol="0">
                          <a:noAutofit/>
                        </wps:bodyPr>
                      </wps:wsp>
                      <wps:wsp>
                        <wps:cNvPr id="116" name="Graphic 116"/>
                        <wps:cNvSpPr/>
                        <wps:spPr>
                          <a:xfrm>
                            <a:off x="6403213" y="463600"/>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331" y="240792"/>
                                </a:lnTo>
                                <a:lnTo>
                                  <a:pt x="63792" y="240499"/>
                                </a:lnTo>
                                <a:lnTo>
                                  <a:pt x="65024" y="239674"/>
                                </a:lnTo>
                                <a:lnTo>
                                  <a:pt x="65849" y="238442"/>
                                </a:lnTo>
                                <a:lnTo>
                                  <a:pt x="66141" y="236982"/>
                                </a:lnTo>
                                <a:lnTo>
                                  <a:pt x="66141" y="233172"/>
                                </a:lnTo>
                                <a:lnTo>
                                  <a:pt x="66141" y="7620"/>
                                </a:lnTo>
                                <a:lnTo>
                                  <a:pt x="66141" y="3810"/>
                                </a:lnTo>
                                <a:close/>
                              </a:path>
                            </a:pathLst>
                          </a:custGeom>
                          <a:solidFill>
                            <a:srgbClr val="000080"/>
                          </a:solidFill>
                        </wps:spPr>
                        <wps:bodyPr wrap="square" lIns="0" tIns="0" rIns="0" bIns="0" rtlCol="0">
                          <a:noAutofit/>
                        </wps:bodyPr>
                      </wps:wsp>
                      <wps:wsp>
                        <wps:cNvPr id="117" name="Graphic 117"/>
                        <wps:cNvSpPr/>
                        <wps:spPr>
                          <a:xfrm>
                            <a:off x="6492875" y="463600"/>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344" y="240792"/>
                                </a:lnTo>
                                <a:lnTo>
                                  <a:pt x="13804" y="240499"/>
                                </a:lnTo>
                                <a:lnTo>
                                  <a:pt x="15036" y="239674"/>
                                </a:lnTo>
                                <a:lnTo>
                                  <a:pt x="15862" y="238442"/>
                                </a:lnTo>
                                <a:lnTo>
                                  <a:pt x="16154" y="236982"/>
                                </a:lnTo>
                                <a:lnTo>
                                  <a:pt x="16154" y="233172"/>
                                </a:lnTo>
                                <a:lnTo>
                                  <a:pt x="16154" y="7620"/>
                                </a:lnTo>
                                <a:lnTo>
                                  <a:pt x="16154" y="3810"/>
                                </a:lnTo>
                                <a:close/>
                              </a:path>
                            </a:pathLst>
                          </a:custGeom>
                          <a:solidFill>
                            <a:srgbClr val="000000"/>
                          </a:solidFill>
                        </wps:spPr>
                        <wps:bodyPr wrap="square" lIns="0" tIns="0" rIns="0" bIns="0" rtlCol="0">
                          <a:noAutofit/>
                        </wps:bodyPr>
                      </wps:wsp>
                      <wps:wsp>
                        <wps:cNvPr id="118" name="Graphic 118"/>
                        <wps:cNvSpPr/>
                        <wps:spPr>
                          <a:xfrm>
                            <a:off x="6403213" y="698296"/>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331" y="240792"/>
                                </a:lnTo>
                                <a:lnTo>
                                  <a:pt x="63792" y="240499"/>
                                </a:lnTo>
                                <a:lnTo>
                                  <a:pt x="65024" y="239674"/>
                                </a:lnTo>
                                <a:lnTo>
                                  <a:pt x="65849" y="238442"/>
                                </a:lnTo>
                                <a:lnTo>
                                  <a:pt x="66141" y="236982"/>
                                </a:lnTo>
                                <a:lnTo>
                                  <a:pt x="66141" y="233172"/>
                                </a:lnTo>
                                <a:lnTo>
                                  <a:pt x="66141" y="7620"/>
                                </a:lnTo>
                                <a:lnTo>
                                  <a:pt x="66141" y="3810"/>
                                </a:lnTo>
                                <a:close/>
                              </a:path>
                            </a:pathLst>
                          </a:custGeom>
                          <a:solidFill>
                            <a:srgbClr val="000080"/>
                          </a:solidFill>
                        </wps:spPr>
                        <wps:bodyPr wrap="square" lIns="0" tIns="0" rIns="0" bIns="0" rtlCol="0">
                          <a:noAutofit/>
                        </wps:bodyPr>
                      </wps:wsp>
                      <wps:wsp>
                        <wps:cNvPr id="119" name="Graphic 119"/>
                        <wps:cNvSpPr/>
                        <wps:spPr>
                          <a:xfrm>
                            <a:off x="6492875" y="698296"/>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344" y="240792"/>
                                </a:lnTo>
                                <a:lnTo>
                                  <a:pt x="13804" y="240499"/>
                                </a:lnTo>
                                <a:lnTo>
                                  <a:pt x="15036" y="239674"/>
                                </a:lnTo>
                                <a:lnTo>
                                  <a:pt x="15862" y="238442"/>
                                </a:lnTo>
                                <a:lnTo>
                                  <a:pt x="16154" y="236982"/>
                                </a:lnTo>
                                <a:lnTo>
                                  <a:pt x="16154" y="233172"/>
                                </a:lnTo>
                                <a:lnTo>
                                  <a:pt x="16154" y="7620"/>
                                </a:lnTo>
                                <a:lnTo>
                                  <a:pt x="16154" y="3810"/>
                                </a:lnTo>
                                <a:close/>
                              </a:path>
                            </a:pathLst>
                          </a:custGeom>
                          <a:solidFill>
                            <a:srgbClr val="000000"/>
                          </a:solidFill>
                        </wps:spPr>
                        <wps:bodyPr wrap="square" lIns="0" tIns="0" rIns="0" bIns="0" rtlCol="0">
                          <a:noAutofit/>
                        </wps:bodyPr>
                      </wps:wsp>
                      <wps:wsp>
                        <wps:cNvPr id="120" name="Graphic 120"/>
                        <wps:cNvSpPr/>
                        <wps:spPr>
                          <a:xfrm>
                            <a:off x="6403213" y="933068"/>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331" y="241096"/>
                                </a:lnTo>
                                <a:lnTo>
                                  <a:pt x="63792" y="240804"/>
                                </a:lnTo>
                                <a:lnTo>
                                  <a:pt x="65024" y="239979"/>
                                </a:lnTo>
                                <a:lnTo>
                                  <a:pt x="65849" y="238747"/>
                                </a:lnTo>
                                <a:lnTo>
                                  <a:pt x="66141" y="237286"/>
                                </a:lnTo>
                                <a:lnTo>
                                  <a:pt x="66141" y="233476"/>
                                </a:lnTo>
                                <a:lnTo>
                                  <a:pt x="66141" y="7620"/>
                                </a:lnTo>
                                <a:lnTo>
                                  <a:pt x="66141" y="3810"/>
                                </a:lnTo>
                                <a:close/>
                              </a:path>
                            </a:pathLst>
                          </a:custGeom>
                          <a:solidFill>
                            <a:srgbClr val="000080"/>
                          </a:solidFill>
                        </wps:spPr>
                        <wps:bodyPr wrap="square" lIns="0" tIns="0" rIns="0" bIns="0" rtlCol="0">
                          <a:noAutofit/>
                        </wps:bodyPr>
                      </wps:wsp>
                      <wps:wsp>
                        <wps:cNvPr id="121" name="Graphic 121"/>
                        <wps:cNvSpPr/>
                        <wps:spPr>
                          <a:xfrm>
                            <a:off x="6492875" y="933068"/>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344" y="241096"/>
                                </a:lnTo>
                                <a:lnTo>
                                  <a:pt x="13804" y="240804"/>
                                </a:lnTo>
                                <a:lnTo>
                                  <a:pt x="15036" y="239979"/>
                                </a:lnTo>
                                <a:lnTo>
                                  <a:pt x="15862" y="238747"/>
                                </a:lnTo>
                                <a:lnTo>
                                  <a:pt x="16154" y="237286"/>
                                </a:lnTo>
                                <a:lnTo>
                                  <a:pt x="16154" y="233476"/>
                                </a:lnTo>
                                <a:lnTo>
                                  <a:pt x="16154" y="7620"/>
                                </a:lnTo>
                                <a:lnTo>
                                  <a:pt x="16154" y="3810"/>
                                </a:lnTo>
                                <a:close/>
                              </a:path>
                            </a:pathLst>
                          </a:custGeom>
                          <a:solidFill>
                            <a:srgbClr val="000000"/>
                          </a:solidFill>
                        </wps:spPr>
                        <wps:bodyPr wrap="square" lIns="0" tIns="0" rIns="0" bIns="0" rtlCol="0">
                          <a:noAutofit/>
                        </wps:bodyPr>
                      </wps:wsp>
                      <wps:wsp>
                        <wps:cNvPr id="122" name="Graphic 122"/>
                        <wps:cNvSpPr/>
                        <wps:spPr>
                          <a:xfrm>
                            <a:off x="6403213" y="1167764"/>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331" y="241096"/>
                                </a:lnTo>
                                <a:lnTo>
                                  <a:pt x="63792" y="240804"/>
                                </a:lnTo>
                                <a:lnTo>
                                  <a:pt x="65024" y="239979"/>
                                </a:lnTo>
                                <a:lnTo>
                                  <a:pt x="65849" y="238747"/>
                                </a:lnTo>
                                <a:lnTo>
                                  <a:pt x="66141" y="237286"/>
                                </a:lnTo>
                                <a:lnTo>
                                  <a:pt x="66141" y="233476"/>
                                </a:lnTo>
                                <a:lnTo>
                                  <a:pt x="66141" y="7620"/>
                                </a:lnTo>
                                <a:lnTo>
                                  <a:pt x="66141" y="3810"/>
                                </a:lnTo>
                                <a:close/>
                              </a:path>
                            </a:pathLst>
                          </a:custGeom>
                          <a:solidFill>
                            <a:srgbClr val="000080"/>
                          </a:solidFill>
                        </wps:spPr>
                        <wps:bodyPr wrap="square" lIns="0" tIns="0" rIns="0" bIns="0" rtlCol="0">
                          <a:noAutofit/>
                        </wps:bodyPr>
                      </wps:wsp>
                      <wps:wsp>
                        <wps:cNvPr id="123" name="Graphic 123"/>
                        <wps:cNvSpPr/>
                        <wps:spPr>
                          <a:xfrm>
                            <a:off x="6492875" y="1167764"/>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344" y="241096"/>
                                </a:lnTo>
                                <a:lnTo>
                                  <a:pt x="13804" y="240804"/>
                                </a:lnTo>
                                <a:lnTo>
                                  <a:pt x="15036" y="239979"/>
                                </a:lnTo>
                                <a:lnTo>
                                  <a:pt x="15862" y="238747"/>
                                </a:lnTo>
                                <a:lnTo>
                                  <a:pt x="16154" y="237286"/>
                                </a:lnTo>
                                <a:lnTo>
                                  <a:pt x="16154" y="233476"/>
                                </a:lnTo>
                                <a:lnTo>
                                  <a:pt x="16154" y="7620"/>
                                </a:lnTo>
                                <a:lnTo>
                                  <a:pt x="16154" y="3810"/>
                                </a:lnTo>
                                <a:close/>
                              </a:path>
                            </a:pathLst>
                          </a:custGeom>
                          <a:solidFill>
                            <a:srgbClr val="000000"/>
                          </a:solidFill>
                        </wps:spPr>
                        <wps:bodyPr wrap="square" lIns="0" tIns="0" rIns="0" bIns="0" rtlCol="0">
                          <a:noAutofit/>
                        </wps:bodyPr>
                      </wps:wsp>
                      <wps:wsp>
                        <wps:cNvPr id="124" name="Graphic 124"/>
                        <wps:cNvSpPr/>
                        <wps:spPr>
                          <a:xfrm>
                            <a:off x="6403213" y="1402460"/>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331" y="241096"/>
                                </a:lnTo>
                                <a:lnTo>
                                  <a:pt x="63792" y="240804"/>
                                </a:lnTo>
                                <a:lnTo>
                                  <a:pt x="65024" y="239979"/>
                                </a:lnTo>
                                <a:lnTo>
                                  <a:pt x="65849" y="238747"/>
                                </a:lnTo>
                                <a:lnTo>
                                  <a:pt x="66141" y="237286"/>
                                </a:lnTo>
                                <a:lnTo>
                                  <a:pt x="66141" y="233476"/>
                                </a:lnTo>
                                <a:lnTo>
                                  <a:pt x="66141" y="7620"/>
                                </a:lnTo>
                                <a:lnTo>
                                  <a:pt x="66141" y="3810"/>
                                </a:lnTo>
                                <a:close/>
                              </a:path>
                            </a:pathLst>
                          </a:custGeom>
                          <a:solidFill>
                            <a:srgbClr val="000080"/>
                          </a:solidFill>
                        </wps:spPr>
                        <wps:bodyPr wrap="square" lIns="0" tIns="0" rIns="0" bIns="0" rtlCol="0">
                          <a:noAutofit/>
                        </wps:bodyPr>
                      </wps:wsp>
                      <wps:wsp>
                        <wps:cNvPr id="125" name="Graphic 125"/>
                        <wps:cNvSpPr/>
                        <wps:spPr>
                          <a:xfrm>
                            <a:off x="6492875" y="1402460"/>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344" y="241096"/>
                                </a:lnTo>
                                <a:lnTo>
                                  <a:pt x="13804" y="240804"/>
                                </a:lnTo>
                                <a:lnTo>
                                  <a:pt x="15036" y="239979"/>
                                </a:lnTo>
                                <a:lnTo>
                                  <a:pt x="15862" y="238747"/>
                                </a:lnTo>
                                <a:lnTo>
                                  <a:pt x="16154" y="237286"/>
                                </a:lnTo>
                                <a:lnTo>
                                  <a:pt x="16154" y="233476"/>
                                </a:lnTo>
                                <a:lnTo>
                                  <a:pt x="16154" y="7620"/>
                                </a:lnTo>
                                <a:lnTo>
                                  <a:pt x="16154" y="3810"/>
                                </a:lnTo>
                                <a:close/>
                              </a:path>
                            </a:pathLst>
                          </a:custGeom>
                          <a:solidFill>
                            <a:srgbClr val="000000"/>
                          </a:solidFill>
                        </wps:spPr>
                        <wps:bodyPr wrap="square" lIns="0" tIns="0" rIns="0" bIns="0" rtlCol="0">
                          <a:noAutofit/>
                        </wps:bodyPr>
                      </wps:wsp>
                      <wps:wsp>
                        <wps:cNvPr id="126" name="Graphic 126"/>
                        <wps:cNvSpPr/>
                        <wps:spPr>
                          <a:xfrm>
                            <a:off x="6403213" y="1637156"/>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331" y="241096"/>
                                </a:lnTo>
                                <a:lnTo>
                                  <a:pt x="63792" y="240804"/>
                                </a:lnTo>
                                <a:lnTo>
                                  <a:pt x="65024" y="239979"/>
                                </a:lnTo>
                                <a:lnTo>
                                  <a:pt x="65849" y="238747"/>
                                </a:lnTo>
                                <a:lnTo>
                                  <a:pt x="66141" y="237286"/>
                                </a:lnTo>
                                <a:lnTo>
                                  <a:pt x="66141" y="233476"/>
                                </a:lnTo>
                                <a:lnTo>
                                  <a:pt x="66141" y="7620"/>
                                </a:lnTo>
                                <a:lnTo>
                                  <a:pt x="66141" y="3810"/>
                                </a:lnTo>
                                <a:close/>
                              </a:path>
                            </a:pathLst>
                          </a:custGeom>
                          <a:solidFill>
                            <a:srgbClr val="000080"/>
                          </a:solidFill>
                        </wps:spPr>
                        <wps:bodyPr wrap="square" lIns="0" tIns="0" rIns="0" bIns="0" rtlCol="0">
                          <a:noAutofit/>
                        </wps:bodyPr>
                      </wps:wsp>
                      <wps:wsp>
                        <wps:cNvPr id="127" name="Graphic 127"/>
                        <wps:cNvSpPr/>
                        <wps:spPr>
                          <a:xfrm>
                            <a:off x="6492875" y="1637156"/>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344" y="241096"/>
                                </a:lnTo>
                                <a:lnTo>
                                  <a:pt x="13804" y="240804"/>
                                </a:lnTo>
                                <a:lnTo>
                                  <a:pt x="15036" y="239979"/>
                                </a:lnTo>
                                <a:lnTo>
                                  <a:pt x="15862" y="238747"/>
                                </a:lnTo>
                                <a:lnTo>
                                  <a:pt x="16154" y="237286"/>
                                </a:lnTo>
                                <a:lnTo>
                                  <a:pt x="16154" y="233476"/>
                                </a:lnTo>
                                <a:lnTo>
                                  <a:pt x="16154" y="7620"/>
                                </a:lnTo>
                                <a:lnTo>
                                  <a:pt x="16154" y="3810"/>
                                </a:lnTo>
                                <a:close/>
                              </a:path>
                            </a:pathLst>
                          </a:custGeom>
                          <a:solidFill>
                            <a:srgbClr val="000000"/>
                          </a:solidFill>
                        </wps:spPr>
                        <wps:bodyPr wrap="square" lIns="0" tIns="0" rIns="0" bIns="0" rtlCol="0">
                          <a:noAutofit/>
                        </wps:bodyPr>
                      </wps:wsp>
                      <wps:wsp>
                        <wps:cNvPr id="128" name="Graphic 128"/>
                        <wps:cNvSpPr/>
                        <wps:spPr>
                          <a:xfrm>
                            <a:off x="6403213" y="1871852"/>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331" y="241096"/>
                                </a:lnTo>
                                <a:lnTo>
                                  <a:pt x="63792" y="240804"/>
                                </a:lnTo>
                                <a:lnTo>
                                  <a:pt x="65024" y="239979"/>
                                </a:lnTo>
                                <a:lnTo>
                                  <a:pt x="65849" y="238747"/>
                                </a:lnTo>
                                <a:lnTo>
                                  <a:pt x="66141" y="237286"/>
                                </a:lnTo>
                                <a:lnTo>
                                  <a:pt x="66141" y="233476"/>
                                </a:lnTo>
                                <a:lnTo>
                                  <a:pt x="66141" y="7620"/>
                                </a:lnTo>
                                <a:lnTo>
                                  <a:pt x="66141" y="3810"/>
                                </a:lnTo>
                                <a:close/>
                              </a:path>
                            </a:pathLst>
                          </a:custGeom>
                          <a:solidFill>
                            <a:srgbClr val="000080"/>
                          </a:solidFill>
                        </wps:spPr>
                        <wps:bodyPr wrap="square" lIns="0" tIns="0" rIns="0" bIns="0" rtlCol="0">
                          <a:noAutofit/>
                        </wps:bodyPr>
                      </wps:wsp>
                      <wps:wsp>
                        <wps:cNvPr id="129" name="Graphic 129"/>
                        <wps:cNvSpPr/>
                        <wps:spPr>
                          <a:xfrm>
                            <a:off x="6492875" y="1871852"/>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344" y="241096"/>
                                </a:lnTo>
                                <a:lnTo>
                                  <a:pt x="13804" y="240804"/>
                                </a:lnTo>
                                <a:lnTo>
                                  <a:pt x="15036" y="239979"/>
                                </a:lnTo>
                                <a:lnTo>
                                  <a:pt x="15862" y="238747"/>
                                </a:lnTo>
                                <a:lnTo>
                                  <a:pt x="16154" y="237286"/>
                                </a:lnTo>
                                <a:lnTo>
                                  <a:pt x="16154" y="233476"/>
                                </a:lnTo>
                                <a:lnTo>
                                  <a:pt x="16154" y="7620"/>
                                </a:lnTo>
                                <a:lnTo>
                                  <a:pt x="16154" y="3810"/>
                                </a:lnTo>
                                <a:close/>
                              </a:path>
                            </a:pathLst>
                          </a:custGeom>
                          <a:solidFill>
                            <a:srgbClr val="000000"/>
                          </a:solidFill>
                        </wps:spPr>
                        <wps:bodyPr wrap="square" lIns="0" tIns="0" rIns="0" bIns="0" rtlCol="0">
                          <a:noAutofit/>
                        </wps:bodyPr>
                      </wps:wsp>
                      <wps:wsp>
                        <wps:cNvPr id="130" name="Graphic 130"/>
                        <wps:cNvSpPr/>
                        <wps:spPr>
                          <a:xfrm>
                            <a:off x="6403213" y="2106853"/>
                            <a:ext cx="66675" cy="241300"/>
                          </a:xfrm>
                          <a:custGeom>
                            <a:avLst/>
                            <a:gdLst/>
                            <a:ahLst/>
                            <a:cxnLst/>
                            <a:rect l="l" t="t" r="r" b="b"/>
                            <a:pathLst>
                              <a:path w="66675" h="24130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331" y="240792"/>
                                </a:lnTo>
                                <a:lnTo>
                                  <a:pt x="63792" y="240499"/>
                                </a:lnTo>
                                <a:lnTo>
                                  <a:pt x="65024" y="239674"/>
                                </a:lnTo>
                                <a:lnTo>
                                  <a:pt x="65849" y="238442"/>
                                </a:lnTo>
                                <a:lnTo>
                                  <a:pt x="66141" y="236982"/>
                                </a:lnTo>
                                <a:lnTo>
                                  <a:pt x="66141" y="233172"/>
                                </a:lnTo>
                                <a:lnTo>
                                  <a:pt x="66141" y="7620"/>
                                </a:lnTo>
                                <a:lnTo>
                                  <a:pt x="66141" y="3810"/>
                                </a:lnTo>
                                <a:close/>
                              </a:path>
                            </a:pathLst>
                          </a:custGeom>
                          <a:solidFill>
                            <a:srgbClr val="000080"/>
                          </a:solidFill>
                        </wps:spPr>
                        <wps:bodyPr wrap="square" lIns="0" tIns="0" rIns="0" bIns="0" rtlCol="0">
                          <a:noAutofit/>
                        </wps:bodyPr>
                      </wps:wsp>
                      <wps:wsp>
                        <wps:cNvPr id="131" name="Graphic 131"/>
                        <wps:cNvSpPr/>
                        <wps:spPr>
                          <a:xfrm>
                            <a:off x="6492875" y="2106853"/>
                            <a:ext cx="16510" cy="241300"/>
                          </a:xfrm>
                          <a:custGeom>
                            <a:avLst/>
                            <a:gdLst/>
                            <a:ahLst/>
                            <a:cxnLst/>
                            <a:rect l="l" t="t" r="r" b="b"/>
                            <a:pathLst>
                              <a:path w="16510" h="24130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344" y="240792"/>
                                </a:lnTo>
                                <a:lnTo>
                                  <a:pt x="13804" y="240499"/>
                                </a:lnTo>
                                <a:lnTo>
                                  <a:pt x="15036" y="239674"/>
                                </a:lnTo>
                                <a:lnTo>
                                  <a:pt x="15862" y="238442"/>
                                </a:lnTo>
                                <a:lnTo>
                                  <a:pt x="16154" y="236982"/>
                                </a:lnTo>
                                <a:lnTo>
                                  <a:pt x="16154" y="233172"/>
                                </a:lnTo>
                                <a:lnTo>
                                  <a:pt x="16154" y="7620"/>
                                </a:lnTo>
                                <a:lnTo>
                                  <a:pt x="16154" y="3810"/>
                                </a:lnTo>
                                <a:close/>
                              </a:path>
                            </a:pathLst>
                          </a:custGeom>
                          <a:solidFill>
                            <a:srgbClr val="000000"/>
                          </a:solidFill>
                        </wps:spPr>
                        <wps:bodyPr wrap="square" lIns="0" tIns="0" rIns="0" bIns="0" rtlCol="0">
                          <a:noAutofit/>
                        </wps:bodyPr>
                      </wps:wsp>
                      <wps:wsp>
                        <wps:cNvPr id="132" name="Graphic 132"/>
                        <wps:cNvSpPr/>
                        <wps:spPr>
                          <a:xfrm>
                            <a:off x="6403213" y="2341524"/>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33" name="Graphic 133"/>
                        <wps:cNvSpPr/>
                        <wps:spPr>
                          <a:xfrm>
                            <a:off x="6492875" y="2341524"/>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34" name="Graphic 134"/>
                        <wps:cNvSpPr/>
                        <wps:spPr>
                          <a:xfrm>
                            <a:off x="6403213" y="2577744"/>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35" name="Graphic 135"/>
                        <wps:cNvSpPr/>
                        <wps:spPr>
                          <a:xfrm>
                            <a:off x="6492875" y="2577744"/>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36" name="Graphic 136"/>
                        <wps:cNvSpPr/>
                        <wps:spPr>
                          <a:xfrm>
                            <a:off x="6403213" y="2813964"/>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37" name="Graphic 137"/>
                        <wps:cNvSpPr/>
                        <wps:spPr>
                          <a:xfrm>
                            <a:off x="6492875" y="2813964"/>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38" name="Graphic 138"/>
                        <wps:cNvSpPr/>
                        <wps:spPr>
                          <a:xfrm>
                            <a:off x="6403213" y="3050184"/>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39" name="Graphic 139"/>
                        <wps:cNvSpPr/>
                        <wps:spPr>
                          <a:xfrm>
                            <a:off x="6492875" y="3050184"/>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40" name="Graphic 140"/>
                        <wps:cNvSpPr/>
                        <wps:spPr>
                          <a:xfrm>
                            <a:off x="6403213" y="3286353"/>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41" name="Graphic 141"/>
                        <wps:cNvSpPr/>
                        <wps:spPr>
                          <a:xfrm>
                            <a:off x="6492875" y="3286353"/>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42" name="Graphic 142"/>
                        <wps:cNvSpPr/>
                        <wps:spPr>
                          <a:xfrm>
                            <a:off x="6403213" y="3522573"/>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43" name="Graphic 143"/>
                        <wps:cNvSpPr/>
                        <wps:spPr>
                          <a:xfrm>
                            <a:off x="6492875" y="3522573"/>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44" name="Graphic 144"/>
                        <wps:cNvSpPr/>
                        <wps:spPr>
                          <a:xfrm>
                            <a:off x="6403213" y="3758793"/>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45" name="Graphic 145"/>
                        <wps:cNvSpPr/>
                        <wps:spPr>
                          <a:xfrm>
                            <a:off x="6492875" y="3758793"/>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46" name="Graphic 146"/>
                        <wps:cNvSpPr/>
                        <wps:spPr>
                          <a:xfrm>
                            <a:off x="6403213" y="399531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47" name="Graphic 147"/>
                        <wps:cNvSpPr/>
                        <wps:spPr>
                          <a:xfrm>
                            <a:off x="6492875" y="399531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48" name="Graphic 148"/>
                        <wps:cNvSpPr/>
                        <wps:spPr>
                          <a:xfrm>
                            <a:off x="6403213" y="423153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49" name="Graphic 149"/>
                        <wps:cNvSpPr/>
                        <wps:spPr>
                          <a:xfrm>
                            <a:off x="6492875" y="423153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50" name="Graphic 150"/>
                        <wps:cNvSpPr/>
                        <wps:spPr>
                          <a:xfrm>
                            <a:off x="6403213" y="446775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51" name="Graphic 151"/>
                        <wps:cNvSpPr/>
                        <wps:spPr>
                          <a:xfrm>
                            <a:off x="6492875" y="446775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52" name="Graphic 152"/>
                        <wps:cNvSpPr/>
                        <wps:spPr>
                          <a:xfrm>
                            <a:off x="6403213" y="4703977"/>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53" name="Graphic 153"/>
                        <wps:cNvSpPr/>
                        <wps:spPr>
                          <a:xfrm>
                            <a:off x="6492875" y="4703977"/>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54" name="Graphic 154"/>
                        <wps:cNvSpPr/>
                        <wps:spPr>
                          <a:xfrm>
                            <a:off x="6403213" y="494019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55" name="Graphic 155"/>
                        <wps:cNvSpPr/>
                        <wps:spPr>
                          <a:xfrm>
                            <a:off x="6492875" y="494019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56" name="Graphic 156"/>
                        <wps:cNvSpPr/>
                        <wps:spPr>
                          <a:xfrm>
                            <a:off x="6403213" y="5176494"/>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57" name="Graphic 157"/>
                        <wps:cNvSpPr/>
                        <wps:spPr>
                          <a:xfrm>
                            <a:off x="6492875" y="5176494"/>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58" name="Graphic 158"/>
                        <wps:cNvSpPr/>
                        <wps:spPr>
                          <a:xfrm>
                            <a:off x="6403213" y="5412714"/>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59" name="Graphic 159"/>
                        <wps:cNvSpPr/>
                        <wps:spPr>
                          <a:xfrm>
                            <a:off x="6492875" y="5412714"/>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60" name="Graphic 160"/>
                        <wps:cNvSpPr/>
                        <wps:spPr>
                          <a:xfrm>
                            <a:off x="6403213" y="5648934"/>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31"/>
                                </a:lnTo>
                                <a:lnTo>
                                  <a:pt x="3810" y="242011"/>
                                </a:lnTo>
                                <a:lnTo>
                                  <a:pt x="62331" y="242011"/>
                                </a:lnTo>
                                <a:lnTo>
                                  <a:pt x="63792" y="241731"/>
                                </a:lnTo>
                                <a:lnTo>
                                  <a:pt x="65024" y="240893"/>
                                </a:lnTo>
                                <a:lnTo>
                                  <a:pt x="65849" y="239661"/>
                                </a:lnTo>
                                <a:lnTo>
                                  <a:pt x="66141" y="238201"/>
                                </a:lnTo>
                                <a:lnTo>
                                  <a:pt x="66141" y="234403"/>
                                </a:lnTo>
                                <a:lnTo>
                                  <a:pt x="66141" y="7620"/>
                                </a:lnTo>
                                <a:lnTo>
                                  <a:pt x="66141" y="3810"/>
                                </a:lnTo>
                                <a:close/>
                              </a:path>
                            </a:pathLst>
                          </a:custGeom>
                          <a:solidFill>
                            <a:srgbClr val="000080"/>
                          </a:solidFill>
                        </wps:spPr>
                        <wps:bodyPr wrap="square" lIns="0" tIns="0" rIns="0" bIns="0" rtlCol="0">
                          <a:noAutofit/>
                        </wps:bodyPr>
                      </wps:wsp>
                      <wps:wsp>
                        <wps:cNvPr id="161" name="Graphic 161"/>
                        <wps:cNvSpPr/>
                        <wps:spPr>
                          <a:xfrm>
                            <a:off x="6492875" y="5648934"/>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31"/>
                                </a:lnTo>
                                <a:lnTo>
                                  <a:pt x="3810" y="242011"/>
                                </a:lnTo>
                                <a:lnTo>
                                  <a:pt x="12344" y="242011"/>
                                </a:lnTo>
                                <a:lnTo>
                                  <a:pt x="13804" y="241731"/>
                                </a:lnTo>
                                <a:lnTo>
                                  <a:pt x="15036" y="240893"/>
                                </a:lnTo>
                                <a:lnTo>
                                  <a:pt x="15862" y="239661"/>
                                </a:lnTo>
                                <a:lnTo>
                                  <a:pt x="16154" y="238201"/>
                                </a:lnTo>
                                <a:lnTo>
                                  <a:pt x="16154" y="234403"/>
                                </a:lnTo>
                                <a:lnTo>
                                  <a:pt x="16154" y="7620"/>
                                </a:lnTo>
                                <a:lnTo>
                                  <a:pt x="16154" y="3810"/>
                                </a:lnTo>
                                <a:close/>
                              </a:path>
                            </a:pathLst>
                          </a:custGeom>
                          <a:solidFill>
                            <a:srgbClr val="000000"/>
                          </a:solidFill>
                        </wps:spPr>
                        <wps:bodyPr wrap="square" lIns="0" tIns="0" rIns="0" bIns="0" rtlCol="0">
                          <a:noAutofit/>
                        </wps:bodyPr>
                      </wps:wsp>
                      <wps:wsp>
                        <wps:cNvPr id="162" name="Graphic 162"/>
                        <wps:cNvSpPr/>
                        <wps:spPr>
                          <a:xfrm>
                            <a:off x="6403213" y="5885471"/>
                            <a:ext cx="66675" cy="241935"/>
                          </a:xfrm>
                          <a:custGeom>
                            <a:avLst/>
                            <a:gdLst/>
                            <a:ahLst/>
                            <a:cxnLst/>
                            <a:rect l="l" t="t" r="r" b="b"/>
                            <a:pathLst>
                              <a:path w="66675" h="241935">
                                <a:moveTo>
                                  <a:pt x="66141" y="3797"/>
                                </a:moveTo>
                                <a:lnTo>
                                  <a:pt x="65849" y="2336"/>
                                </a:lnTo>
                                <a:lnTo>
                                  <a:pt x="65024" y="1104"/>
                                </a:lnTo>
                                <a:lnTo>
                                  <a:pt x="63792" y="279"/>
                                </a:lnTo>
                                <a:lnTo>
                                  <a:pt x="62331" y="0"/>
                                </a:lnTo>
                                <a:lnTo>
                                  <a:pt x="3810" y="0"/>
                                </a:lnTo>
                                <a:lnTo>
                                  <a:pt x="2349" y="279"/>
                                </a:lnTo>
                                <a:lnTo>
                                  <a:pt x="1117" y="1104"/>
                                </a:lnTo>
                                <a:lnTo>
                                  <a:pt x="292" y="2336"/>
                                </a:lnTo>
                                <a:lnTo>
                                  <a:pt x="0" y="3797"/>
                                </a:lnTo>
                                <a:lnTo>
                                  <a:pt x="0" y="237883"/>
                                </a:lnTo>
                                <a:lnTo>
                                  <a:pt x="292" y="239344"/>
                                </a:lnTo>
                                <a:lnTo>
                                  <a:pt x="1117" y="240576"/>
                                </a:lnTo>
                                <a:lnTo>
                                  <a:pt x="2349" y="241401"/>
                                </a:lnTo>
                                <a:lnTo>
                                  <a:pt x="3810" y="241693"/>
                                </a:lnTo>
                                <a:lnTo>
                                  <a:pt x="62331" y="241693"/>
                                </a:lnTo>
                                <a:lnTo>
                                  <a:pt x="63792" y="241401"/>
                                </a:lnTo>
                                <a:lnTo>
                                  <a:pt x="65024" y="240576"/>
                                </a:lnTo>
                                <a:lnTo>
                                  <a:pt x="65849" y="239344"/>
                                </a:lnTo>
                                <a:lnTo>
                                  <a:pt x="66141" y="237883"/>
                                </a:lnTo>
                                <a:lnTo>
                                  <a:pt x="66141" y="234073"/>
                                </a:lnTo>
                                <a:lnTo>
                                  <a:pt x="66141" y="7607"/>
                                </a:lnTo>
                                <a:lnTo>
                                  <a:pt x="66141" y="3797"/>
                                </a:lnTo>
                                <a:close/>
                              </a:path>
                            </a:pathLst>
                          </a:custGeom>
                          <a:solidFill>
                            <a:srgbClr val="000080"/>
                          </a:solidFill>
                        </wps:spPr>
                        <wps:bodyPr wrap="square" lIns="0" tIns="0" rIns="0" bIns="0" rtlCol="0">
                          <a:noAutofit/>
                        </wps:bodyPr>
                      </wps:wsp>
                      <wps:wsp>
                        <wps:cNvPr id="163" name="Graphic 163"/>
                        <wps:cNvSpPr/>
                        <wps:spPr>
                          <a:xfrm>
                            <a:off x="6492875" y="5885471"/>
                            <a:ext cx="16510" cy="241935"/>
                          </a:xfrm>
                          <a:custGeom>
                            <a:avLst/>
                            <a:gdLst/>
                            <a:ahLst/>
                            <a:cxnLst/>
                            <a:rect l="l" t="t" r="r" b="b"/>
                            <a:pathLst>
                              <a:path w="16510" h="241935">
                                <a:moveTo>
                                  <a:pt x="16154" y="3797"/>
                                </a:moveTo>
                                <a:lnTo>
                                  <a:pt x="15862" y="2336"/>
                                </a:lnTo>
                                <a:lnTo>
                                  <a:pt x="15036" y="1104"/>
                                </a:lnTo>
                                <a:lnTo>
                                  <a:pt x="13804" y="279"/>
                                </a:lnTo>
                                <a:lnTo>
                                  <a:pt x="12344" y="0"/>
                                </a:lnTo>
                                <a:lnTo>
                                  <a:pt x="3810" y="0"/>
                                </a:lnTo>
                                <a:lnTo>
                                  <a:pt x="2349" y="279"/>
                                </a:lnTo>
                                <a:lnTo>
                                  <a:pt x="1117" y="1104"/>
                                </a:lnTo>
                                <a:lnTo>
                                  <a:pt x="292" y="2336"/>
                                </a:lnTo>
                                <a:lnTo>
                                  <a:pt x="0" y="3797"/>
                                </a:lnTo>
                                <a:lnTo>
                                  <a:pt x="0" y="237883"/>
                                </a:lnTo>
                                <a:lnTo>
                                  <a:pt x="292" y="239344"/>
                                </a:lnTo>
                                <a:lnTo>
                                  <a:pt x="1117" y="240576"/>
                                </a:lnTo>
                                <a:lnTo>
                                  <a:pt x="2349" y="241401"/>
                                </a:lnTo>
                                <a:lnTo>
                                  <a:pt x="3810" y="241693"/>
                                </a:lnTo>
                                <a:lnTo>
                                  <a:pt x="12344" y="241693"/>
                                </a:lnTo>
                                <a:lnTo>
                                  <a:pt x="13804" y="241401"/>
                                </a:lnTo>
                                <a:lnTo>
                                  <a:pt x="15036" y="240576"/>
                                </a:lnTo>
                                <a:lnTo>
                                  <a:pt x="15862" y="239344"/>
                                </a:lnTo>
                                <a:lnTo>
                                  <a:pt x="16154" y="237883"/>
                                </a:lnTo>
                                <a:lnTo>
                                  <a:pt x="16154" y="234073"/>
                                </a:lnTo>
                                <a:lnTo>
                                  <a:pt x="16154" y="7607"/>
                                </a:lnTo>
                                <a:lnTo>
                                  <a:pt x="16154" y="3797"/>
                                </a:lnTo>
                                <a:close/>
                              </a:path>
                            </a:pathLst>
                          </a:custGeom>
                          <a:solidFill>
                            <a:srgbClr val="000000"/>
                          </a:solidFill>
                        </wps:spPr>
                        <wps:bodyPr wrap="square" lIns="0" tIns="0" rIns="0" bIns="0" rtlCol="0">
                          <a:noAutofit/>
                        </wps:bodyPr>
                      </wps:wsp>
                      <wps:wsp>
                        <wps:cNvPr id="164" name="Graphic 164"/>
                        <wps:cNvSpPr/>
                        <wps:spPr>
                          <a:xfrm>
                            <a:off x="6403213" y="6121679"/>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65" name="Graphic 165"/>
                        <wps:cNvSpPr/>
                        <wps:spPr>
                          <a:xfrm>
                            <a:off x="6492875" y="6121679"/>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66" name="Graphic 166"/>
                        <wps:cNvSpPr/>
                        <wps:spPr>
                          <a:xfrm>
                            <a:off x="6403213" y="6357899"/>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67" name="Graphic 167"/>
                        <wps:cNvSpPr/>
                        <wps:spPr>
                          <a:xfrm>
                            <a:off x="6492875" y="6357899"/>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68" name="Graphic 168"/>
                        <wps:cNvSpPr/>
                        <wps:spPr>
                          <a:xfrm>
                            <a:off x="6403213" y="6594119"/>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69" name="Graphic 169"/>
                        <wps:cNvSpPr/>
                        <wps:spPr>
                          <a:xfrm>
                            <a:off x="6492875" y="6594119"/>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70" name="Graphic 170"/>
                        <wps:cNvSpPr/>
                        <wps:spPr>
                          <a:xfrm>
                            <a:off x="6403213" y="683033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71" name="Graphic 171"/>
                        <wps:cNvSpPr/>
                        <wps:spPr>
                          <a:xfrm>
                            <a:off x="6492875" y="683033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72" name="Graphic 172"/>
                        <wps:cNvSpPr/>
                        <wps:spPr>
                          <a:xfrm>
                            <a:off x="6403213" y="7066508"/>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73" name="Graphic 173"/>
                        <wps:cNvSpPr/>
                        <wps:spPr>
                          <a:xfrm>
                            <a:off x="6492875" y="7066508"/>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74" name="Graphic 174"/>
                        <wps:cNvSpPr/>
                        <wps:spPr>
                          <a:xfrm>
                            <a:off x="6403213" y="7302728"/>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75" name="Graphic 175"/>
                        <wps:cNvSpPr/>
                        <wps:spPr>
                          <a:xfrm>
                            <a:off x="6492875" y="7302728"/>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76" name="Graphic 176"/>
                        <wps:cNvSpPr/>
                        <wps:spPr>
                          <a:xfrm>
                            <a:off x="6403213" y="7538948"/>
                            <a:ext cx="66675" cy="242570"/>
                          </a:xfrm>
                          <a:custGeom>
                            <a:avLst/>
                            <a:gdLst/>
                            <a:ahLst/>
                            <a:cxnLst/>
                            <a:rect l="l" t="t" r="r" b="b"/>
                            <a:pathLst>
                              <a:path w="66675" h="242570">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331" y="242011"/>
                                </a:lnTo>
                                <a:lnTo>
                                  <a:pt x="63792" y="241719"/>
                                </a:lnTo>
                                <a:lnTo>
                                  <a:pt x="65024" y="240893"/>
                                </a:lnTo>
                                <a:lnTo>
                                  <a:pt x="65849" y="239661"/>
                                </a:lnTo>
                                <a:lnTo>
                                  <a:pt x="66141" y="238201"/>
                                </a:lnTo>
                                <a:lnTo>
                                  <a:pt x="66141" y="234391"/>
                                </a:lnTo>
                                <a:lnTo>
                                  <a:pt x="66141" y="7620"/>
                                </a:lnTo>
                                <a:lnTo>
                                  <a:pt x="66141" y="3810"/>
                                </a:lnTo>
                                <a:close/>
                              </a:path>
                            </a:pathLst>
                          </a:custGeom>
                          <a:solidFill>
                            <a:srgbClr val="000080"/>
                          </a:solidFill>
                        </wps:spPr>
                        <wps:bodyPr wrap="square" lIns="0" tIns="0" rIns="0" bIns="0" rtlCol="0">
                          <a:noAutofit/>
                        </wps:bodyPr>
                      </wps:wsp>
                      <wps:wsp>
                        <wps:cNvPr id="177" name="Graphic 177"/>
                        <wps:cNvSpPr/>
                        <wps:spPr>
                          <a:xfrm>
                            <a:off x="6492875" y="7538948"/>
                            <a:ext cx="16510" cy="242570"/>
                          </a:xfrm>
                          <a:custGeom>
                            <a:avLst/>
                            <a:gdLst/>
                            <a:ahLst/>
                            <a:cxnLst/>
                            <a:rect l="l" t="t" r="r" b="b"/>
                            <a:pathLst>
                              <a:path w="16510" h="242570">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344" y="242011"/>
                                </a:lnTo>
                                <a:lnTo>
                                  <a:pt x="13804" y="241719"/>
                                </a:lnTo>
                                <a:lnTo>
                                  <a:pt x="15036" y="240893"/>
                                </a:lnTo>
                                <a:lnTo>
                                  <a:pt x="15862" y="239661"/>
                                </a:lnTo>
                                <a:lnTo>
                                  <a:pt x="16154" y="238201"/>
                                </a:lnTo>
                                <a:lnTo>
                                  <a:pt x="16154" y="234391"/>
                                </a:lnTo>
                                <a:lnTo>
                                  <a:pt x="16154" y="7620"/>
                                </a:lnTo>
                                <a:lnTo>
                                  <a:pt x="16154" y="3810"/>
                                </a:lnTo>
                                <a:close/>
                              </a:path>
                            </a:pathLst>
                          </a:custGeom>
                          <a:solidFill>
                            <a:srgbClr val="000000"/>
                          </a:solidFill>
                        </wps:spPr>
                        <wps:bodyPr wrap="square" lIns="0" tIns="0" rIns="0" bIns="0" rtlCol="0">
                          <a:noAutofit/>
                        </wps:bodyPr>
                      </wps:wsp>
                      <wps:wsp>
                        <wps:cNvPr id="178" name="Graphic 178"/>
                        <wps:cNvSpPr/>
                        <wps:spPr>
                          <a:xfrm>
                            <a:off x="6403213" y="7775473"/>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79" name="Graphic 179"/>
                        <wps:cNvSpPr/>
                        <wps:spPr>
                          <a:xfrm>
                            <a:off x="6492875" y="7775473"/>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80" name="Graphic 180"/>
                        <wps:cNvSpPr/>
                        <wps:spPr>
                          <a:xfrm>
                            <a:off x="6403213" y="801171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81" name="Graphic 181"/>
                        <wps:cNvSpPr/>
                        <wps:spPr>
                          <a:xfrm>
                            <a:off x="6492875" y="801171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82" name="Graphic 182"/>
                        <wps:cNvSpPr/>
                        <wps:spPr>
                          <a:xfrm>
                            <a:off x="6403213" y="8247938"/>
                            <a:ext cx="66675" cy="241935"/>
                          </a:xfrm>
                          <a:custGeom>
                            <a:avLst/>
                            <a:gdLst/>
                            <a:ahLst/>
                            <a:cxnLst/>
                            <a:rect l="l" t="t" r="r" b="b"/>
                            <a:pathLst>
                              <a:path w="66675" h="241935">
                                <a:moveTo>
                                  <a:pt x="66141" y="3810"/>
                                </a:moveTo>
                                <a:lnTo>
                                  <a:pt x="65849" y="2349"/>
                                </a:lnTo>
                                <a:lnTo>
                                  <a:pt x="65024" y="1117"/>
                                </a:lnTo>
                                <a:lnTo>
                                  <a:pt x="63792" y="292"/>
                                </a:lnTo>
                                <a:lnTo>
                                  <a:pt x="62331"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331" y="241706"/>
                                </a:lnTo>
                                <a:lnTo>
                                  <a:pt x="63792" y="241414"/>
                                </a:lnTo>
                                <a:lnTo>
                                  <a:pt x="65024" y="240588"/>
                                </a:lnTo>
                                <a:lnTo>
                                  <a:pt x="65849" y="239356"/>
                                </a:lnTo>
                                <a:lnTo>
                                  <a:pt x="66141" y="237896"/>
                                </a:lnTo>
                                <a:lnTo>
                                  <a:pt x="66141" y="234086"/>
                                </a:lnTo>
                                <a:lnTo>
                                  <a:pt x="66141" y="7620"/>
                                </a:lnTo>
                                <a:lnTo>
                                  <a:pt x="66141" y="3810"/>
                                </a:lnTo>
                                <a:close/>
                              </a:path>
                            </a:pathLst>
                          </a:custGeom>
                          <a:solidFill>
                            <a:srgbClr val="000080"/>
                          </a:solidFill>
                        </wps:spPr>
                        <wps:bodyPr wrap="square" lIns="0" tIns="0" rIns="0" bIns="0" rtlCol="0">
                          <a:noAutofit/>
                        </wps:bodyPr>
                      </wps:wsp>
                      <wps:wsp>
                        <wps:cNvPr id="183" name="Graphic 183"/>
                        <wps:cNvSpPr/>
                        <wps:spPr>
                          <a:xfrm>
                            <a:off x="6492875" y="8247938"/>
                            <a:ext cx="16510" cy="241935"/>
                          </a:xfrm>
                          <a:custGeom>
                            <a:avLst/>
                            <a:gdLst/>
                            <a:ahLst/>
                            <a:cxnLst/>
                            <a:rect l="l" t="t" r="r" b="b"/>
                            <a:pathLst>
                              <a:path w="16510" h="241935">
                                <a:moveTo>
                                  <a:pt x="16154" y="3810"/>
                                </a:moveTo>
                                <a:lnTo>
                                  <a:pt x="15862" y="2349"/>
                                </a:lnTo>
                                <a:lnTo>
                                  <a:pt x="15036" y="1117"/>
                                </a:lnTo>
                                <a:lnTo>
                                  <a:pt x="13804" y="292"/>
                                </a:lnTo>
                                <a:lnTo>
                                  <a:pt x="12344"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344" y="241706"/>
                                </a:lnTo>
                                <a:lnTo>
                                  <a:pt x="13804" y="241414"/>
                                </a:lnTo>
                                <a:lnTo>
                                  <a:pt x="15036" y="240588"/>
                                </a:lnTo>
                                <a:lnTo>
                                  <a:pt x="15862" y="239356"/>
                                </a:lnTo>
                                <a:lnTo>
                                  <a:pt x="16154" y="237896"/>
                                </a:lnTo>
                                <a:lnTo>
                                  <a:pt x="16154" y="234086"/>
                                </a:lnTo>
                                <a:lnTo>
                                  <a:pt x="16154" y="7620"/>
                                </a:lnTo>
                                <a:lnTo>
                                  <a:pt x="16154" y="3810"/>
                                </a:lnTo>
                                <a:close/>
                              </a:path>
                            </a:pathLst>
                          </a:custGeom>
                          <a:solidFill>
                            <a:srgbClr val="000000"/>
                          </a:solidFill>
                        </wps:spPr>
                        <wps:bodyPr wrap="square" lIns="0" tIns="0" rIns="0" bIns="0" rtlCol="0">
                          <a:noAutofit/>
                        </wps:bodyPr>
                      </wps:wsp>
                      <wps:wsp>
                        <wps:cNvPr id="184" name="Graphic 184"/>
                        <wps:cNvSpPr/>
                        <wps:spPr>
                          <a:xfrm>
                            <a:off x="39928" y="228904"/>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026" y="240792"/>
                                </a:lnTo>
                                <a:lnTo>
                                  <a:pt x="63487" y="240499"/>
                                </a:lnTo>
                                <a:lnTo>
                                  <a:pt x="64719" y="239674"/>
                                </a:lnTo>
                                <a:lnTo>
                                  <a:pt x="65544" y="238442"/>
                                </a:lnTo>
                                <a:lnTo>
                                  <a:pt x="65836" y="236982"/>
                                </a:lnTo>
                                <a:lnTo>
                                  <a:pt x="65836" y="233172"/>
                                </a:lnTo>
                                <a:lnTo>
                                  <a:pt x="65836" y="7620"/>
                                </a:lnTo>
                                <a:lnTo>
                                  <a:pt x="65836" y="3810"/>
                                </a:lnTo>
                                <a:close/>
                              </a:path>
                            </a:pathLst>
                          </a:custGeom>
                          <a:solidFill>
                            <a:srgbClr val="000080"/>
                          </a:solidFill>
                        </wps:spPr>
                        <wps:bodyPr wrap="square" lIns="0" tIns="0" rIns="0" bIns="0" rtlCol="0">
                          <a:noAutofit/>
                        </wps:bodyPr>
                      </wps:wsp>
                      <wps:wsp>
                        <wps:cNvPr id="185" name="Graphic 185"/>
                        <wps:cNvSpPr/>
                        <wps:spPr>
                          <a:xfrm>
                            <a:off x="0" y="228904"/>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649" y="240792"/>
                                </a:lnTo>
                                <a:lnTo>
                                  <a:pt x="14109" y="240499"/>
                                </a:lnTo>
                                <a:lnTo>
                                  <a:pt x="15341" y="239674"/>
                                </a:lnTo>
                                <a:lnTo>
                                  <a:pt x="16167" y="238442"/>
                                </a:lnTo>
                                <a:lnTo>
                                  <a:pt x="16459" y="236982"/>
                                </a:lnTo>
                                <a:lnTo>
                                  <a:pt x="16459" y="233172"/>
                                </a:lnTo>
                                <a:lnTo>
                                  <a:pt x="16459" y="7620"/>
                                </a:lnTo>
                                <a:lnTo>
                                  <a:pt x="16459" y="3810"/>
                                </a:lnTo>
                                <a:close/>
                              </a:path>
                            </a:pathLst>
                          </a:custGeom>
                          <a:solidFill>
                            <a:srgbClr val="000000"/>
                          </a:solidFill>
                        </wps:spPr>
                        <wps:bodyPr wrap="square" lIns="0" tIns="0" rIns="0" bIns="0" rtlCol="0">
                          <a:noAutofit/>
                        </wps:bodyPr>
                      </wps:wsp>
                      <wps:wsp>
                        <wps:cNvPr id="186" name="Graphic 186"/>
                        <wps:cNvSpPr/>
                        <wps:spPr>
                          <a:xfrm>
                            <a:off x="39928" y="463600"/>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026" y="240792"/>
                                </a:lnTo>
                                <a:lnTo>
                                  <a:pt x="63487" y="240499"/>
                                </a:lnTo>
                                <a:lnTo>
                                  <a:pt x="64719" y="239674"/>
                                </a:lnTo>
                                <a:lnTo>
                                  <a:pt x="65544" y="238442"/>
                                </a:lnTo>
                                <a:lnTo>
                                  <a:pt x="65836" y="236982"/>
                                </a:lnTo>
                                <a:lnTo>
                                  <a:pt x="65836" y="233172"/>
                                </a:lnTo>
                                <a:lnTo>
                                  <a:pt x="65836" y="7620"/>
                                </a:lnTo>
                                <a:lnTo>
                                  <a:pt x="65836" y="3810"/>
                                </a:lnTo>
                                <a:close/>
                              </a:path>
                            </a:pathLst>
                          </a:custGeom>
                          <a:solidFill>
                            <a:srgbClr val="000080"/>
                          </a:solidFill>
                        </wps:spPr>
                        <wps:bodyPr wrap="square" lIns="0" tIns="0" rIns="0" bIns="0" rtlCol="0">
                          <a:noAutofit/>
                        </wps:bodyPr>
                      </wps:wsp>
                      <wps:wsp>
                        <wps:cNvPr id="187" name="Graphic 187"/>
                        <wps:cNvSpPr/>
                        <wps:spPr>
                          <a:xfrm>
                            <a:off x="0" y="463600"/>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649" y="240792"/>
                                </a:lnTo>
                                <a:lnTo>
                                  <a:pt x="14109" y="240499"/>
                                </a:lnTo>
                                <a:lnTo>
                                  <a:pt x="15341" y="239674"/>
                                </a:lnTo>
                                <a:lnTo>
                                  <a:pt x="16167" y="238442"/>
                                </a:lnTo>
                                <a:lnTo>
                                  <a:pt x="16459" y="236982"/>
                                </a:lnTo>
                                <a:lnTo>
                                  <a:pt x="16459" y="233172"/>
                                </a:lnTo>
                                <a:lnTo>
                                  <a:pt x="16459" y="7620"/>
                                </a:lnTo>
                                <a:lnTo>
                                  <a:pt x="16459" y="3810"/>
                                </a:lnTo>
                                <a:close/>
                              </a:path>
                            </a:pathLst>
                          </a:custGeom>
                          <a:solidFill>
                            <a:srgbClr val="000000"/>
                          </a:solidFill>
                        </wps:spPr>
                        <wps:bodyPr wrap="square" lIns="0" tIns="0" rIns="0" bIns="0" rtlCol="0">
                          <a:noAutofit/>
                        </wps:bodyPr>
                      </wps:wsp>
                      <wps:wsp>
                        <wps:cNvPr id="188" name="Graphic 188"/>
                        <wps:cNvSpPr/>
                        <wps:spPr>
                          <a:xfrm>
                            <a:off x="39928" y="698296"/>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026" y="240792"/>
                                </a:lnTo>
                                <a:lnTo>
                                  <a:pt x="63487" y="240499"/>
                                </a:lnTo>
                                <a:lnTo>
                                  <a:pt x="64719" y="239674"/>
                                </a:lnTo>
                                <a:lnTo>
                                  <a:pt x="65544" y="238442"/>
                                </a:lnTo>
                                <a:lnTo>
                                  <a:pt x="65836" y="236982"/>
                                </a:lnTo>
                                <a:lnTo>
                                  <a:pt x="65836" y="233172"/>
                                </a:lnTo>
                                <a:lnTo>
                                  <a:pt x="65836" y="7620"/>
                                </a:lnTo>
                                <a:lnTo>
                                  <a:pt x="65836" y="3810"/>
                                </a:lnTo>
                                <a:close/>
                              </a:path>
                            </a:pathLst>
                          </a:custGeom>
                          <a:solidFill>
                            <a:srgbClr val="000080"/>
                          </a:solidFill>
                        </wps:spPr>
                        <wps:bodyPr wrap="square" lIns="0" tIns="0" rIns="0" bIns="0" rtlCol="0">
                          <a:noAutofit/>
                        </wps:bodyPr>
                      </wps:wsp>
                      <wps:wsp>
                        <wps:cNvPr id="189" name="Graphic 189"/>
                        <wps:cNvSpPr/>
                        <wps:spPr>
                          <a:xfrm>
                            <a:off x="0" y="698296"/>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649" y="240792"/>
                                </a:lnTo>
                                <a:lnTo>
                                  <a:pt x="14109" y="240499"/>
                                </a:lnTo>
                                <a:lnTo>
                                  <a:pt x="15341" y="239674"/>
                                </a:lnTo>
                                <a:lnTo>
                                  <a:pt x="16167" y="238442"/>
                                </a:lnTo>
                                <a:lnTo>
                                  <a:pt x="16459" y="236982"/>
                                </a:lnTo>
                                <a:lnTo>
                                  <a:pt x="16459" y="233172"/>
                                </a:lnTo>
                                <a:lnTo>
                                  <a:pt x="16459" y="7620"/>
                                </a:lnTo>
                                <a:lnTo>
                                  <a:pt x="16459" y="3810"/>
                                </a:lnTo>
                                <a:close/>
                              </a:path>
                            </a:pathLst>
                          </a:custGeom>
                          <a:solidFill>
                            <a:srgbClr val="000000"/>
                          </a:solidFill>
                        </wps:spPr>
                        <wps:bodyPr wrap="square" lIns="0" tIns="0" rIns="0" bIns="0" rtlCol="0">
                          <a:noAutofit/>
                        </wps:bodyPr>
                      </wps:wsp>
                      <wps:wsp>
                        <wps:cNvPr id="190" name="Graphic 190"/>
                        <wps:cNvSpPr/>
                        <wps:spPr>
                          <a:xfrm>
                            <a:off x="39928" y="933068"/>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026" y="241096"/>
                                </a:lnTo>
                                <a:lnTo>
                                  <a:pt x="63487" y="240804"/>
                                </a:lnTo>
                                <a:lnTo>
                                  <a:pt x="64719" y="239979"/>
                                </a:lnTo>
                                <a:lnTo>
                                  <a:pt x="65544" y="238747"/>
                                </a:lnTo>
                                <a:lnTo>
                                  <a:pt x="65836" y="237286"/>
                                </a:lnTo>
                                <a:lnTo>
                                  <a:pt x="65836" y="233476"/>
                                </a:lnTo>
                                <a:lnTo>
                                  <a:pt x="65836" y="7620"/>
                                </a:lnTo>
                                <a:lnTo>
                                  <a:pt x="65836" y="3810"/>
                                </a:lnTo>
                                <a:close/>
                              </a:path>
                            </a:pathLst>
                          </a:custGeom>
                          <a:solidFill>
                            <a:srgbClr val="000080"/>
                          </a:solidFill>
                        </wps:spPr>
                        <wps:bodyPr wrap="square" lIns="0" tIns="0" rIns="0" bIns="0" rtlCol="0">
                          <a:noAutofit/>
                        </wps:bodyPr>
                      </wps:wsp>
                      <wps:wsp>
                        <wps:cNvPr id="191" name="Graphic 191"/>
                        <wps:cNvSpPr/>
                        <wps:spPr>
                          <a:xfrm>
                            <a:off x="0" y="933068"/>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649" y="241096"/>
                                </a:lnTo>
                                <a:lnTo>
                                  <a:pt x="14109" y="240804"/>
                                </a:lnTo>
                                <a:lnTo>
                                  <a:pt x="15341" y="239979"/>
                                </a:lnTo>
                                <a:lnTo>
                                  <a:pt x="16167" y="238747"/>
                                </a:lnTo>
                                <a:lnTo>
                                  <a:pt x="16459" y="237286"/>
                                </a:lnTo>
                                <a:lnTo>
                                  <a:pt x="16459" y="233476"/>
                                </a:lnTo>
                                <a:lnTo>
                                  <a:pt x="16459" y="7620"/>
                                </a:lnTo>
                                <a:lnTo>
                                  <a:pt x="16459" y="3810"/>
                                </a:lnTo>
                                <a:close/>
                              </a:path>
                            </a:pathLst>
                          </a:custGeom>
                          <a:solidFill>
                            <a:srgbClr val="000000"/>
                          </a:solidFill>
                        </wps:spPr>
                        <wps:bodyPr wrap="square" lIns="0" tIns="0" rIns="0" bIns="0" rtlCol="0">
                          <a:noAutofit/>
                        </wps:bodyPr>
                      </wps:wsp>
                      <wps:wsp>
                        <wps:cNvPr id="192" name="Graphic 192"/>
                        <wps:cNvSpPr/>
                        <wps:spPr>
                          <a:xfrm>
                            <a:off x="39928" y="1167764"/>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026" y="241096"/>
                                </a:lnTo>
                                <a:lnTo>
                                  <a:pt x="63487" y="240804"/>
                                </a:lnTo>
                                <a:lnTo>
                                  <a:pt x="64719" y="239979"/>
                                </a:lnTo>
                                <a:lnTo>
                                  <a:pt x="65544" y="238747"/>
                                </a:lnTo>
                                <a:lnTo>
                                  <a:pt x="65836" y="237286"/>
                                </a:lnTo>
                                <a:lnTo>
                                  <a:pt x="65836" y="233476"/>
                                </a:lnTo>
                                <a:lnTo>
                                  <a:pt x="65836" y="7620"/>
                                </a:lnTo>
                                <a:lnTo>
                                  <a:pt x="65836" y="3810"/>
                                </a:lnTo>
                                <a:close/>
                              </a:path>
                            </a:pathLst>
                          </a:custGeom>
                          <a:solidFill>
                            <a:srgbClr val="000080"/>
                          </a:solidFill>
                        </wps:spPr>
                        <wps:bodyPr wrap="square" lIns="0" tIns="0" rIns="0" bIns="0" rtlCol="0">
                          <a:noAutofit/>
                        </wps:bodyPr>
                      </wps:wsp>
                      <wps:wsp>
                        <wps:cNvPr id="193" name="Graphic 193"/>
                        <wps:cNvSpPr/>
                        <wps:spPr>
                          <a:xfrm>
                            <a:off x="0" y="1167764"/>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649" y="241096"/>
                                </a:lnTo>
                                <a:lnTo>
                                  <a:pt x="14109" y="240804"/>
                                </a:lnTo>
                                <a:lnTo>
                                  <a:pt x="15341" y="239979"/>
                                </a:lnTo>
                                <a:lnTo>
                                  <a:pt x="16167" y="238747"/>
                                </a:lnTo>
                                <a:lnTo>
                                  <a:pt x="16459" y="237286"/>
                                </a:lnTo>
                                <a:lnTo>
                                  <a:pt x="16459" y="233476"/>
                                </a:lnTo>
                                <a:lnTo>
                                  <a:pt x="16459" y="7620"/>
                                </a:lnTo>
                                <a:lnTo>
                                  <a:pt x="16459" y="3810"/>
                                </a:lnTo>
                                <a:close/>
                              </a:path>
                            </a:pathLst>
                          </a:custGeom>
                          <a:solidFill>
                            <a:srgbClr val="000000"/>
                          </a:solidFill>
                        </wps:spPr>
                        <wps:bodyPr wrap="square" lIns="0" tIns="0" rIns="0" bIns="0" rtlCol="0">
                          <a:noAutofit/>
                        </wps:bodyPr>
                      </wps:wsp>
                      <wps:wsp>
                        <wps:cNvPr id="194" name="Graphic 194"/>
                        <wps:cNvSpPr/>
                        <wps:spPr>
                          <a:xfrm>
                            <a:off x="39928" y="1402460"/>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026" y="241096"/>
                                </a:lnTo>
                                <a:lnTo>
                                  <a:pt x="63487" y="240804"/>
                                </a:lnTo>
                                <a:lnTo>
                                  <a:pt x="64719" y="239979"/>
                                </a:lnTo>
                                <a:lnTo>
                                  <a:pt x="65544" y="238747"/>
                                </a:lnTo>
                                <a:lnTo>
                                  <a:pt x="65836" y="237286"/>
                                </a:lnTo>
                                <a:lnTo>
                                  <a:pt x="65836" y="233476"/>
                                </a:lnTo>
                                <a:lnTo>
                                  <a:pt x="65836" y="7620"/>
                                </a:lnTo>
                                <a:lnTo>
                                  <a:pt x="65836" y="3810"/>
                                </a:lnTo>
                                <a:close/>
                              </a:path>
                            </a:pathLst>
                          </a:custGeom>
                          <a:solidFill>
                            <a:srgbClr val="000080"/>
                          </a:solidFill>
                        </wps:spPr>
                        <wps:bodyPr wrap="square" lIns="0" tIns="0" rIns="0" bIns="0" rtlCol="0">
                          <a:noAutofit/>
                        </wps:bodyPr>
                      </wps:wsp>
                      <wps:wsp>
                        <wps:cNvPr id="195" name="Graphic 195"/>
                        <wps:cNvSpPr/>
                        <wps:spPr>
                          <a:xfrm>
                            <a:off x="0" y="1402460"/>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649" y="241096"/>
                                </a:lnTo>
                                <a:lnTo>
                                  <a:pt x="14109" y="240804"/>
                                </a:lnTo>
                                <a:lnTo>
                                  <a:pt x="15341" y="239979"/>
                                </a:lnTo>
                                <a:lnTo>
                                  <a:pt x="16167" y="238747"/>
                                </a:lnTo>
                                <a:lnTo>
                                  <a:pt x="16459" y="237286"/>
                                </a:lnTo>
                                <a:lnTo>
                                  <a:pt x="16459" y="233476"/>
                                </a:lnTo>
                                <a:lnTo>
                                  <a:pt x="16459" y="7620"/>
                                </a:lnTo>
                                <a:lnTo>
                                  <a:pt x="16459" y="3810"/>
                                </a:lnTo>
                                <a:close/>
                              </a:path>
                            </a:pathLst>
                          </a:custGeom>
                          <a:solidFill>
                            <a:srgbClr val="000000"/>
                          </a:solidFill>
                        </wps:spPr>
                        <wps:bodyPr wrap="square" lIns="0" tIns="0" rIns="0" bIns="0" rtlCol="0">
                          <a:noAutofit/>
                        </wps:bodyPr>
                      </wps:wsp>
                      <wps:wsp>
                        <wps:cNvPr id="196" name="Graphic 196"/>
                        <wps:cNvSpPr/>
                        <wps:spPr>
                          <a:xfrm>
                            <a:off x="39928" y="1637156"/>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026" y="241096"/>
                                </a:lnTo>
                                <a:lnTo>
                                  <a:pt x="63487" y="240804"/>
                                </a:lnTo>
                                <a:lnTo>
                                  <a:pt x="64719" y="239979"/>
                                </a:lnTo>
                                <a:lnTo>
                                  <a:pt x="65544" y="238747"/>
                                </a:lnTo>
                                <a:lnTo>
                                  <a:pt x="65836" y="237286"/>
                                </a:lnTo>
                                <a:lnTo>
                                  <a:pt x="65836" y="233476"/>
                                </a:lnTo>
                                <a:lnTo>
                                  <a:pt x="65836" y="7620"/>
                                </a:lnTo>
                                <a:lnTo>
                                  <a:pt x="65836" y="3810"/>
                                </a:lnTo>
                                <a:close/>
                              </a:path>
                            </a:pathLst>
                          </a:custGeom>
                          <a:solidFill>
                            <a:srgbClr val="000080"/>
                          </a:solidFill>
                        </wps:spPr>
                        <wps:bodyPr wrap="square" lIns="0" tIns="0" rIns="0" bIns="0" rtlCol="0">
                          <a:noAutofit/>
                        </wps:bodyPr>
                      </wps:wsp>
                      <wps:wsp>
                        <wps:cNvPr id="197" name="Graphic 197"/>
                        <wps:cNvSpPr/>
                        <wps:spPr>
                          <a:xfrm>
                            <a:off x="0" y="1637156"/>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649" y="241096"/>
                                </a:lnTo>
                                <a:lnTo>
                                  <a:pt x="14109" y="240804"/>
                                </a:lnTo>
                                <a:lnTo>
                                  <a:pt x="15341" y="239979"/>
                                </a:lnTo>
                                <a:lnTo>
                                  <a:pt x="16167" y="238747"/>
                                </a:lnTo>
                                <a:lnTo>
                                  <a:pt x="16459" y="237286"/>
                                </a:lnTo>
                                <a:lnTo>
                                  <a:pt x="16459" y="233476"/>
                                </a:lnTo>
                                <a:lnTo>
                                  <a:pt x="16459" y="7620"/>
                                </a:lnTo>
                                <a:lnTo>
                                  <a:pt x="16459" y="3810"/>
                                </a:lnTo>
                                <a:close/>
                              </a:path>
                            </a:pathLst>
                          </a:custGeom>
                          <a:solidFill>
                            <a:srgbClr val="000000"/>
                          </a:solidFill>
                        </wps:spPr>
                        <wps:bodyPr wrap="square" lIns="0" tIns="0" rIns="0" bIns="0" rtlCol="0">
                          <a:noAutofit/>
                        </wps:bodyPr>
                      </wps:wsp>
                      <wps:wsp>
                        <wps:cNvPr id="198" name="Graphic 198"/>
                        <wps:cNvSpPr/>
                        <wps:spPr>
                          <a:xfrm>
                            <a:off x="39928" y="1871852"/>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62026" y="241096"/>
                                </a:lnTo>
                                <a:lnTo>
                                  <a:pt x="63487" y="240804"/>
                                </a:lnTo>
                                <a:lnTo>
                                  <a:pt x="64719" y="239979"/>
                                </a:lnTo>
                                <a:lnTo>
                                  <a:pt x="65544" y="238747"/>
                                </a:lnTo>
                                <a:lnTo>
                                  <a:pt x="65836" y="237286"/>
                                </a:lnTo>
                                <a:lnTo>
                                  <a:pt x="65836" y="233476"/>
                                </a:lnTo>
                                <a:lnTo>
                                  <a:pt x="65836" y="7620"/>
                                </a:lnTo>
                                <a:lnTo>
                                  <a:pt x="65836" y="3810"/>
                                </a:lnTo>
                                <a:close/>
                              </a:path>
                            </a:pathLst>
                          </a:custGeom>
                          <a:solidFill>
                            <a:srgbClr val="000080"/>
                          </a:solidFill>
                        </wps:spPr>
                        <wps:bodyPr wrap="square" lIns="0" tIns="0" rIns="0" bIns="0" rtlCol="0">
                          <a:noAutofit/>
                        </wps:bodyPr>
                      </wps:wsp>
                      <wps:wsp>
                        <wps:cNvPr id="199" name="Graphic 199"/>
                        <wps:cNvSpPr/>
                        <wps:spPr>
                          <a:xfrm>
                            <a:off x="0" y="1871852"/>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286"/>
                                </a:lnTo>
                                <a:lnTo>
                                  <a:pt x="292" y="238747"/>
                                </a:lnTo>
                                <a:lnTo>
                                  <a:pt x="1117" y="239979"/>
                                </a:lnTo>
                                <a:lnTo>
                                  <a:pt x="2349" y="240804"/>
                                </a:lnTo>
                                <a:lnTo>
                                  <a:pt x="3810" y="241096"/>
                                </a:lnTo>
                                <a:lnTo>
                                  <a:pt x="12649" y="241096"/>
                                </a:lnTo>
                                <a:lnTo>
                                  <a:pt x="14109" y="240804"/>
                                </a:lnTo>
                                <a:lnTo>
                                  <a:pt x="15341" y="239979"/>
                                </a:lnTo>
                                <a:lnTo>
                                  <a:pt x="16167" y="238747"/>
                                </a:lnTo>
                                <a:lnTo>
                                  <a:pt x="16459" y="237286"/>
                                </a:lnTo>
                                <a:lnTo>
                                  <a:pt x="16459" y="233476"/>
                                </a:lnTo>
                                <a:lnTo>
                                  <a:pt x="16459" y="7620"/>
                                </a:lnTo>
                                <a:lnTo>
                                  <a:pt x="16459" y="3810"/>
                                </a:lnTo>
                                <a:close/>
                              </a:path>
                            </a:pathLst>
                          </a:custGeom>
                          <a:solidFill>
                            <a:srgbClr val="000000"/>
                          </a:solidFill>
                        </wps:spPr>
                        <wps:bodyPr wrap="square" lIns="0" tIns="0" rIns="0" bIns="0" rtlCol="0">
                          <a:noAutofit/>
                        </wps:bodyPr>
                      </wps:wsp>
                      <wps:wsp>
                        <wps:cNvPr id="200" name="Graphic 200"/>
                        <wps:cNvSpPr/>
                        <wps:spPr>
                          <a:xfrm>
                            <a:off x="39928" y="2106853"/>
                            <a:ext cx="66040" cy="241300"/>
                          </a:xfrm>
                          <a:custGeom>
                            <a:avLst/>
                            <a:gdLst/>
                            <a:ahLst/>
                            <a:cxnLst/>
                            <a:rect l="l" t="t" r="r" b="b"/>
                            <a:pathLst>
                              <a:path w="66040" h="24130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62026" y="240792"/>
                                </a:lnTo>
                                <a:lnTo>
                                  <a:pt x="63487" y="240499"/>
                                </a:lnTo>
                                <a:lnTo>
                                  <a:pt x="64719" y="239674"/>
                                </a:lnTo>
                                <a:lnTo>
                                  <a:pt x="65544" y="238442"/>
                                </a:lnTo>
                                <a:lnTo>
                                  <a:pt x="65836" y="236982"/>
                                </a:lnTo>
                                <a:lnTo>
                                  <a:pt x="65836" y="233172"/>
                                </a:lnTo>
                                <a:lnTo>
                                  <a:pt x="65836" y="7620"/>
                                </a:lnTo>
                                <a:lnTo>
                                  <a:pt x="65836" y="3810"/>
                                </a:lnTo>
                                <a:close/>
                              </a:path>
                            </a:pathLst>
                          </a:custGeom>
                          <a:solidFill>
                            <a:srgbClr val="000080"/>
                          </a:solidFill>
                        </wps:spPr>
                        <wps:bodyPr wrap="square" lIns="0" tIns="0" rIns="0" bIns="0" rtlCol="0">
                          <a:noAutofit/>
                        </wps:bodyPr>
                      </wps:wsp>
                      <wps:wsp>
                        <wps:cNvPr id="201" name="Graphic 201"/>
                        <wps:cNvSpPr/>
                        <wps:spPr>
                          <a:xfrm>
                            <a:off x="0" y="2106853"/>
                            <a:ext cx="16510" cy="241300"/>
                          </a:xfrm>
                          <a:custGeom>
                            <a:avLst/>
                            <a:gdLst/>
                            <a:ahLst/>
                            <a:cxnLst/>
                            <a:rect l="l" t="t" r="r" b="b"/>
                            <a:pathLst>
                              <a:path w="16510" h="24130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6982"/>
                                </a:lnTo>
                                <a:lnTo>
                                  <a:pt x="292" y="238442"/>
                                </a:lnTo>
                                <a:lnTo>
                                  <a:pt x="1117" y="239674"/>
                                </a:lnTo>
                                <a:lnTo>
                                  <a:pt x="2349" y="240499"/>
                                </a:lnTo>
                                <a:lnTo>
                                  <a:pt x="3810" y="240792"/>
                                </a:lnTo>
                                <a:lnTo>
                                  <a:pt x="12649" y="240792"/>
                                </a:lnTo>
                                <a:lnTo>
                                  <a:pt x="14109" y="240499"/>
                                </a:lnTo>
                                <a:lnTo>
                                  <a:pt x="15341" y="239674"/>
                                </a:lnTo>
                                <a:lnTo>
                                  <a:pt x="16167" y="238442"/>
                                </a:lnTo>
                                <a:lnTo>
                                  <a:pt x="16459" y="236982"/>
                                </a:lnTo>
                                <a:lnTo>
                                  <a:pt x="16459" y="233172"/>
                                </a:lnTo>
                                <a:lnTo>
                                  <a:pt x="16459" y="7620"/>
                                </a:lnTo>
                                <a:lnTo>
                                  <a:pt x="16459" y="3810"/>
                                </a:lnTo>
                                <a:close/>
                              </a:path>
                            </a:pathLst>
                          </a:custGeom>
                          <a:solidFill>
                            <a:srgbClr val="000000"/>
                          </a:solidFill>
                        </wps:spPr>
                        <wps:bodyPr wrap="square" lIns="0" tIns="0" rIns="0" bIns="0" rtlCol="0">
                          <a:noAutofit/>
                        </wps:bodyPr>
                      </wps:wsp>
                      <wps:wsp>
                        <wps:cNvPr id="202" name="Graphic 202"/>
                        <wps:cNvSpPr/>
                        <wps:spPr>
                          <a:xfrm>
                            <a:off x="39928" y="2341524"/>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03" name="Graphic 203"/>
                        <wps:cNvSpPr/>
                        <wps:spPr>
                          <a:xfrm>
                            <a:off x="0" y="2341524"/>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04" name="Graphic 204"/>
                        <wps:cNvSpPr/>
                        <wps:spPr>
                          <a:xfrm>
                            <a:off x="39928" y="2577744"/>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05" name="Graphic 205"/>
                        <wps:cNvSpPr/>
                        <wps:spPr>
                          <a:xfrm>
                            <a:off x="0" y="2577744"/>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06" name="Graphic 206"/>
                        <wps:cNvSpPr/>
                        <wps:spPr>
                          <a:xfrm>
                            <a:off x="39928" y="2813964"/>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07" name="Graphic 207"/>
                        <wps:cNvSpPr/>
                        <wps:spPr>
                          <a:xfrm>
                            <a:off x="0" y="2813964"/>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08" name="Graphic 208"/>
                        <wps:cNvSpPr/>
                        <wps:spPr>
                          <a:xfrm>
                            <a:off x="39928" y="3050184"/>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09" name="Graphic 209"/>
                        <wps:cNvSpPr/>
                        <wps:spPr>
                          <a:xfrm>
                            <a:off x="0" y="3050184"/>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10" name="Graphic 210"/>
                        <wps:cNvSpPr/>
                        <wps:spPr>
                          <a:xfrm>
                            <a:off x="39928" y="3286353"/>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11" name="Graphic 211"/>
                        <wps:cNvSpPr/>
                        <wps:spPr>
                          <a:xfrm>
                            <a:off x="0" y="3286353"/>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12" name="Graphic 212"/>
                        <wps:cNvSpPr/>
                        <wps:spPr>
                          <a:xfrm>
                            <a:off x="39928" y="3522573"/>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13" name="Graphic 213"/>
                        <wps:cNvSpPr/>
                        <wps:spPr>
                          <a:xfrm>
                            <a:off x="0" y="3522573"/>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14" name="Graphic 214"/>
                        <wps:cNvSpPr/>
                        <wps:spPr>
                          <a:xfrm>
                            <a:off x="39928" y="3758793"/>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15" name="Graphic 215"/>
                        <wps:cNvSpPr/>
                        <wps:spPr>
                          <a:xfrm>
                            <a:off x="0" y="3758793"/>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16" name="Graphic 216"/>
                        <wps:cNvSpPr/>
                        <wps:spPr>
                          <a:xfrm>
                            <a:off x="39928" y="399531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17" name="Graphic 217"/>
                        <wps:cNvSpPr/>
                        <wps:spPr>
                          <a:xfrm>
                            <a:off x="0" y="399531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18" name="Graphic 218"/>
                        <wps:cNvSpPr/>
                        <wps:spPr>
                          <a:xfrm>
                            <a:off x="39928" y="423153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19" name="Graphic 219"/>
                        <wps:cNvSpPr/>
                        <wps:spPr>
                          <a:xfrm>
                            <a:off x="0" y="423153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20" name="Graphic 220"/>
                        <wps:cNvSpPr/>
                        <wps:spPr>
                          <a:xfrm>
                            <a:off x="39928" y="446775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21" name="Graphic 221"/>
                        <wps:cNvSpPr/>
                        <wps:spPr>
                          <a:xfrm>
                            <a:off x="0" y="446775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22" name="Graphic 222"/>
                        <wps:cNvSpPr/>
                        <wps:spPr>
                          <a:xfrm>
                            <a:off x="39928" y="4703977"/>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23" name="Graphic 223"/>
                        <wps:cNvSpPr/>
                        <wps:spPr>
                          <a:xfrm>
                            <a:off x="0" y="4703977"/>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24" name="Graphic 224"/>
                        <wps:cNvSpPr/>
                        <wps:spPr>
                          <a:xfrm>
                            <a:off x="39928" y="494019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25" name="Graphic 225"/>
                        <wps:cNvSpPr/>
                        <wps:spPr>
                          <a:xfrm>
                            <a:off x="0" y="494019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26" name="Graphic 226"/>
                        <wps:cNvSpPr/>
                        <wps:spPr>
                          <a:xfrm>
                            <a:off x="39928" y="5176494"/>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27" name="Graphic 227"/>
                        <wps:cNvSpPr/>
                        <wps:spPr>
                          <a:xfrm>
                            <a:off x="0" y="5176494"/>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28" name="Graphic 228"/>
                        <wps:cNvSpPr/>
                        <wps:spPr>
                          <a:xfrm>
                            <a:off x="39928" y="5412714"/>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29" name="Graphic 229"/>
                        <wps:cNvSpPr/>
                        <wps:spPr>
                          <a:xfrm>
                            <a:off x="0" y="5412714"/>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30" name="Graphic 230"/>
                        <wps:cNvSpPr/>
                        <wps:spPr>
                          <a:xfrm>
                            <a:off x="39928" y="5648934"/>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31"/>
                                </a:lnTo>
                                <a:lnTo>
                                  <a:pt x="3810" y="242011"/>
                                </a:lnTo>
                                <a:lnTo>
                                  <a:pt x="62026" y="242011"/>
                                </a:lnTo>
                                <a:lnTo>
                                  <a:pt x="63487" y="241731"/>
                                </a:lnTo>
                                <a:lnTo>
                                  <a:pt x="64719" y="240893"/>
                                </a:lnTo>
                                <a:lnTo>
                                  <a:pt x="65544" y="239661"/>
                                </a:lnTo>
                                <a:lnTo>
                                  <a:pt x="65836" y="238201"/>
                                </a:lnTo>
                                <a:lnTo>
                                  <a:pt x="65836" y="234403"/>
                                </a:lnTo>
                                <a:lnTo>
                                  <a:pt x="65836" y="7620"/>
                                </a:lnTo>
                                <a:lnTo>
                                  <a:pt x="65836" y="3810"/>
                                </a:lnTo>
                                <a:close/>
                              </a:path>
                            </a:pathLst>
                          </a:custGeom>
                          <a:solidFill>
                            <a:srgbClr val="000080"/>
                          </a:solidFill>
                        </wps:spPr>
                        <wps:bodyPr wrap="square" lIns="0" tIns="0" rIns="0" bIns="0" rtlCol="0">
                          <a:noAutofit/>
                        </wps:bodyPr>
                      </wps:wsp>
                      <wps:wsp>
                        <wps:cNvPr id="231" name="Graphic 231"/>
                        <wps:cNvSpPr/>
                        <wps:spPr>
                          <a:xfrm>
                            <a:off x="0" y="5648934"/>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31"/>
                                </a:lnTo>
                                <a:lnTo>
                                  <a:pt x="3810" y="242011"/>
                                </a:lnTo>
                                <a:lnTo>
                                  <a:pt x="12649" y="242011"/>
                                </a:lnTo>
                                <a:lnTo>
                                  <a:pt x="14109" y="241731"/>
                                </a:lnTo>
                                <a:lnTo>
                                  <a:pt x="15341" y="240893"/>
                                </a:lnTo>
                                <a:lnTo>
                                  <a:pt x="16167" y="239661"/>
                                </a:lnTo>
                                <a:lnTo>
                                  <a:pt x="16459" y="238201"/>
                                </a:lnTo>
                                <a:lnTo>
                                  <a:pt x="16459" y="234403"/>
                                </a:lnTo>
                                <a:lnTo>
                                  <a:pt x="16459" y="7620"/>
                                </a:lnTo>
                                <a:lnTo>
                                  <a:pt x="16459" y="3810"/>
                                </a:lnTo>
                                <a:close/>
                              </a:path>
                            </a:pathLst>
                          </a:custGeom>
                          <a:solidFill>
                            <a:srgbClr val="000000"/>
                          </a:solidFill>
                        </wps:spPr>
                        <wps:bodyPr wrap="square" lIns="0" tIns="0" rIns="0" bIns="0" rtlCol="0">
                          <a:noAutofit/>
                        </wps:bodyPr>
                      </wps:wsp>
                      <wps:wsp>
                        <wps:cNvPr id="232" name="Graphic 232"/>
                        <wps:cNvSpPr/>
                        <wps:spPr>
                          <a:xfrm>
                            <a:off x="39928" y="5885471"/>
                            <a:ext cx="66040" cy="241935"/>
                          </a:xfrm>
                          <a:custGeom>
                            <a:avLst/>
                            <a:gdLst/>
                            <a:ahLst/>
                            <a:cxnLst/>
                            <a:rect l="l" t="t" r="r" b="b"/>
                            <a:pathLst>
                              <a:path w="66040" h="241935">
                                <a:moveTo>
                                  <a:pt x="65836" y="3797"/>
                                </a:moveTo>
                                <a:lnTo>
                                  <a:pt x="65544" y="2336"/>
                                </a:lnTo>
                                <a:lnTo>
                                  <a:pt x="64719" y="1104"/>
                                </a:lnTo>
                                <a:lnTo>
                                  <a:pt x="63487" y="279"/>
                                </a:lnTo>
                                <a:lnTo>
                                  <a:pt x="62026" y="0"/>
                                </a:lnTo>
                                <a:lnTo>
                                  <a:pt x="3810" y="0"/>
                                </a:lnTo>
                                <a:lnTo>
                                  <a:pt x="2349" y="279"/>
                                </a:lnTo>
                                <a:lnTo>
                                  <a:pt x="1117" y="1104"/>
                                </a:lnTo>
                                <a:lnTo>
                                  <a:pt x="292" y="2336"/>
                                </a:lnTo>
                                <a:lnTo>
                                  <a:pt x="0" y="3797"/>
                                </a:lnTo>
                                <a:lnTo>
                                  <a:pt x="0" y="237883"/>
                                </a:lnTo>
                                <a:lnTo>
                                  <a:pt x="292" y="239344"/>
                                </a:lnTo>
                                <a:lnTo>
                                  <a:pt x="1117" y="240576"/>
                                </a:lnTo>
                                <a:lnTo>
                                  <a:pt x="2349" y="241401"/>
                                </a:lnTo>
                                <a:lnTo>
                                  <a:pt x="3810" y="241693"/>
                                </a:lnTo>
                                <a:lnTo>
                                  <a:pt x="62026" y="241693"/>
                                </a:lnTo>
                                <a:lnTo>
                                  <a:pt x="63487" y="241401"/>
                                </a:lnTo>
                                <a:lnTo>
                                  <a:pt x="64719" y="240576"/>
                                </a:lnTo>
                                <a:lnTo>
                                  <a:pt x="65544" y="239344"/>
                                </a:lnTo>
                                <a:lnTo>
                                  <a:pt x="65836" y="237883"/>
                                </a:lnTo>
                                <a:lnTo>
                                  <a:pt x="65836" y="234073"/>
                                </a:lnTo>
                                <a:lnTo>
                                  <a:pt x="65836" y="7607"/>
                                </a:lnTo>
                                <a:lnTo>
                                  <a:pt x="65836" y="3797"/>
                                </a:lnTo>
                                <a:close/>
                              </a:path>
                            </a:pathLst>
                          </a:custGeom>
                          <a:solidFill>
                            <a:srgbClr val="000080"/>
                          </a:solidFill>
                        </wps:spPr>
                        <wps:bodyPr wrap="square" lIns="0" tIns="0" rIns="0" bIns="0" rtlCol="0">
                          <a:noAutofit/>
                        </wps:bodyPr>
                      </wps:wsp>
                      <wps:wsp>
                        <wps:cNvPr id="233" name="Graphic 233"/>
                        <wps:cNvSpPr/>
                        <wps:spPr>
                          <a:xfrm>
                            <a:off x="0" y="5885471"/>
                            <a:ext cx="16510" cy="241935"/>
                          </a:xfrm>
                          <a:custGeom>
                            <a:avLst/>
                            <a:gdLst/>
                            <a:ahLst/>
                            <a:cxnLst/>
                            <a:rect l="l" t="t" r="r" b="b"/>
                            <a:pathLst>
                              <a:path w="16510" h="241935">
                                <a:moveTo>
                                  <a:pt x="16459" y="3797"/>
                                </a:moveTo>
                                <a:lnTo>
                                  <a:pt x="16167" y="2336"/>
                                </a:lnTo>
                                <a:lnTo>
                                  <a:pt x="15341" y="1104"/>
                                </a:lnTo>
                                <a:lnTo>
                                  <a:pt x="14109" y="279"/>
                                </a:lnTo>
                                <a:lnTo>
                                  <a:pt x="12649" y="0"/>
                                </a:lnTo>
                                <a:lnTo>
                                  <a:pt x="3810" y="0"/>
                                </a:lnTo>
                                <a:lnTo>
                                  <a:pt x="2349" y="279"/>
                                </a:lnTo>
                                <a:lnTo>
                                  <a:pt x="1117" y="1104"/>
                                </a:lnTo>
                                <a:lnTo>
                                  <a:pt x="292" y="2336"/>
                                </a:lnTo>
                                <a:lnTo>
                                  <a:pt x="0" y="3797"/>
                                </a:lnTo>
                                <a:lnTo>
                                  <a:pt x="0" y="237883"/>
                                </a:lnTo>
                                <a:lnTo>
                                  <a:pt x="292" y="239344"/>
                                </a:lnTo>
                                <a:lnTo>
                                  <a:pt x="1117" y="240576"/>
                                </a:lnTo>
                                <a:lnTo>
                                  <a:pt x="2349" y="241401"/>
                                </a:lnTo>
                                <a:lnTo>
                                  <a:pt x="3810" y="241693"/>
                                </a:lnTo>
                                <a:lnTo>
                                  <a:pt x="12649" y="241693"/>
                                </a:lnTo>
                                <a:lnTo>
                                  <a:pt x="14109" y="241401"/>
                                </a:lnTo>
                                <a:lnTo>
                                  <a:pt x="15341" y="240576"/>
                                </a:lnTo>
                                <a:lnTo>
                                  <a:pt x="16167" y="239344"/>
                                </a:lnTo>
                                <a:lnTo>
                                  <a:pt x="16459" y="237883"/>
                                </a:lnTo>
                                <a:lnTo>
                                  <a:pt x="16459" y="234073"/>
                                </a:lnTo>
                                <a:lnTo>
                                  <a:pt x="16459" y="7607"/>
                                </a:lnTo>
                                <a:lnTo>
                                  <a:pt x="16459" y="3797"/>
                                </a:lnTo>
                                <a:close/>
                              </a:path>
                            </a:pathLst>
                          </a:custGeom>
                          <a:solidFill>
                            <a:srgbClr val="000000"/>
                          </a:solidFill>
                        </wps:spPr>
                        <wps:bodyPr wrap="square" lIns="0" tIns="0" rIns="0" bIns="0" rtlCol="0">
                          <a:noAutofit/>
                        </wps:bodyPr>
                      </wps:wsp>
                      <wps:wsp>
                        <wps:cNvPr id="234" name="Graphic 234"/>
                        <wps:cNvSpPr/>
                        <wps:spPr>
                          <a:xfrm>
                            <a:off x="39928" y="6121679"/>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35" name="Graphic 235"/>
                        <wps:cNvSpPr/>
                        <wps:spPr>
                          <a:xfrm>
                            <a:off x="0" y="6121679"/>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36" name="Graphic 236"/>
                        <wps:cNvSpPr/>
                        <wps:spPr>
                          <a:xfrm>
                            <a:off x="39928" y="6357899"/>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37" name="Graphic 237"/>
                        <wps:cNvSpPr/>
                        <wps:spPr>
                          <a:xfrm>
                            <a:off x="0" y="6357899"/>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38" name="Graphic 238"/>
                        <wps:cNvSpPr/>
                        <wps:spPr>
                          <a:xfrm>
                            <a:off x="39928" y="6594119"/>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39" name="Graphic 239"/>
                        <wps:cNvSpPr/>
                        <wps:spPr>
                          <a:xfrm>
                            <a:off x="0" y="6594119"/>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40" name="Graphic 240"/>
                        <wps:cNvSpPr/>
                        <wps:spPr>
                          <a:xfrm>
                            <a:off x="39928" y="683033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41" name="Graphic 241"/>
                        <wps:cNvSpPr/>
                        <wps:spPr>
                          <a:xfrm>
                            <a:off x="0" y="683033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42" name="Graphic 242"/>
                        <wps:cNvSpPr/>
                        <wps:spPr>
                          <a:xfrm>
                            <a:off x="39928" y="7066508"/>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43" name="Graphic 243"/>
                        <wps:cNvSpPr/>
                        <wps:spPr>
                          <a:xfrm>
                            <a:off x="0" y="7066508"/>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44" name="Graphic 244"/>
                        <wps:cNvSpPr/>
                        <wps:spPr>
                          <a:xfrm>
                            <a:off x="39928" y="7302728"/>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45" name="Graphic 245"/>
                        <wps:cNvSpPr/>
                        <wps:spPr>
                          <a:xfrm>
                            <a:off x="0" y="7302728"/>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46" name="Graphic 246"/>
                        <wps:cNvSpPr/>
                        <wps:spPr>
                          <a:xfrm>
                            <a:off x="39928" y="7538948"/>
                            <a:ext cx="66040" cy="242570"/>
                          </a:xfrm>
                          <a:custGeom>
                            <a:avLst/>
                            <a:gdLst/>
                            <a:ahLst/>
                            <a:cxnLst/>
                            <a:rect l="l" t="t" r="r" b="b"/>
                            <a:pathLst>
                              <a:path w="66040" h="242570">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62026" y="242011"/>
                                </a:lnTo>
                                <a:lnTo>
                                  <a:pt x="63487" y="241719"/>
                                </a:lnTo>
                                <a:lnTo>
                                  <a:pt x="64719" y="240893"/>
                                </a:lnTo>
                                <a:lnTo>
                                  <a:pt x="65544" y="239661"/>
                                </a:lnTo>
                                <a:lnTo>
                                  <a:pt x="65836" y="238201"/>
                                </a:lnTo>
                                <a:lnTo>
                                  <a:pt x="65836" y="234391"/>
                                </a:lnTo>
                                <a:lnTo>
                                  <a:pt x="65836" y="7620"/>
                                </a:lnTo>
                                <a:lnTo>
                                  <a:pt x="65836" y="3810"/>
                                </a:lnTo>
                                <a:close/>
                              </a:path>
                            </a:pathLst>
                          </a:custGeom>
                          <a:solidFill>
                            <a:srgbClr val="000080"/>
                          </a:solidFill>
                        </wps:spPr>
                        <wps:bodyPr wrap="square" lIns="0" tIns="0" rIns="0" bIns="0" rtlCol="0">
                          <a:noAutofit/>
                        </wps:bodyPr>
                      </wps:wsp>
                      <wps:wsp>
                        <wps:cNvPr id="247" name="Graphic 247"/>
                        <wps:cNvSpPr/>
                        <wps:spPr>
                          <a:xfrm>
                            <a:off x="0" y="7538948"/>
                            <a:ext cx="16510" cy="242570"/>
                          </a:xfrm>
                          <a:custGeom>
                            <a:avLst/>
                            <a:gdLst/>
                            <a:ahLst/>
                            <a:cxnLst/>
                            <a:rect l="l" t="t" r="r" b="b"/>
                            <a:pathLst>
                              <a:path w="16510" h="242570">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8201"/>
                                </a:lnTo>
                                <a:lnTo>
                                  <a:pt x="292" y="239661"/>
                                </a:lnTo>
                                <a:lnTo>
                                  <a:pt x="1117" y="240893"/>
                                </a:lnTo>
                                <a:lnTo>
                                  <a:pt x="2349" y="241719"/>
                                </a:lnTo>
                                <a:lnTo>
                                  <a:pt x="3810" y="242011"/>
                                </a:lnTo>
                                <a:lnTo>
                                  <a:pt x="12649" y="242011"/>
                                </a:lnTo>
                                <a:lnTo>
                                  <a:pt x="14109" y="241719"/>
                                </a:lnTo>
                                <a:lnTo>
                                  <a:pt x="15341" y="240893"/>
                                </a:lnTo>
                                <a:lnTo>
                                  <a:pt x="16167" y="239661"/>
                                </a:lnTo>
                                <a:lnTo>
                                  <a:pt x="16459" y="238201"/>
                                </a:lnTo>
                                <a:lnTo>
                                  <a:pt x="16459" y="234391"/>
                                </a:lnTo>
                                <a:lnTo>
                                  <a:pt x="16459" y="7620"/>
                                </a:lnTo>
                                <a:lnTo>
                                  <a:pt x="16459" y="3810"/>
                                </a:lnTo>
                                <a:close/>
                              </a:path>
                            </a:pathLst>
                          </a:custGeom>
                          <a:solidFill>
                            <a:srgbClr val="000000"/>
                          </a:solidFill>
                        </wps:spPr>
                        <wps:bodyPr wrap="square" lIns="0" tIns="0" rIns="0" bIns="0" rtlCol="0">
                          <a:noAutofit/>
                        </wps:bodyPr>
                      </wps:wsp>
                      <wps:wsp>
                        <wps:cNvPr id="248" name="Graphic 248"/>
                        <wps:cNvSpPr/>
                        <wps:spPr>
                          <a:xfrm>
                            <a:off x="39928" y="7775473"/>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49" name="Graphic 249"/>
                        <wps:cNvSpPr/>
                        <wps:spPr>
                          <a:xfrm>
                            <a:off x="0" y="7775473"/>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50" name="Graphic 250"/>
                        <wps:cNvSpPr/>
                        <wps:spPr>
                          <a:xfrm>
                            <a:off x="39928" y="801171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51" name="Graphic 251"/>
                        <wps:cNvSpPr/>
                        <wps:spPr>
                          <a:xfrm>
                            <a:off x="0" y="801171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wps:wsp>
                        <wps:cNvPr id="252" name="Graphic 252"/>
                        <wps:cNvSpPr/>
                        <wps:spPr>
                          <a:xfrm>
                            <a:off x="39928" y="8247938"/>
                            <a:ext cx="66040" cy="241935"/>
                          </a:xfrm>
                          <a:custGeom>
                            <a:avLst/>
                            <a:gdLst/>
                            <a:ahLst/>
                            <a:cxnLst/>
                            <a:rect l="l" t="t" r="r" b="b"/>
                            <a:pathLst>
                              <a:path w="66040" h="241935">
                                <a:moveTo>
                                  <a:pt x="65836" y="3810"/>
                                </a:moveTo>
                                <a:lnTo>
                                  <a:pt x="65544" y="2349"/>
                                </a:lnTo>
                                <a:lnTo>
                                  <a:pt x="64719" y="1117"/>
                                </a:lnTo>
                                <a:lnTo>
                                  <a:pt x="63487" y="292"/>
                                </a:lnTo>
                                <a:lnTo>
                                  <a:pt x="62026"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62026" y="241706"/>
                                </a:lnTo>
                                <a:lnTo>
                                  <a:pt x="63487" y="241414"/>
                                </a:lnTo>
                                <a:lnTo>
                                  <a:pt x="64719" y="240588"/>
                                </a:lnTo>
                                <a:lnTo>
                                  <a:pt x="65544" y="239356"/>
                                </a:lnTo>
                                <a:lnTo>
                                  <a:pt x="65836" y="237896"/>
                                </a:lnTo>
                                <a:lnTo>
                                  <a:pt x="65836" y="234086"/>
                                </a:lnTo>
                                <a:lnTo>
                                  <a:pt x="65836" y="7620"/>
                                </a:lnTo>
                                <a:lnTo>
                                  <a:pt x="65836" y="3810"/>
                                </a:lnTo>
                                <a:close/>
                              </a:path>
                            </a:pathLst>
                          </a:custGeom>
                          <a:solidFill>
                            <a:srgbClr val="000080"/>
                          </a:solidFill>
                        </wps:spPr>
                        <wps:bodyPr wrap="square" lIns="0" tIns="0" rIns="0" bIns="0" rtlCol="0">
                          <a:noAutofit/>
                        </wps:bodyPr>
                      </wps:wsp>
                      <wps:wsp>
                        <wps:cNvPr id="253" name="Graphic 253"/>
                        <wps:cNvSpPr/>
                        <wps:spPr>
                          <a:xfrm>
                            <a:off x="0" y="8247938"/>
                            <a:ext cx="16510" cy="241935"/>
                          </a:xfrm>
                          <a:custGeom>
                            <a:avLst/>
                            <a:gdLst/>
                            <a:ahLst/>
                            <a:cxnLst/>
                            <a:rect l="l" t="t" r="r" b="b"/>
                            <a:pathLst>
                              <a:path w="16510" h="241935">
                                <a:moveTo>
                                  <a:pt x="16459" y="3810"/>
                                </a:moveTo>
                                <a:lnTo>
                                  <a:pt x="16167" y="2349"/>
                                </a:lnTo>
                                <a:lnTo>
                                  <a:pt x="15341" y="1117"/>
                                </a:lnTo>
                                <a:lnTo>
                                  <a:pt x="14109" y="292"/>
                                </a:lnTo>
                                <a:lnTo>
                                  <a:pt x="12649" y="0"/>
                                </a:lnTo>
                                <a:lnTo>
                                  <a:pt x="3810" y="0"/>
                                </a:lnTo>
                                <a:lnTo>
                                  <a:pt x="2349" y="292"/>
                                </a:lnTo>
                                <a:lnTo>
                                  <a:pt x="1117" y="1117"/>
                                </a:lnTo>
                                <a:lnTo>
                                  <a:pt x="292" y="2349"/>
                                </a:lnTo>
                                <a:lnTo>
                                  <a:pt x="0" y="3810"/>
                                </a:lnTo>
                                <a:lnTo>
                                  <a:pt x="0" y="237896"/>
                                </a:lnTo>
                                <a:lnTo>
                                  <a:pt x="292" y="239356"/>
                                </a:lnTo>
                                <a:lnTo>
                                  <a:pt x="1117" y="240588"/>
                                </a:lnTo>
                                <a:lnTo>
                                  <a:pt x="2349" y="241414"/>
                                </a:lnTo>
                                <a:lnTo>
                                  <a:pt x="3810" y="241706"/>
                                </a:lnTo>
                                <a:lnTo>
                                  <a:pt x="12649" y="241706"/>
                                </a:lnTo>
                                <a:lnTo>
                                  <a:pt x="14109" y="241414"/>
                                </a:lnTo>
                                <a:lnTo>
                                  <a:pt x="15341" y="240588"/>
                                </a:lnTo>
                                <a:lnTo>
                                  <a:pt x="16167" y="239356"/>
                                </a:lnTo>
                                <a:lnTo>
                                  <a:pt x="16459" y="237896"/>
                                </a:lnTo>
                                <a:lnTo>
                                  <a:pt x="16459" y="234086"/>
                                </a:lnTo>
                                <a:lnTo>
                                  <a:pt x="16459" y="7620"/>
                                </a:lnTo>
                                <a:lnTo>
                                  <a:pt x="16459" y="3810"/>
                                </a:lnTo>
                                <a:close/>
                              </a:path>
                            </a:pathLst>
                          </a:custGeom>
                          <a:solidFill>
                            <a:srgbClr val="000000"/>
                          </a:solidFill>
                        </wps:spPr>
                        <wps:bodyPr wrap="square" lIns="0" tIns="0" rIns="0" bIns="0" rtlCol="0">
                          <a:noAutofit/>
                        </wps:bodyPr>
                      </wps:wsp>
                      <pic:pic xmlns:pic="http://schemas.openxmlformats.org/drawingml/2006/picture">
                        <pic:nvPicPr>
                          <pic:cNvPr id="254" name="Image 254"/>
                          <pic:cNvPicPr/>
                        </pic:nvPicPr>
                        <pic:blipFill>
                          <a:blip r:embed="rId9" cstate="print"/>
                          <a:stretch>
                            <a:fillRect/>
                          </a:stretch>
                        </pic:blipFill>
                        <pic:spPr>
                          <a:xfrm>
                            <a:off x="2366264" y="1872488"/>
                            <a:ext cx="1775460" cy="170992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9.7pt;margin-top:52.7pt;height:686.55pt;width:512.55pt;mso-position-horizontal-relative:page;mso-position-vertical-relative:page;z-index:-251654144;mso-width-relative:page;mso-height-relative:page;" coordsize="6509384,8719185" o:gfxdata="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">
                <o:lock v:ext="edit" aspectratio="f"/>
                <v:shape id="Graphic 2" o:spid="_x0000_s1026" o:spt="100" style="position:absolute;left:39928;top:8484158;height:195580;width:195580;" fillcolor="#000080" filled="t" stroked="f" coordsize="195580,195580" o:gfxdata="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cJrW8AAAA&#10;2gAAAA8AAAAAAAAAAQAgAAAAIgAAAGRycy9kb3ducmV2LnhtbFBLAQIUABQAAAAIAIdO4kAzLwWe&#10;OwAAADkAAAAQAAAAAAAAAAEAIAAAAAsBAABkcnMvc2hhcGV4bWwueG1sUEsFBgAAAAAGAAYAWwEA&#10;ALUDAAAAAA==&#10;" path="m195072,133045l194779,131584,193954,130352,192722,129527,191262,129235,65836,129235,65836,7620,65836,3810,65544,2349,64719,1117,63487,292,62026,0,3810,0,2349,292,1117,1117,292,2349,0,3810,0,133045,0,191262,292,192722,1117,193954,2349,194779,3810,195072,62026,195072,191262,195072,192722,194779,193954,193954,194779,192722,195072,191262,195072,187452,195072,136855,195072,133045xe">
                  <v:fill on="t" focussize="0,0"/>
                  <v:stroke on="f"/>
                  <v:imagedata o:title=""/>
                  <o:lock v:ext="edit" aspectratio="f"/>
                  <v:textbox inset="0mm,0mm,0mm,0mm"/>
                </v:shape>
                <v:shape id="Graphic 3" o:spid="_x0000_s1026" o:spt="100" style="position:absolute;left:0;top:8484158;height:235585;width:235585;" fillcolor="#000000" filled="t" stroked="f" coordsize="235585,235585" o:gfxdata="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cPa5ugAAANoA&#10;AAAPAAAAAAAAAAEAIAAAACIAAABkcnMvZG93bnJldi54bWxQSwECFAAUAAAACACHTuJAMy8FnjsA&#10;AAA5AAAAEAAAAAAAAAABACAAAAAJAQAAZHJzL3NoYXBleG1sLnhtbFBLBQYAAAAABgAGAFsBAACz&#10;AwAAAAA=&#10;" path="m235000,222351l234708,220891,233883,219659,232651,218833,231190,218541,195376,218541,195376,91897,195376,88087,195376,87172,195376,83362,195084,81902,194259,80670,193027,79844,191566,79552,182727,79552,155448,79552,155448,37490,155448,33680,155155,32219,154330,30988,153098,30162,151638,29870,143103,29870,142494,29997,141884,29870,16459,29870,16459,7620,16459,3810,16167,2349,15341,1117,14109,292,12649,0,3810,0,2349,292,1117,1117,292,2349,0,3810,0,33680,0,42214,292,43675,1117,44907,2349,45732,3810,46024,12649,46024,139293,46024,139293,79552,139293,95707,139293,218541,16459,218541,16459,95707,139293,95707,139293,79552,12649,79552,3810,79552,2349,79844,1117,80670,292,81902,0,83362,0,91897,0,222351,0,231190,292,232651,1117,233883,2349,234708,3810,235000,12649,235000,141884,235000,142494,234886,143103,235000,151638,235000,153098,234708,154330,233883,155155,232651,155448,231190,155448,227380,155448,95707,178917,95707,178917,222351,178917,231190,179209,232651,180035,233883,181267,234708,182727,235000,191566,235000,231190,235000,232651,234708,233883,233883,234708,232651,235000,231190,235000,227380,235000,226161,235000,222351xe">
                  <v:fill on="t" focussize="0,0"/>
                  <v:stroke on="f"/>
                  <v:imagedata o:title=""/>
                  <o:lock v:ext="edit" aspectratio="f"/>
                  <v:textbox inset="0mm,0mm,0mm,0mm"/>
                </v:shape>
                <v:shape id="Graphic 4" o:spid="_x0000_s1026" o:spt="100" style="position:absolute;left:39928;top:39979;height:194945;width:195580;" fillcolor="#000080" filled="t" stroked="f" coordsize="195580,194945" o:gfxdata="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PKwXbsAAADa&#10;AAAADwAAAAAAAAABACAAAAAiAAAAZHJzL2Rvd25yZXYueG1sUEsBAhQAFAAAAAgAh07iQDMvBZ47&#10;AAAAOQAAABAAAAAAAAAAAQAgAAAACgEAAGRycy9zaGFwZXhtbC54bWxQSwUGAAAAAAYABgBbAQAA&#10;tAMAAAAA&#10;" path="m195072,3810l194779,2349,193954,1117,192722,292,191262,0,3810,0,2349,292,1117,1117,292,2349,0,3810,0,61417,0,190703,292,192163,1117,193395,2349,194221,3810,194513,62026,194513,63487,194221,64719,193395,65544,192163,65836,190703,65836,186893,65836,65227,191262,65227,192722,64935,193954,64109,194779,62877,195072,61417,195072,57607,195072,7620,195072,3810xe">
                  <v:fill on="t" focussize="0,0"/>
                  <v:stroke on="f"/>
                  <v:imagedata o:title=""/>
                  <o:lock v:ext="edit" aspectratio="f"/>
                  <v:textbox inset="0mm,0mm,0mm,0mm"/>
                </v:shape>
                <v:shape id="Graphic 5" o:spid="_x0000_s1026" o:spt="100" style="position:absolute;left:0;top:0;height:234950;width:235585;" fillcolor="#000000" filled="t" stroked="f" coordsize="235585,234950" o:gfxdata="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nuhEvQAA&#10;ANoAAAAPAAAAAAAAAAEAIAAAACIAAABkcnMvZG93bnJldi54bWxQSwECFAAUAAAACACHTuJAMy8F&#10;njsAAAA5AAAAEAAAAAAAAAABACAAAAAMAQAAZHJzL3NoYXBleG1sLnhtbFBLBQYAAAAABgAGAFsB&#10;AAC2AwAAAAA=&#10;" path="m235000,3810l234708,2349,233883,1117,232651,292,231190,0,192786,0,191325,292,190093,1117,189268,2349,188963,3810,188963,11734,188963,139319,155448,139319,155448,11734,155448,7924,155448,7721,155448,3911,155155,2349,154330,1117,153098,292,151638,0,139293,0,139293,15544,139293,139319,16459,139319,16459,137210,16459,15544,139293,15544,139293,0,3810,0,2349,292,1117,1117,292,2349,0,3810,0,11734,0,141020,203,142074,0,143129,0,151053,292,152514,1117,153746,2349,154571,3810,154863,139293,154863,139293,179019,12649,179019,3810,179019,2349,179311,1117,180136,292,181368,0,182829,0,191058,0,230682,292,232143,1117,233375,2349,234200,3810,234492,12649,234492,14109,234200,15341,233375,16167,232143,16459,230682,16459,226872,16459,194868,143103,194868,151638,194868,153098,194576,154330,193751,155155,192519,155448,191058,155448,187248,155448,186639,155448,182829,155448,154863,201320,154863,202780,154571,204012,153746,204838,152514,205130,151053,205130,147243,205130,146939,205130,143129,204914,142074,205130,141020,205130,137210,205130,15544,231190,15544,232651,15252,233883,14427,234708,13195,235000,11734,235000,7924,235000,7620,235000,3810xe">
                  <v:fill on="t" focussize="0,0"/>
                  <v:stroke on="f"/>
                  <v:imagedata o:title=""/>
                  <o:lock v:ext="edit" aspectratio="f"/>
                  <v:textbox inset="0mm,0mm,0mm,0mm"/>
                </v:shape>
                <v:shape id="Graphic 6" o:spid="_x0000_s1026" o:spt="100" style="position:absolute;left:228904;top:8613393;height:66040;width:238125;" fillcolor="#000080" filled="t" stroked="f" coordsize="238125,66040" o:gfxdata="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O7a7sAAADa&#10;AAAADwAAAAAAAAABACAAAAAiAAAAZHJzL2Rvd25yZXYueG1sUEsBAhQAFAAAAAgAh07iQDMvBZ47&#10;AAAAOQAAABAAAAAAAAAAAQAgAAAACgEAAGRycy9zaGFwZXhtbC54bWxQSwUGAAAAAAYABgBbAQAA&#10;tAMAAAAA&#10;" path="m237744,3810l237451,2349,236626,1117,235394,292,233934,0,3810,0,2349,292,1117,1117,292,2349,0,3810,0,62026,292,63487,1117,64719,2349,65544,3810,65836,233934,65836,235394,65544,236626,64719,237451,63487,237744,62026,237744,58216,237744,7620,237744,3810xe">
                  <v:fill on="t" focussize="0,0"/>
                  <v:stroke on="f"/>
                  <v:imagedata o:title=""/>
                  <o:lock v:ext="edit" aspectratio="f"/>
                  <v:textbox inset="0mm,0mm,0mm,0mm"/>
                </v:shape>
                <v:shape id="Graphic 7" o:spid="_x0000_s1026" o:spt="100" style="position:absolute;left:228904;top:8702700;height:16510;width:238125;" fillcolor="#000000" filled="t" stroked="f" coordsize="238125,16510" o:gfxdata="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aMK8AAAA&#10;2gAAAA8AAAAAAAAAAQAgAAAAIgAAAGRycy9kb3ducmV2LnhtbFBLAQIUABQAAAAIAIdO4kAzLwWe&#10;OwAAADkAAAAQAAAAAAAAAAEAIAAAAAsBAABkcnMvc2hhcGV4bWwueG1sUEsFBgAAAAAGAAYAWwEA&#10;ALUDAAAAAA==&#10;" path="m237744,3810l237451,2349,236626,1117,235394,292,233934,0,3810,0,2349,292,1117,1117,292,2349,0,3810,0,12649,292,14109,1117,15341,2349,16167,3810,16459,233934,16459,235394,16167,236626,15341,237451,14109,237744,12649,237744,8839,237744,7620,237744,3810xe">
                  <v:fill on="t" focussize="0,0"/>
                  <v:stroke on="f"/>
                  <v:imagedata o:title=""/>
                  <o:lock v:ext="edit" aspectratio="f"/>
                  <v:textbox inset="0mm,0mm,0mm,0mm"/>
                </v:shape>
                <v:shape id="Graphic 8" o:spid="_x0000_s1026" o:spt="100" style="position:absolute;left:460552;top:8613393;height:66040;width:238125;" fillcolor="#000080" filled="t" stroked="f" coordsize="238125,66040" o:gfxdata="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IIqCtwAAANoAAAAP&#10;AAAAAAAAAAEAIAAAACIAAABkcnMvZG93bnJldi54bWxQSwECFAAUAAAACACHTuJAMy8FnjsAAAA5&#10;AAAAEAAAAAAAAAABACAAAAAGAQAAZHJzL3NoYXBleG1sLnhtbFBLBQYAAAAABgAGAFsBAACwAwAA&#10;AAA=&#10;" path="m237744,3810l237451,2349,236626,1117,235394,292,233934,0,3810,0,2349,292,1117,1117,292,2349,0,3810,0,62026,292,63487,1117,64719,2349,65544,3810,65836,233934,65836,235394,65544,236626,64719,237451,63487,237744,62026,237744,58216,237744,7620,237744,3810xe">
                  <v:fill on="t" focussize="0,0"/>
                  <v:stroke on="f"/>
                  <v:imagedata o:title=""/>
                  <o:lock v:ext="edit" aspectratio="f"/>
                  <v:textbox inset="0mm,0mm,0mm,0mm"/>
                </v:shape>
                <v:shape id="Graphic 9" o:spid="_x0000_s1026" o:spt="100" style="position:absolute;left:460552;top:8702700;height:16510;width:238125;" fillcolor="#000000" filled="t" stroked="f" coordsize="238125,16510" o:gfxdata="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tWSu5AAAA2gAA&#10;AA8AAAAAAAAAAQAgAAAAIgAAAGRycy9kb3ducmV2LnhtbFBLAQIUABQAAAAIAIdO4kAzLwWeOwAA&#10;ADkAAAAQAAAAAAAAAAEAIAAAAAgBAABkcnMvc2hhcGV4bWwueG1sUEsFBgAAAAAGAAYAWwEAALID&#10;AAAAAA==&#10;" path="m237744,3810l237451,2349,236626,1117,235394,292,233934,0,3810,0,2349,292,1117,1117,292,2349,0,3810,0,12649,292,14109,1117,15341,2349,16167,3810,16459,233934,16459,235394,16167,236626,15341,237451,14109,237744,12649,237744,8839,237744,7620,237744,3810xe">
                  <v:fill on="t" focussize="0,0"/>
                  <v:stroke on="f"/>
                  <v:imagedata o:title=""/>
                  <o:lock v:ext="edit" aspectratio="f"/>
                  <v:textbox inset="0mm,0mm,0mm,0mm"/>
                </v:shape>
                <v:shape id="Graphic 10" o:spid="_x0000_s1026" o:spt="100" style="position:absolute;left:692150;top:8613393;height:66040;width:238125;" fillcolor="#000080" filled="t" stroked="f" coordsize="238125,66040" o:gfxdata="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mmxK8AAAA&#10;2wAAAA8AAAAAAAAAAQAgAAAAIgAAAGRycy9kb3ducmV2LnhtbFBLAQIUABQAAAAIAIdO4kAzLwWe&#10;OwAAADkAAAAQAAAAAAAAAAEAIAAAAAsBAABkcnMvc2hhcGV4bWwueG1sUEsFBgAAAAAGAAYAWwEA&#10;ALUDA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11" o:spid="_x0000_s1026" o:spt="100" style="position:absolute;left:692150;top:8702700;height:16510;width:238125;" fillcolor="#000000" filled="t" stroked="f" coordsize="238125,16510" o:gfxdata="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a33wC5AAAA2wAA&#10;AA8AAAAAAAAAAQAgAAAAIgAAAGRycy9kb3ducmV2LnhtbFBLAQIUABQAAAAIAIdO4kAzLwWeOwAA&#10;ADkAAAAQAAAAAAAAAAEAIAAAAAgBAABkcnMvc2hhcGV4bWwueG1sUEsFBgAAAAAGAAYAWwEAALID&#10;A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12" o:spid="_x0000_s1026" o:spt="100" style="position:absolute;left:923798;top:8613393;height:66040;width:238125;" fillcolor="#000080" filled="t" stroked="f" coordsize="238125,66040" o:gfxdata="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4oP65AAAA2wAA&#10;AA8AAAAAAAAAAQAgAAAAIgAAAGRycy9kb3ducmV2LnhtbFBLAQIUABQAAAAIAIdO4kAzLwWeOwAA&#10;ADkAAAAQAAAAAAAAAAEAIAAAAAgBAABkcnMvc2hhcGV4bWwueG1sUEsFBgAAAAAGAAYAWwEAALID&#10;A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13" o:spid="_x0000_s1026" o:spt="100" style="position:absolute;left:923798;top:8702700;height:16510;width:238125;" fillcolor="#000000" filled="t" stroked="f" coordsize="238125,16510" o:gfxdata="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KeTsugAAANsA&#10;AAAPAAAAAAAAAAEAIAAAACIAAABkcnMvZG93bnJldi54bWxQSwECFAAUAAAACACHTuJAMy8FnjsA&#10;AAA5AAAAEAAAAAAAAAABACAAAAAJAQAAZHJzL3NoYXBleG1sLnhtbFBLBQYAAAAABgAGAFsBAACz&#10;Aw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14" o:spid="_x0000_s1026" o:spt="100" style="position:absolute;left:1155446;top:8613393;height:66040;width:238125;" fillcolor="#000080" filled="t" stroked="f" coordsize="238125,66040" o:gfxdata="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dnRG5AAAA2wAA&#10;AA8AAAAAAAAAAQAgAAAAIgAAAGRycy9kb3ducmV2LnhtbFBLAQIUABQAAAAIAIdO4kAzLwWeOwAA&#10;ADkAAAAQAAAAAAAAAAEAIAAAAAgBAABkcnMvc2hhcGV4bWwueG1sUEsFBgAAAAAGAAYAWwEAALID&#10;A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15" o:spid="_x0000_s1026" o:spt="100" style="position:absolute;left:1155446;top:8702700;height:16510;width:238125;" fillcolor="#000000" filled="t" stroked="f" coordsize="238125,16510" o:gfxdata="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M2QO5AAAA2wAA&#10;AA8AAAAAAAAAAQAgAAAAIgAAAGRycy9kb3ducmV2LnhtbFBLAQIUABQAAAAIAIdO4kAzLwWeOwAA&#10;ADkAAAAQAAAAAAAAAAEAIAAAAAgBAABkcnMvc2hhcGV4bWwueG1sUEsFBgAAAAAGAAYAWwEAALID&#10;A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16" o:spid="_x0000_s1026" o:spt="100" style="position:absolute;left:1387094;top:8613393;height:66040;width:238125;" fillcolor="#000080" filled="t" stroked="f" coordsize="238125,66040" o:gfxdata="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A6b9ugAAANsA&#10;AAAPAAAAAAAAAAEAIAAAACIAAABkcnMvZG93bnJldi54bWxQSwECFAAUAAAACACHTuJAMy8FnjsA&#10;AAA5AAAAEAAAAAAAAAABACAAAAAJAQAAZHJzL3NoYXBleG1sLnhtbFBLBQYAAAAABgAGAFsBAACz&#10;Aw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17" o:spid="_x0000_s1026" o:spt="100" style="position:absolute;left:1387094;top:8702700;height:16510;width:238125;" fillcolor="#000000" filled="t" stroked="f" coordsize="238125,16510" o:gfxdata="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EuLvugAAANsA&#10;AAAPAAAAAAAAAAEAIAAAACIAAABkcnMvZG93bnJldi54bWxQSwECFAAUAAAACACHTuJAMy8FnjsA&#10;AAA5AAAAEAAAAAAAAAABACAAAAAJAQAAZHJzL3NoYXBleG1sLnhtbFBLBQYAAAAABgAGAFsBAACz&#10;Aw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18" o:spid="_x0000_s1026" o:spt="100" style="position:absolute;left:1618742;top:8613393;height:66040;width:238125;" fillcolor="#000080" filled="t" stroked="f" coordsize="238125,66040" o:gfxdata="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QlxS8AAAA&#10;2wAAAA8AAAAAAAAAAQAgAAAAIgAAAGRycy9kb3ducmV2LnhtbFBLAQIUABQAAAAIAIdO4kAzLwWe&#10;OwAAADkAAAAQAAAAAAAAAAEAIAAAAAsBAABkcnMvc2hhcGV4bWwueG1sUEsFBgAAAAAGAAYAWwEA&#10;ALUDA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19" o:spid="_x0000_s1026" o:spt="100" style="position:absolute;left:1618742;top:8702700;height:16510;width:238125;" fillcolor="#000000" filled="t" stroked="f" coordsize="238125,16510" o:gfxdata="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wdMGtwAAANsAAAAP&#10;AAAAAAAAAAEAIAAAACIAAABkcnMvZG93bnJldi54bWxQSwECFAAUAAAACACHTuJAMy8FnjsAAAA5&#10;AAAAEAAAAAAAAAABACAAAAAGAQAAZHJzL3NoYXBleG1sLnhtbFBLBQYAAAAABgAGAFsBAACwAwAA&#10;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20" o:spid="_x0000_s1026" o:spt="100" style="position:absolute;left:1850771;top:8613393;height:66040;width:238125;" fillcolor="#000080" filled="t" stroked="f" coordsize="238125,66040" o:gfxdata="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ylGvugAAANsA&#10;AAAPAAAAAAAAAAEAIAAAACIAAABkcnMvZG93bnJldi54bWxQSwECFAAUAAAACACHTuJAMy8FnjsA&#10;AAA5AAAAEAAAAAAAAAABACAAAAAJAQAAZHJzL3NoYXBleG1sLnhtbFBLBQYAAAAABgAGAFsBAACz&#10;AwAAAAA=&#10;" path="m237744,3810l237451,2349,236626,1117,235394,292,233934,0,3810,0,2349,292,1117,1117,292,2349,0,3810,0,62026,292,63487,1117,64719,2349,65544,3810,65836,233934,65836,235394,65544,236626,64719,237451,63487,237744,62026,237744,58216,237744,7620,237744,3810xe">
                  <v:fill on="t" focussize="0,0"/>
                  <v:stroke on="f"/>
                  <v:imagedata o:title=""/>
                  <o:lock v:ext="edit" aspectratio="f"/>
                  <v:textbox inset="0mm,0mm,0mm,0mm"/>
                </v:shape>
                <v:shape id="Graphic 21" o:spid="_x0000_s1026" o:spt="100" style="position:absolute;left:1850771;top:8702700;height:16510;width:238125;" fillcolor="#000000" filled="t" stroked="f" coordsize="238125,16510" o:gfxdata="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sVvbsAAADb&#10;AAAADwAAAAAAAAABACAAAAAiAAAAZHJzL2Rvd25yZXYueG1sUEsBAhQAFAAAAAgAh07iQDMvBZ47&#10;AAAAOQAAABAAAAAAAAAAAQAgAAAACgEAAGRycy9zaGFwZXhtbC54bWxQSwUGAAAAAAYABgBbAQAA&#10;tAMAAAAA&#10;" path="m237744,3810l237451,2349,236626,1117,235394,292,233934,0,3810,0,2349,292,1117,1117,292,2349,0,3810,0,12649,292,14109,1117,15341,2349,16167,3810,16459,233934,16459,235394,16167,236626,15341,237451,14109,237744,12649,237744,8839,237744,7620,237744,3810xe">
                  <v:fill on="t" focussize="0,0"/>
                  <v:stroke on="f"/>
                  <v:imagedata o:title=""/>
                  <o:lock v:ext="edit" aspectratio="f"/>
                  <v:textbox inset="0mm,0mm,0mm,0mm"/>
                </v:shape>
                <v:shape id="Graphic 22" o:spid="_x0000_s1026" o:spt="100" style="position:absolute;left:2082419;top:8613393;height:66040;width:238125;" fillcolor="#000080" filled="t" stroked="f" coordsize="238125,66040" o:gfxdata="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UakO8AAAA&#10;2wAAAA8AAAAAAAAAAQAgAAAAIgAAAGRycy9kb3ducmV2LnhtbFBLAQIUABQAAAAIAIdO4kAzLwWe&#10;OwAAADkAAAAQAAAAAAAAAAEAIAAAAAsBAABkcnMvc2hhcGV4bWwueG1sUEsFBgAAAAAGAAYAWwEA&#10;ALUDAAAAAA==&#10;" path="m237744,3810l237451,2349,236626,1117,235394,292,233934,0,3810,0,2349,292,1117,1117,292,2349,0,3810,0,62026,292,63487,1117,64719,2349,65544,3810,65836,233934,65836,235394,65544,236626,64719,237451,63487,237744,62026,237744,58216,237744,7620,237744,3810xe">
                  <v:fill on="t" focussize="0,0"/>
                  <v:stroke on="f"/>
                  <v:imagedata o:title=""/>
                  <o:lock v:ext="edit" aspectratio="f"/>
                  <v:textbox inset="0mm,0mm,0mm,0mm"/>
                </v:shape>
                <v:shape id="Graphic 23" o:spid="_x0000_s1026" o:spt="100" style="position:absolute;left:2082419;top:8702700;height:16510;width:238125;" fillcolor="#000000" filled="t" stroked="f" coordsize="238125,16510" o:gfxdata="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UuUbsAAADb&#10;AAAADwAAAAAAAAABACAAAAAiAAAAZHJzL2Rvd25yZXYueG1sUEsBAhQAFAAAAAgAh07iQDMvBZ47&#10;AAAAOQAAABAAAAAAAAAAAQAgAAAACgEAAGRycy9zaGFwZXhtbC54bWxQSwUGAAAAAAYABgBbAQAA&#10;tAMAAAAA&#10;" path="m237744,3810l237451,2349,236626,1117,235394,292,233934,0,3810,0,2349,292,1117,1117,292,2349,0,3810,0,12649,292,14109,1117,15341,2349,16167,3810,16459,233934,16459,235394,16167,236626,15341,237451,14109,237744,12649,237744,8839,237744,7620,237744,3810xe">
                  <v:fill on="t" focussize="0,0"/>
                  <v:stroke on="f"/>
                  <v:imagedata o:title=""/>
                  <o:lock v:ext="edit" aspectratio="f"/>
                  <v:textbox inset="0mm,0mm,0mm,0mm"/>
                </v:shape>
                <v:shape id="Graphic 24" o:spid="_x0000_s1026" o:spt="100" style="position:absolute;left:2314067;top:8613393;height:66040;width:238125;" fillcolor="#000080" filled="t" stroked="f" coordsize="238125,66040" o:gfxdata="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8VesvQAA&#10;ANsAAAAPAAAAAAAAAAEAIAAAACIAAABkcnMvZG93bnJldi54bWxQSwECFAAUAAAACACHTuJAMy8F&#10;njsAAAA5AAAAEAAAAAAAAAABACAAAAAMAQAAZHJzL3NoYXBleG1sLnhtbFBLBQYAAAAABgAGAFsB&#10;AAC2Aw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25" o:spid="_x0000_s1026" o:spt="100" style="position:absolute;left:2314067;top:8702700;height:16510;width:238125;" fillcolor="#000000" filled="t" stroked="f" coordsize="238125,16510" o:gfxdata="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TvrsAAADb&#10;AAAADwAAAAAAAAABACAAAAAiAAAAZHJzL2Rvd25yZXYueG1sUEsBAhQAFAAAAAgAh07iQDMvBZ47&#10;AAAAOQAAABAAAAAAAAAAAQAgAAAACgEAAGRycy9zaGFwZXhtbC54bWxQSwUGAAAAAAYABgBbAQAA&#10;tAM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26" o:spid="_x0000_s1026" o:spt="100" style="position:absolute;left:2545715;top:8613393;height:66040;width:238125;" fillcolor="#000080" filled="t" stroked="f" coordsize="238125,66040" o:gfxdata="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vbEC8AAAA&#10;2wAAAA8AAAAAAAAAAQAgAAAAIgAAAGRycy9kb3ducmV2LnhtbFBLAQIUABQAAAAIAIdO4kAzLwWe&#10;OwAAADkAAAAQAAAAAAAAAAEAIAAAAAsBAABkcnMvc2hhcGV4bWwueG1sUEsFBgAAAAAGAAYAWwEA&#10;ALUDA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27" o:spid="_x0000_s1026" o:spt="100" style="position:absolute;left:2545715;top:8702700;height:16510;width:238125;" fillcolor="#000000" filled="t" stroked="f" coordsize="238125,16510" o:gfxdata="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KFK8AAAA&#10;2wAAAA8AAAAAAAAAAQAgAAAAIgAAAGRycy9kb3ducmV2LnhtbFBLAQIUABQAAAAIAIdO4kAzLwWe&#10;OwAAADkAAAAQAAAAAAAAAAEAIAAAAAsBAABkcnMvc2hhcGV4bWwueG1sUEsFBgAAAAAGAAYAWwEA&#10;ALUDA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28" o:spid="_x0000_s1026" o:spt="100" style="position:absolute;left:2777363;top:8613393;height:66040;width:238125;" fillcolor="#000080" filled="t" stroked="f" coordsize="238125,66040" o:gfxdata="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vF2pugAAANsA&#10;AAAPAAAAAAAAAAEAIAAAACIAAABkcnMvZG93bnJldi54bWxQSwECFAAUAAAACACHTuJAMy8FnjsA&#10;AAA5AAAAEAAAAAAAAAABACAAAAAJAQAAZHJzL3NoYXBleG1sLnhtbFBLBQYAAAAABgAGAFsBAACz&#10;AwAAAAA=&#10;" path="m238048,3810l237756,2349,236931,1117,235699,292,234238,0,3810,0,2349,292,1117,1117,292,2349,0,3810,0,62026,292,63487,1117,64719,2349,65544,3810,65836,234238,65836,235699,65544,236931,64719,237756,63487,238048,62026,238048,58216,238048,7620,238048,3810xe">
                  <v:fill on="t" focussize="0,0"/>
                  <v:stroke on="f"/>
                  <v:imagedata o:title=""/>
                  <o:lock v:ext="edit" aspectratio="f"/>
                  <v:textbox inset="0mm,0mm,0mm,0mm"/>
                </v:shape>
                <v:shape id="Graphic 29" o:spid="_x0000_s1026" o:spt="100" style="position:absolute;left:2777363;top:8702700;height:16510;width:238125;" fillcolor="#000000" filled="t" stroked="f" coordsize="238125,16510" o:gfxdata="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0Zu7sAAADb&#10;AAAADwAAAAAAAAABACAAAAAiAAAAZHJzL2Rvd25yZXYueG1sUEsBAhQAFAAAAAgAh07iQDMvBZ47&#10;AAAAOQAAABAAAAAAAAAAAQAgAAAACgEAAGRycy9zaGFwZXhtbC54bWxQSwUGAAAAAAYABgBbAQAA&#10;tAMAAAAA&#10;" path="m238048,3810l237756,2349,236931,1117,235699,292,234238,0,3810,0,2349,292,1117,1117,292,2349,0,3810,0,12649,292,14109,1117,15341,2349,16167,3810,16459,234238,16459,235699,16167,236931,15341,237756,14109,238048,12649,238048,8839,238048,7620,238048,3810xe">
                  <v:fill on="t" focussize="0,0"/>
                  <v:stroke on="f"/>
                  <v:imagedata o:title=""/>
                  <o:lock v:ext="edit" aspectratio="f"/>
                  <v:textbox inset="0mm,0mm,0mm,0mm"/>
                </v:shape>
                <v:shape id="Graphic 30" o:spid="_x0000_s1026" o:spt="100" style="position:absolute;left:3009011;top:8613393;height:66040;width:240029;" fillcolor="#000080" filled="t" stroked="f" coordsize="240029,66040" o:gfxdata="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6Rj7ZLUAAADbAAAADwAA&#10;AAAAAAABACAAAAAiAAAAZHJzL2Rvd25yZXYueG1sUEsBAhQAFAAAAAgAh07iQDMvBZ47AAAAOQAA&#10;ABAAAAAAAAAAAQAgAAAABAEAAGRycy9zaGFwZXhtbC54bWxQSwUGAAAAAAYABgBbAQAArgM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31" o:spid="_x0000_s1026" o:spt="100" style="position:absolute;left:3009011;top:8702700;height:16510;width:240029;" fillcolor="#000000" filled="t" stroked="f" coordsize="240029,16510" o:gfxdata="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YNLb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32" o:spid="_x0000_s1026" o:spt="100" style="position:absolute;left:3242183;top:8613393;height:66040;width:240029;" fillcolor="#000080" filled="t" stroked="f" coordsize="240029,66040" o:gfxdata="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GwIi8AAAA&#10;2wAAAA8AAAAAAAAAAQAgAAAAIgAAAGRycy9kb3ducmV2LnhtbFBLAQIUABQAAAAIAIdO4kAzLwWe&#10;OwAAADkAAAAQAAAAAAAAAAEAIAAAAAsBAABkcnMvc2hhcGV4bWwueG1sUEsFBgAAAAAGAAYAWwEA&#10;ALUDA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33" o:spid="_x0000_s1026" o:spt="100" style="position:absolute;left:3242183;top:8702700;height:16510;width:240029;" fillcolor="#000000" filled="t" stroked="f" coordsize="240029,16510" o:gfxdata="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YNsG/&#10;AAAA2wAAAA8AAAAAAAAAAQAgAAAAIgAAAGRycy9kb3ducmV2LnhtbFBLAQIUABQAAAAIAIdO4kAz&#10;LwWeOwAAADkAAAAQAAAAAAAAAAEAIAAAAA4BAABkcnMvc2hhcGV4bWwueG1sUEsFBgAAAAAGAAYA&#10;WwEAALgDA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34" o:spid="_x0000_s1026" o:spt="100" style="position:absolute;left:3475609;top:8613393;height:66040;width:239395;" fillcolor="#000080" filled="t" stroked="f" coordsize="239395,66040" o:gfxdata="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9bfbsAAADb&#10;AAAADwAAAAAAAAABACAAAAAiAAAAZHJzL2Rvd25yZXYueG1sUEsBAhQAFAAAAAgAh07iQDMvBZ47&#10;AAAAOQAAABAAAAAAAAAAAQAgAAAACgEAAGRycy9zaGFwZXhtbC54bWxQSwUGAAAAAAYABgBbAQAA&#10;tAMAAAAA&#10;" path="m239268,3810l238975,2349,238150,1117,236918,292,235458,0,3810,0,2349,292,1117,1117,292,2349,0,3810,0,62026,292,63487,1117,64719,2349,65544,3810,65836,235458,65836,236918,65544,238150,64719,238975,63487,239268,62026,239268,58216,239268,7620,239268,3810xe">
                  <v:fill on="t" focussize="0,0"/>
                  <v:stroke on="f"/>
                  <v:imagedata o:title=""/>
                  <o:lock v:ext="edit" aspectratio="f"/>
                  <v:textbox inset="0mm,0mm,0mm,0mm"/>
                </v:shape>
                <v:shape id="Graphic 35" o:spid="_x0000_s1026" o:spt="100" style="position:absolute;left:3475609;top:8702700;height:16510;width:239395;" fillcolor="#000000" filled="t" stroked="f" coordsize="239395,16510" o:gfxdata="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Vd+PvQAA&#10;ANsAAAAPAAAAAAAAAAEAIAAAACIAAABkcnMvZG93bnJldi54bWxQSwECFAAUAAAACACHTuJAMy8F&#10;njsAAAA5AAAAEAAAAAAAAAABACAAAAAMAQAAZHJzL3NoYXBleG1sLnhtbFBLBQYAAAAABgAGAFsB&#10;AAC2AwAAAAA=&#10;" path="m239268,3810l238975,2349,238150,1117,236918,292,235458,0,3810,0,2349,292,1117,1117,292,2349,0,3810,0,12649,292,14109,1117,15341,2349,16167,3810,16459,235458,16459,236918,16167,238150,15341,238975,14109,239268,12649,239268,8839,239268,7620,239268,3810xe">
                  <v:fill on="t" focussize="0,0"/>
                  <v:stroke on="f"/>
                  <v:imagedata o:title=""/>
                  <o:lock v:ext="edit" aspectratio="f"/>
                  <v:textbox inset="0mm,0mm,0mm,0mm"/>
                </v:shape>
                <v:shape id="Graphic 36" o:spid="_x0000_s1026" o:spt="100" style="position:absolute;left:3708781;top:8613393;height:66040;width:239395;" fillcolor="#000080" filled="t" stroked="f" coordsize="239395,66040" o:gfxdata="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xYJG8AAAA&#10;2wAAAA8AAAAAAAAAAQAgAAAAIgAAAGRycy9kb3ducmV2LnhtbFBLAQIUABQAAAAIAIdO4kAzLwWe&#10;OwAAADkAAAAQAAAAAAAAAAEAIAAAAAsBAABkcnMvc2hhcGV4bWwueG1sUEsFBgAAAAAGAAYAWwEA&#10;ALUDAAAAAA==&#10;" path="m239268,3810l238975,2349,238150,1117,236918,292,235458,0,3810,0,2349,292,1117,1117,292,2349,0,3810,0,62026,292,63487,1117,64719,2349,65544,3810,65836,235458,65836,236918,65544,238150,64719,238975,63487,239268,62026,239268,58216,239268,7620,239268,3810xe">
                  <v:fill on="t" focussize="0,0"/>
                  <v:stroke on="f"/>
                  <v:imagedata o:title=""/>
                  <o:lock v:ext="edit" aspectratio="f"/>
                  <v:textbox inset="0mm,0mm,0mm,0mm"/>
                </v:shape>
                <v:shape id="Graphic 37" o:spid="_x0000_s1026" o:spt="100" style="position:absolute;left:3708781;top:8702700;height:16510;width:239395;" fillcolor="#000000" filled="t" stroked="f" coordsize="239395,16510" o:gfxdata="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L5GO8AAAA&#10;2wAAAA8AAAAAAAAAAQAgAAAAIgAAAGRycy9kb3ducmV2LnhtbFBLAQIUABQAAAAIAIdO4kAzLwWe&#10;OwAAADkAAAAQAAAAAAAAAAEAIAAAAAsBAABkcnMvc2hhcGV4bWwueG1sUEsFBgAAAAAGAAYAWwEA&#10;ALUDAAAAAA==&#10;" path="m239268,3810l238975,2349,238150,1117,236918,292,235458,0,3810,0,2349,292,1117,1117,292,2349,0,3810,0,12649,292,14109,1117,15341,2349,16167,3810,16459,235458,16459,236918,16167,238150,15341,238975,14109,239268,12649,239268,8839,239268,7620,239268,3810xe">
                  <v:fill on="t" focussize="0,0"/>
                  <v:stroke on="f"/>
                  <v:imagedata o:title=""/>
                  <o:lock v:ext="edit" aspectratio="f"/>
                  <v:textbox inset="0mm,0mm,0mm,0mm"/>
                </v:shape>
                <v:shape id="Graphic 38" o:spid="_x0000_s1026" o:spt="100" style="position:absolute;left:3941953;top:8613393;height:66040;width:240029;" fillcolor="#000080" filled="t" stroked="f" coordsize="240029,66040" o:gfxdata="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F273YrUAAADbAAAADwAA&#10;AAAAAAABACAAAAAiAAAAZHJzL2Rvd25yZXYueG1sUEsBAhQAFAAAAAgAh07iQDMvBZ47AAAAOQAA&#10;ABAAAAAAAAAAAQAgAAAABAEAAGRycy9zaGFwZXhtbC54bWxQSwUGAAAAAAYABgBbAQAArgM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39" o:spid="_x0000_s1026" o:spt="100" style="position:absolute;left:3941953;top:8702700;height:16510;width:240029;" fillcolor="#000000" filled="t" stroked="f" coordsize="240029,16510" o:gfxdata="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ABK7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40" o:spid="_x0000_s1026" o:spt="100" style="position:absolute;left:4175125;top:8613393;height:66040;width:240029;" fillcolor="#000080" filled="t" stroked="f" coordsize="240029,66040" o:gfxdata="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EeiBm5AAAA2wAA&#10;AA8AAAAAAAAAAQAgAAAAIgAAAGRycy9kb3ducmV2LnhtbFBLAQIUABQAAAAIAIdO4kAzLwWeOwAA&#10;ADkAAAAQAAAAAAAAAAEAIAAAAAgBAABkcnMvc2hhcGV4bWwueG1sUEsFBgAAAAAGAAYAWwEAALID&#10;A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41" o:spid="_x0000_s1026" o:spt="100" style="position:absolute;left:4175125;top:8702700;height:16510;width:240029;" fillcolor="#000000" filled="t" stroked="f" coordsize="240029,16510" o:gfxdata="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B+UL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42" o:spid="_x0000_s1026" o:spt="100" style="position:absolute;left:4408297;top:8613393;height:66040;width:240029;" fillcolor="#000080" filled="t" stroked="f" coordsize="240029,66040" o:gfxdata="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LP1vQAA&#10;ANsAAAAPAAAAAAAAAAEAIAAAACIAAABkcnMvZG93bnJldi54bWxQSwECFAAUAAAACACHTuJAMy8F&#10;njsAAAA5AAAAEAAAAAAAAAABACAAAAAMAQAAZHJzL3NoYXBleG1sLnhtbFBLBQYAAAAABgAGAFsB&#10;AAC2Aw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43" o:spid="_x0000_s1026" o:spt="100" style="position:absolute;left:4408297;top:8702700;height:16510;width:240029;" fillcolor="#000000" filled="t" stroked="f" coordsize="240029,16510" o:gfxdata="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J5FvL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44" o:spid="_x0000_s1026" o:spt="100" style="position:absolute;left:4641469;top:8613393;height:66040;width:240029;" fillcolor="#000080" filled="t" stroked="f" coordsize="240029,66040" o:gfxdata="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JY4augAAANsA&#10;AAAPAAAAAAAAAAEAIAAAACIAAABkcnMvZG93bnJldi54bWxQSwECFAAUAAAACACHTuJAMy8FnjsA&#10;AAA5AAAAEAAAAAAAAAABACAAAAAJAQAAZHJzL3NoYXBleG1sLnhtbFBLBQYAAAAABgAGAFsBAACz&#10;Aw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45" o:spid="_x0000_s1026" o:spt="100" style="position:absolute;left:4641469;top:8702700;height:16510;width:240029;" fillcolor="#000000" filled="t" stroked="f" coordsize="240029,16510" o:gfxdata="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t4U7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46" o:spid="_x0000_s1026" o:spt="100" style="position:absolute;left:4875022;top:8613393;height:66040;width:239395;" fillcolor="#000080" filled="t" stroked="f" coordsize="239395,66040" o:gfxdata="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3E+y8AAAA&#10;2wAAAA8AAAAAAAAAAQAgAAAAIgAAAGRycy9kb3ducmV2LnhtbFBLAQIUABQAAAAIAIdO4kAzLwWe&#10;OwAAADkAAAAQAAAAAAAAAAEAIAAAAAsBAABkcnMvc2hhcGV4bWwueG1sUEsFBgAAAAAGAAYAWwEA&#10;ALUDAAAAAA==&#10;" path="m239268,3810l238975,2349,238150,1117,236918,292,235458,0,3810,0,2349,292,1117,1117,292,2349,0,3810,0,62026,292,63487,1117,64719,2349,65544,3810,65836,235458,65836,236918,65544,238150,64719,238975,63487,239268,62026,239268,58216,239268,7620,239268,3810xe">
                  <v:fill on="t" focussize="0,0"/>
                  <v:stroke on="f"/>
                  <v:imagedata o:title=""/>
                  <o:lock v:ext="edit" aspectratio="f"/>
                  <v:textbox inset="0mm,0mm,0mm,0mm"/>
                </v:shape>
                <v:shape id="Graphic 47" o:spid="_x0000_s1026" o:spt="100" style="position:absolute;left:4875022;top:8702700;height:16510;width:239395;" fillcolor="#000000" filled="t" stroked="f" coordsize="239395,16510" o:gfxdata="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Nlx68AAAA&#10;2wAAAA8AAAAAAAAAAQAgAAAAIgAAAGRycy9kb3ducmV2LnhtbFBLAQIUABQAAAAIAIdO4kAzLwWe&#10;OwAAADkAAAAQAAAAAAAAAAEAIAAAAAsBAABkcnMvc2hhcGV4bWwueG1sUEsFBgAAAAAGAAYAWwEA&#10;ALUDAAAAAA==&#10;" path="m239268,3810l238975,2349,238150,1117,236918,292,235458,0,3810,0,2349,292,1117,1117,292,2349,0,3810,0,12649,292,14109,1117,15341,2349,16167,3810,16459,235458,16459,236918,16167,238150,15341,238975,14109,239268,12649,239268,8839,239268,7620,239268,3810xe">
                  <v:fill on="t" focussize="0,0"/>
                  <v:stroke on="f"/>
                  <v:imagedata o:title=""/>
                  <o:lock v:ext="edit" aspectratio="f"/>
                  <v:textbox inset="0mm,0mm,0mm,0mm"/>
                </v:shape>
                <v:shape id="Graphic 48" o:spid="_x0000_s1026" o:spt="100" style="position:absolute;left:5108194;top:8613393;height:66040;width:239395;" fillcolor="#000080" filled="t" stroked="f" coordsize="239395,66040" o:gfxdata="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QiBbgAAADbAAAA&#10;DwAAAAAAAAABACAAAAAiAAAAZHJzL2Rvd25yZXYueG1sUEsBAhQAFAAAAAgAh07iQDMvBZ47AAAA&#10;OQAAABAAAAAAAAAAAQAgAAAABwEAAGRycy9zaGFwZXhtbC54bWxQSwUGAAAAAAYABgBbAQAAsQMA&#10;AAAA&#10;" path="m239268,3810l238975,2349,238150,1117,236918,292,235458,0,3810,0,2349,292,1117,1117,292,2349,0,3810,0,62026,292,63487,1117,64719,2349,65544,3810,65836,235458,65836,236918,65544,238150,64719,238975,63487,239268,62026,239268,58216,239268,7620,239268,3810xe">
                  <v:fill on="t" focussize="0,0"/>
                  <v:stroke on="f"/>
                  <v:imagedata o:title=""/>
                  <o:lock v:ext="edit" aspectratio="f"/>
                  <v:textbox inset="0mm,0mm,0mm,0mm"/>
                </v:shape>
                <v:shape id="Graphic 49" o:spid="_x0000_s1026" o:spt="100" style="position:absolute;left:5108194;top:8702700;height:16510;width:239395;" fillcolor="#000000" filled="t" stroked="f" coordsize="239395,16510" o:gfxdata="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epve8AAAA&#10;2wAAAA8AAAAAAAAAAQAgAAAAIgAAAGRycy9kb3ducmV2LnhtbFBLAQIUABQAAAAIAIdO4kAzLwWe&#10;OwAAADkAAAAQAAAAAAAAAAEAIAAAAAsBAABkcnMvc2hhcGV4bWwueG1sUEsFBgAAAAAGAAYAWwEA&#10;ALUDAAAAAA==&#10;" path="m239268,3810l238975,2349,238150,1117,236918,292,235458,0,3810,0,2349,292,1117,1117,292,2349,0,3810,0,12649,292,14109,1117,15341,2349,16167,3810,16459,235458,16459,236918,16167,238150,15341,238975,14109,239268,12649,239268,8839,239268,7620,239268,3810xe">
                  <v:fill on="t" focussize="0,0"/>
                  <v:stroke on="f"/>
                  <v:imagedata o:title=""/>
                  <o:lock v:ext="edit" aspectratio="f"/>
                  <v:textbox inset="0mm,0mm,0mm,0mm"/>
                </v:shape>
                <v:shape id="Graphic 50" o:spid="_x0000_s1026" o:spt="100" style="position:absolute;left:5341366;top:8613393;height:66040;width:240029;" fillcolor="#000080" filled="t" stroked="f" coordsize="240029,66040" o:gfxdata="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THHsS5AAAA2wAA&#10;AA8AAAAAAAAAAQAgAAAAIgAAAGRycy9kb3ducmV2LnhtbFBLAQIUABQAAAAIAIdO4kAzLwWeOwAA&#10;ADkAAAAQAAAAAAAAAAEAIAAAAAgBAABkcnMvc2hhcGV4bWwueG1sUEsFBgAAAAAGAAYAWwEAALID&#10;A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51" o:spid="_x0000_s1026" o:spt="100" style="position:absolute;left:5341366;top:8702700;height:16510;width:240029;" fillcolor="#000000" filled="t" stroked="f" coordsize="240029,16510" o:gfxdata="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nojb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52" o:spid="_x0000_s1026" o:spt="100" style="position:absolute;left:5574538;top:8613393;height:66040;width:240029;" fillcolor="#000080" filled="t" stroked="f" coordsize="240029,66040" o:gfxdata="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WSUovQAA&#10;ANsAAAAPAAAAAAAAAAEAIAAAACIAAABkcnMvZG93bnJldi54bWxQSwECFAAUAAAACACHTuJAMy8F&#10;njsAAAA5AAAAEAAAAAAAAAABACAAAAAMAQAAZHJzL3NoYXBleG1sLnhtbFBLBQYAAAAABgAGAFsB&#10;AAC2Aw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53" o:spid="_x0000_s1026" o:spt="100" style="position:absolute;left:5574538;top:8702700;height:16510;width:240029;" fillcolor="#000000" filled="t" stroked="f" coordsize="240029,16510" o:gfxdata="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fTYb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54" o:spid="_x0000_s1026" o:spt="100" style="position:absolute;left:5807710;top:8613393;height:66040;width:240029;" fillcolor="#000080" filled="t" stroked="f" coordsize="240029,66040" o:gfxdata="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BjHvQAA&#10;ANsAAAAPAAAAAAAAAAEAIAAAACIAAABkcnMvZG93bnJldi54bWxQSwECFAAUAAAACACHTuJAMy8F&#10;njsAAAA5AAAAEAAAAAAAAAABACAAAAAMAQAAZHJzL3NoYXBleG1sLnhtbFBLBQYAAAAABgAGAFsB&#10;AAC2Aw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55" o:spid="_x0000_s1026" o:spt="100" style="position:absolute;left:5807710;top:8702700;height:16510;width:240029;" fillcolor="#000000" filled="t" stroked="f" coordsize="240029,16510" o:gfxdata="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i7o6/&#10;AAAA2wAAAA8AAAAAAAAAAQAgAAAAIgAAAGRycy9kb3ducmV2LnhtbFBLAQIUABQAAAAIAIdO4kAz&#10;LwWeOwAAADkAAAAQAAAAAAAAAAEAIAAAAA4BAABkcnMvc2hhcGV4bWwueG1sUEsFBgAAAAAGAAYA&#10;WwEAALgDA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56" o:spid="_x0000_s1026" o:spt="100" style="position:absolute;left:6040882;top:8613393;height:66040;width:240029;" fillcolor="#000080" filled="t" stroked="f" coordsize="240029,66040" o:gfxdata="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YiMrugAAANsA&#10;AAAPAAAAAAAAAAEAIAAAACIAAABkcnMvZG93bnJldi54bWxQSwECFAAUAAAACACHTuJAMy8FnjsA&#10;AAA5AAAAEAAAAAAAAAABACAAAAAJAQAAZHJzL3NoYXBleG1sLnhtbFBLBQYAAAAABgAGAFsBAACz&#10;AwAAAAA=&#10;" path="m239572,3810l239280,2349,238455,1117,237223,292,235762,0,3810,0,2349,292,1117,1117,292,2349,0,3810,0,62026,292,63487,1117,64719,2349,65544,3810,65836,235762,65836,237223,65544,238455,64719,239280,63487,239572,62026,239572,58216,239572,7620,239572,3810xe">
                  <v:fill on="t" focussize="0,0"/>
                  <v:stroke on="f"/>
                  <v:imagedata o:title=""/>
                  <o:lock v:ext="edit" aspectratio="f"/>
                  <v:textbox inset="0mm,0mm,0mm,0mm"/>
                </v:shape>
                <v:shape id="Graphic 57" o:spid="_x0000_s1026" o:spt="100" style="position:absolute;left:6040882;top:8702700;height:16510;width:240029;" fillcolor="#000000" filled="t" stroked="f" coordsize="240029,16510" o:gfxdata="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zVYr4A&#10;AADbAAAADwAAAAAAAAABACAAAAAiAAAAZHJzL2Rvd25yZXYueG1sUEsBAhQAFAAAAAgAh07iQDMv&#10;BZ47AAAAOQAAABAAAAAAAAAAAQAgAAAADQEAAGRycy9zaGFwZXhtbC54bWxQSwUGAAAAAAYABgBb&#10;AQAAtwMAAAAA&#10;" path="m239572,3810l239280,2349,238455,1117,237223,292,235762,0,3810,0,2349,292,1117,1117,292,2349,0,3810,0,12649,292,14109,1117,15341,2349,16167,3810,16459,235762,16459,237223,16167,238455,15341,239280,14109,239572,12649,239572,8839,239572,7620,239572,3810xe">
                  <v:fill on="t" focussize="0,0"/>
                  <v:stroke on="f"/>
                  <v:imagedata o:title=""/>
                  <o:lock v:ext="edit" aspectratio="f"/>
                  <v:textbox inset="0mm,0mm,0mm,0mm"/>
                </v:shape>
                <v:shape id="Graphic 58" o:spid="_x0000_s1026" o:spt="100" style="position:absolute;left:228904;top:39979;height:65405;width:238125;" fillcolor="#000080" filled="t" stroked="f" coordsize="238125,65405" o:gfxdata="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rCyy8AAAA&#10;2wAAAA8AAAAAAAAAAQAgAAAAIgAAAGRycy9kb3ducmV2LnhtbFBLAQIUABQAAAAIAIdO4kAzLwWe&#10;OwAAADkAAAAQAAAAAAAAAAEAIAAAAAsBAABkcnMvc2hhcGV4bWwueG1sUEsFBgAAAAAGAAYAWwEA&#10;ALUDAAAAAA==&#10;" path="m237744,3810l237451,2349,236626,1117,235394,292,233934,0,3810,0,2349,292,1117,1117,292,2349,0,3810,0,61417,292,62877,1117,64109,2349,64935,3810,65227,233934,65227,235394,64935,236626,64109,237451,62877,237744,61417,237744,57607,237744,7620,237744,3810xe">
                  <v:fill on="t" focussize="0,0"/>
                  <v:stroke on="f"/>
                  <v:imagedata o:title=""/>
                  <o:lock v:ext="edit" aspectratio="f"/>
                  <v:textbox inset="0mm,0mm,0mm,0mm"/>
                </v:shape>
                <v:shape id="Graphic 59" o:spid="_x0000_s1026" o:spt="100" style="position:absolute;left:228904;top:0;height:15875;width:238125;" fillcolor="#000000" filled="t" stroked="f" coordsize="238125,15875" o:gfxdata="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8JfnvQAA&#10;ANsAAAAPAAAAAAAAAAEAIAAAACIAAABkcnMvZG93bnJldi54bWxQSwECFAAUAAAACACHTuJAMy8F&#10;njsAAAA5AAAAEAAAAAAAAAABACAAAAAMAQAAZHJzL3NoYXBleG1sLnhtbFBLBQYAAAAABgAGAFsB&#10;AAC2AwAAAAA=&#10;" path="m237744,3810l237451,2349,236626,1117,235394,292,233934,0,3810,0,2349,292,1117,1117,292,2349,0,3810,0,11734,292,13195,1117,14427,2349,15252,3810,15544,233934,15544,235394,15252,236626,14427,237451,13195,237744,11734,237744,7924,237744,7620,237744,3810xe">
                  <v:fill on="t" focussize="0,0"/>
                  <v:stroke on="f"/>
                  <v:imagedata o:title=""/>
                  <o:lock v:ext="edit" aspectratio="f"/>
                  <v:textbox inset="0mm,0mm,0mm,0mm"/>
                </v:shape>
                <v:shape id="Graphic 60" o:spid="_x0000_s1026" o:spt="100" style="position:absolute;left:460552;top:39979;height:65405;width:238125;" fillcolor="#000080" filled="t" stroked="f" coordsize="238125,65405" o:gfxdata="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xzZe8AAAA&#10;2wAAAA8AAAAAAAAAAQAgAAAAIgAAAGRycy9kb3ducmV2LnhtbFBLAQIUABQAAAAIAIdO4kAzLwWe&#10;OwAAADkAAAAQAAAAAAAAAAEAIAAAAAsBAABkcnMvc2hhcGV4bWwueG1sUEsFBgAAAAAGAAYAWwEA&#10;ALUDAAAAAA==&#10;" path="m237744,3810l237451,2349,236626,1117,235394,292,233934,0,3810,0,2349,292,1117,1117,292,2349,0,3810,0,61417,292,62877,1117,64109,2349,64935,3810,65227,233934,65227,235394,64935,236626,64109,237451,62877,237744,61417,237744,57607,237744,7620,237744,3810xe">
                  <v:fill on="t" focussize="0,0"/>
                  <v:stroke on="f"/>
                  <v:imagedata o:title=""/>
                  <o:lock v:ext="edit" aspectratio="f"/>
                  <v:textbox inset="0mm,0mm,0mm,0mm"/>
                </v:shape>
                <v:shape id="Graphic 61" o:spid="_x0000_s1026" o:spt="100" style="position:absolute;left:460552;top:0;height:15875;width:238125;" fillcolor="#000000" filled="t" stroked="f" coordsize="238125,15875" o:gfxdata="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6lFcvQAA&#10;ANsAAAAPAAAAAAAAAAEAIAAAACIAAABkcnMvZG93bnJldi54bWxQSwECFAAUAAAACACHTuJAMy8F&#10;njsAAAA5AAAAEAAAAAAAAAABACAAAAAMAQAAZHJzL3NoYXBleG1sLnhtbFBLBQYAAAAABgAGAFsB&#10;AAC2AwAAAAA=&#10;" path="m237744,3810l237451,2349,236626,1117,235394,292,233934,0,3810,0,2349,292,1117,1117,292,2349,0,3810,0,11734,292,13195,1117,14427,2349,15252,3810,15544,233934,15544,235394,15252,236626,14427,237451,13195,237744,11734,237744,7924,237744,7620,237744,3810xe">
                  <v:fill on="t" focussize="0,0"/>
                  <v:stroke on="f"/>
                  <v:imagedata o:title=""/>
                  <o:lock v:ext="edit" aspectratio="f"/>
                  <v:textbox inset="0mm,0mm,0mm,0mm"/>
                </v:shape>
                <v:shape id="Graphic 62" o:spid="_x0000_s1026" o:spt="100" style="position:absolute;left:692150;top:39979;height:65405;width:238125;" fillcolor="#000080" filled="t" stroked="f" coordsize="238125,65405" o:gfxdata="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L/Z7vQAA&#10;ANsAAAAPAAAAAAAAAAEAIAAAACIAAABkcnMvZG93bnJldi54bWxQSwECFAAUAAAACACHTuJAMy8F&#10;njsAAAA5AAAAEAAAAAAAAAABACAAAAAMAQAAZHJzL3NoYXBleG1sLnhtbFBLBQYAAAAABgAGAFsB&#10;AAC2Aw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63" o:spid="_x0000_s1026" o:spt="100" style="position:absolute;left:692150;top:0;height:15875;width:238125;" fillcolor="#000000" filled="t" stroked="f" coordsize="238125,15875" o:gfxdata="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0arC8AAAA&#10;2wAAAA8AAAAAAAAAAQAgAAAAIgAAAGRycy9kb3ducmV2LnhtbFBLAQIUABQAAAAIAIdO4kAzLwWe&#10;OwAAADkAAAAQAAAAAAAAAAEAIAAAAAsBAABkcnMvc2hhcGV4bWwueG1sUEsFBgAAAAAGAAYAWwEA&#10;ALUDA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64" o:spid="_x0000_s1026" o:spt="100" style="position:absolute;left:923798;top:39979;height:65405;width:238125;" fillcolor="#000080" filled="t" stroked="f" coordsize="238125,65405" o:gfxdata="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Ky5S/&#10;AAAA2wAAAA8AAAAAAAAAAQAgAAAAIgAAAGRycy9kb3ducmV2LnhtbFBLAQIUABQAAAAIAIdO4kAz&#10;LwWeOwAAADkAAAAQAAAAAAAAAAEAIAAAAA4BAABkcnMvc2hhcGV4bWwueG1sUEsFBgAAAAAGAAYA&#10;WwEAALgDA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65" o:spid="_x0000_s1026" o:spt="100" style="position:absolute;left:923798;top:0;height:15875;width:238125;" fillcolor="#000000" filled="t" stroked="f" coordsize="238125,15875" o:gfxdata="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RV1+8AAAA&#10;2wAAAA8AAAAAAAAAAQAgAAAAIgAAAGRycy9kb3ducmV2LnhtbFBLAQIUABQAAAAIAIdO4kAzLwWe&#10;OwAAADkAAAAQAAAAAAAAAAEAIAAAAAsBAABkcnMvc2hhcGV4bWwueG1sUEsFBgAAAAAGAAYAWwEA&#10;ALUDA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66" o:spid="_x0000_s1026" o:spt="100" style="position:absolute;left:1155446;top:39979;height:65405;width:238125;" fillcolor="#000080" filled="t" stroked="f" coordsize="238125,65405" o:gfxdata="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FPB4vQAA&#10;ANsAAAAPAAAAAAAAAAEAIAAAACIAAABkcnMvZG93bnJldi54bWxQSwECFAAUAAAACACHTuJAMy8F&#10;njsAAAA5AAAAEAAAAAAAAAABACAAAAAMAQAAZHJzL3NoYXBleG1sLnhtbFBLBQYAAAAABgAGAFsB&#10;AAC2Aw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67" o:spid="_x0000_s1026" o:spt="100" style="position:absolute;left:1155446;top:0;height:15875;width:238125;" fillcolor="#000000" filled="t" stroked="f" coordsize="238125,15875" o:gfxdata="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2yzvQAA&#10;ANsAAAAPAAAAAAAAAAEAIAAAACIAAABkcnMvZG93bnJldi54bWxQSwECFAAUAAAACACHTuJAMy8F&#10;njsAAAA5AAAAEAAAAAAAAAABACAAAAAMAQAAZHJzL3NoYXBleG1sLnhtbFBLBQYAAAAABgAGAFsB&#10;AAC2Aw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68" o:spid="_x0000_s1026" o:spt="100" style="position:absolute;left:1387094;top:39979;height:65405;width:238125;" fillcolor="#000080" filled="t" stroked="f" coordsize="238125,65405" o:gfxdata="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HwZG8AAAA&#10;2wAAAA8AAAAAAAAAAQAgAAAAIgAAAGRycy9kb3ducmV2LnhtbFBLAQIUABQAAAAIAIdO4kAzLwWe&#10;OwAAADkAAAAQAAAAAAAAAAEAIAAAAAsBAABkcnMvc2hhcGV4bWwueG1sUEsFBgAAAAAGAAYAWwEA&#10;ALUDA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69" o:spid="_x0000_s1026" o:spt="100" style="position:absolute;left:1387094;top:0;height:15875;width:238125;" fillcolor="#000000" filled="t" stroked="f" coordsize="238125,15875" o:gfxdata="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cXVq8AAAA&#10;2wAAAA8AAAAAAAAAAQAgAAAAIgAAAGRycy9kb3ducmV2LnhtbFBLAQIUABQAAAAIAIdO4kAzLwWe&#10;OwAAADkAAAAQAAAAAAAAAAEAIAAAAAsBAABkcnMvc2hhcGV4bWwueG1sUEsFBgAAAAAGAAYAWwEA&#10;ALUDA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70" o:spid="_x0000_s1026" o:spt="100" style="position:absolute;left:1618742;top:39979;height:65405;width:238125;" fillcolor="#000080" filled="t" stroked="f" coordsize="238125,65405" o:gfxdata="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oW0q8AAAA&#10;2wAAAA8AAAAAAAAAAQAgAAAAIgAAAGRycy9kb3ducmV2LnhtbFBLAQIUABQAAAAIAIdO4kAzLwWe&#10;OwAAADkAAAAQAAAAAAAAAAEAIAAAAAsBAABkcnMvc2hhcGV4bWwueG1sUEsFBgAAAAAGAAYAWwEA&#10;ALUDA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71" o:spid="_x0000_s1026" o:spt="100" style="position:absolute;left:1618742;top:0;height:15875;width:238125;" fillcolor="#000000" filled="t" stroked="f" coordsize="238125,15875" o:gfxdata="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8eBvQAA&#10;ANsAAAAPAAAAAAAAAAEAIAAAACIAAABkcnMvZG93bnJldi54bWxQSwECFAAUAAAACACHTuJAMy8F&#10;njsAAAA5AAAAEAAAAAAAAAABACAAAAAMAQAAZHJzL3NoYXBleG1sLnhtbFBLBQYAAAAABgAGAFsB&#10;AAC2Aw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72" o:spid="_x0000_s1026" o:spt="100" style="position:absolute;left:1850771;top:39979;height:65405;width:238125;" fillcolor="#000080" filled="t" stroked="f" coordsize="238125,65405" o:gfxdata="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Zgpr4A&#10;AADbAAAADwAAAAAAAAABACAAAAAiAAAAZHJzL2Rvd25yZXYueG1sUEsBAhQAFAAAAAgAh07iQDMv&#10;BZ47AAAAOQAAABAAAAAAAAAAAQAgAAAADQEAAGRycy9zaGFwZXhtbC54bWxQSwUGAAAAAAYABgBb&#10;AQAAtwMAAAAA&#10;" path="m237744,3810l237451,2349,236626,1117,235394,292,233934,0,3810,0,2349,292,1117,1117,292,2349,0,3810,0,61417,292,62877,1117,64109,2349,64935,3810,65227,233934,65227,235394,64935,236626,64109,237451,62877,237744,61417,237744,57607,237744,7620,237744,3810xe">
                  <v:fill on="t" focussize="0,0"/>
                  <v:stroke on="f"/>
                  <v:imagedata o:title=""/>
                  <o:lock v:ext="edit" aspectratio="f"/>
                  <v:textbox inset="0mm,0mm,0mm,0mm"/>
                </v:shape>
                <v:shape id="Graphic 73" o:spid="_x0000_s1026" o:spt="100" style="position:absolute;left:1850771;top:0;height:15875;width:238125;" fillcolor="#000000" filled="t" stroked="f" coordsize="238125,15875" o:gfxdata="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rfxtvQAA&#10;ANsAAAAPAAAAAAAAAAEAIAAAACIAAABkcnMvZG93bnJldi54bWxQSwECFAAUAAAACACHTuJAMy8F&#10;njsAAAA5AAAAEAAAAAAAAAABACAAAAAMAQAAZHJzL3NoYXBleG1sLnhtbFBLBQYAAAAABgAGAFsB&#10;AAC2AwAAAAA=&#10;" path="m237744,3810l237451,2349,236626,1117,235394,292,233934,0,3810,0,2349,292,1117,1117,292,2349,0,3810,0,11734,292,13195,1117,14427,2349,15252,3810,15544,233934,15544,235394,15252,236626,14427,237451,13195,237744,11734,237744,7924,237744,7620,237744,3810xe">
                  <v:fill on="t" focussize="0,0"/>
                  <v:stroke on="f"/>
                  <v:imagedata o:title=""/>
                  <o:lock v:ext="edit" aspectratio="f"/>
                  <v:textbox inset="0mm,0mm,0mm,0mm"/>
                </v:shape>
                <v:shape id="Graphic 74" o:spid="_x0000_s1026" o:spt="100" style="position:absolute;left:2082419;top:39979;height:65405;width:238125;" fillcolor="#000080" filled="t" stroked="f" coordsize="238125,65405" o:gfxdata="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NdSb4A&#10;AADbAAAADwAAAAAAAAABACAAAAAiAAAAZHJzL2Rvd25yZXYueG1sUEsBAhQAFAAAAAgAh07iQDMv&#10;BZ47AAAAOQAAABAAAAAAAAAAAQAgAAAADQEAAGRycy9zaGFwZXhtbC54bWxQSwUGAAAAAAYABgBb&#10;AQAAtwMAAAAA&#10;" path="m237744,3810l237451,2349,236626,1117,235394,292,233934,0,3810,0,2349,292,1117,1117,292,2349,0,3810,0,61417,292,62877,1117,64109,2349,64935,3810,65227,233934,65227,235394,64935,236626,64109,237451,62877,237744,61417,237744,57607,237744,7620,237744,3810xe">
                  <v:fill on="t" focussize="0,0"/>
                  <v:stroke on="f"/>
                  <v:imagedata o:title=""/>
                  <o:lock v:ext="edit" aspectratio="f"/>
                  <v:textbox inset="0mm,0mm,0mm,0mm"/>
                </v:shape>
                <v:shape id="Graphic 75" o:spid="_x0000_s1026" o:spt="100" style="position:absolute;left:2082419;top:0;height:15875;width:238125;" fillcolor="#000000" filled="t" stroked="f" coordsize="238125,15875" o:gfxdata="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CMGCvQAA&#10;ANsAAAAPAAAAAAAAAAEAIAAAACIAAABkcnMvZG93bnJldi54bWxQSwECFAAUAAAACACHTuJAMy8F&#10;njsAAAA5AAAAEAAAAAAAAAABACAAAAAMAQAAZHJzL3NoYXBleG1sLnhtbFBLBQYAAAAABgAGAFsB&#10;AAC2AwAAAAA=&#10;" path="m237744,3810l237451,2349,236626,1117,235394,292,233934,0,3810,0,2349,292,1117,1117,292,2349,0,3810,0,11734,292,13195,1117,14427,2349,15252,3810,15544,233934,15544,235394,15252,236626,14427,237451,13195,237744,11734,237744,7924,237744,7620,237744,3810xe">
                  <v:fill on="t" focussize="0,0"/>
                  <v:stroke on="f"/>
                  <v:imagedata o:title=""/>
                  <o:lock v:ext="edit" aspectratio="f"/>
                  <v:textbox inset="0mm,0mm,0mm,0mm"/>
                </v:shape>
                <v:shape id="Graphic 76" o:spid="_x0000_s1026" o:spt="100" style="position:absolute;left:2314067;top:39979;height:65405;width:238125;" fillcolor="#000080" filled="t" stroked="f" coordsize="238125,65405" o:gfxdata="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1mpb4A&#10;AADbAAAADwAAAAAAAAABACAAAAAiAAAAZHJzL2Rvd25yZXYueG1sUEsBAhQAFAAAAAgAh07iQDMv&#10;BZ47AAAAOQAAABAAAAAAAAAAAQAgAAAADQEAAGRycy9zaGFwZXhtbC54bWxQSwUGAAAAAAYABgBb&#10;AQAAtwM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77" o:spid="_x0000_s1026" o:spt="100" style="position:absolute;left:2314067;top:0;height:15875;width:238125;" fillcolor="#000000" filled="t" stroked="f" coordsize="238125,15875" o:gfxdata="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b6br4A&#10;AADbAAAADwAAAAAAAAABACAAAAAiAAAAZHJzL2Rvd25yZXYueG1sUEsBAhQAFAAAAAgAh07iQDMv&#10;BZ47AAAAOQAAABAAAAAAAAAAAQAgAAAADQEAAGRycy9zaGFwZXhtbC54bWxQSwUGAAAAAAYABgBb&#10;AQAAtwM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78" o:spid="_x0000_s1026" o:spt="100" style="position:absolute;left:2545715;top:39979;height:65405;width:238125;" fillcolor="#000080" filled="t" stroked="f" coordsize="238125,65405" o:gfxdata="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eV0y8AAAA&#10;2wAAAA8AAAAAAAAAAQAgAAAAIgAAAGRycy9kb3ducmV2LnhtbFBLAQIUABQAAAAIAIdO4kAzLwWe&#10;OwAAADkAAAAQAAAAAAAAAAEAIAAAAAsBAABkcnMvc2hhcGV4bWwueG1sUEsFBgAAAAAGAAYAWwEA&#10;ALUDA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79" o:spid="_x0000_s1026" o:spt="100" style="position:absolute;left:2545715;top:0;height:15875;width:238125;" fillcolor="#000000" filled="t" stroked="f" coordsize="238125,15875" o:gfxdata="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Fy4e8AAAA&#10;2wAAAA8AAAAAAAAAAQAgAAAAIgAAAGRycy9kb3ducmV2LnhtbFBLAQIUABQAAAAIAIdO4kAzLwWe&#10;OwAAADkAAAAQAAAAAAAAAAEAIAAAAAsBAABkcnMvc2hhcGV4bWwueG1sUEsFBgAAAAAGAAYAWwEA&#10;ALUDA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80" o:spid="_x0000_s1026" o:spt="100" style="position:absolute;left:2777363;top:39979;height:65405;width:238125;" fillcolor="#000080" filled="t" stroked="f" coordsize="238125,65405" o:gfxdata="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0rbbsAAADb&#10;AAAADwAAAAAAAAABACAAAAAiAAAAZHJzL2Rvd25yZXYueG1sUEsBAhQAFAAAAAgAh07iQDMvBZ47&#10;AAAAOQAAABAAAAAAAAAAAQAgAAAACgEAAGRycy9zaGFwZXhtbC54bWxQSwUGAAAAAAYABgBbAQAA&#10;tAMAAAAA&#10;" path="m238048,3810l237756,2349,236931,1117,235699,292,234238,0,3810,0,2349,292,1117,1117,292,2349,0,3810,0,61417,292,62877,1117,64109,2349,64935,3810,65227,234238,65227,235699,64935,236931,64109,237756,62877,238048,61417,238048,57607,238048,7620,238048,3810xe">
                  <v:fill on="t" focussize="0,0"/>
                  <v:stroke on="f"/>
                  <v:imagedata o:title=""/>
                  <o:lock v:ext="edit" aspectratio="f"/>
                  <v:textbox inset="0mm,0mm,0mm,0mm"/>
                </v:shape>
                <v:shape id="Graphic 81" o:spid="_x0000_s1026" o:spt="100" style="position:absolute;left:2777363;top:0;height:15875;width:238125;" fillcolor="#000000" filled="t" stroked="f" coordsize="238125,15875" o:gfxdata="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a3pr4A&#10;AADbAAAADwAAAAAAAAABACAAAAAiAAAAZHJzL2Rvd25yZXYueG1sUEsBAhQAFAAAAAgAh07iQDMv&#10;BZ47AAAAOQAAABAAAAAAAAAAAQAgAAAADQEAAGRycy9zaGFwZXhtbC54bWxQSwUGAAAAAAYABgBb&#10;AQAAtwMAAAAA&#10;" path="m238048,3810l237756,2349,236931,1117,235699,292,234238,0,3810,0,2349,292,1117,1117,292,2349,0,3810,0,11734,292,13195,1117,14427,2349,15252,3810,15544,234238,15544,235699,15252,236931,14427,237756,13195,238048,11734,238048,7924,238048,7620,238048,3810xe">
                  <v:fill on="t" focussize="0,0"/>
                  <v:stroke on="f"/>
                  <v:imagedata o:title=""/>
                  <o:lock v:ext="edit" aspectratio="f"/>
                  <v:textbox inset="0mm,0mm,0mm,0mm"/>
                </v:shape>
                <v:shape id="Graphic 82" o:spid="_x0000_s1026" o:spt="100" style="position:absolute;left:3009011;top:39979;height:65405;width:240029;" fillcolor="#000080" filled="t" stroked="f" coordsize="240029,65405" o:gfxdata="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iEmGq2AAAA2wAAAA8A&#10;AAAAAAAAAQAgAAAAIgAAAGRycy9kb3ducmV2LnhtbFBLAQIUABQAAAAIAIdO4kAzLwWeOwAAADkA&#10;AAAQAAAAAAAAAAEAIAAAAAUBAABkcnMvc2hhcGV4bWwueG1sUEsFBgAAAAAGAAYAWwEAAK8DAAAA&#10;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83" o:spid="_x0000_s1026" o:spt="100" style="position:absolute;left:3009011;top:0;height:15875;width:240029;" fillcolor="#000000" filled="t" stroked="f" coordsize="240029,15875" o:gfxdata="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GaBvQAA&#10;ANsAAAAPAAAAAAAAAAEAIAAAACIAAABkcnMvZG93bnJldi54bWxQSwECFAAUAAAACACHTuJAMy8F&#10;njsAAAA5AAAAEAAAAAAAAAABACAAAAAMAQAAZHJzL3NoYXBleG1sLnhtbFBLBQYAAAAABgAGAFsB&#10;AAC2Aw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84" o:spid="_x0000_s1026" o:spt="100" style="position:absolute;left:3242183;top:39979;height:65405;width:240029;" fillcolor="#000080" filled="t" stroked="f" coordsize="240029,65405" o:gfxdata="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hpYW5AAAA2wAA&#10;AA8AAAAAAAAAAQAgAAAAIgAAAGRycy9kb3ducmV2LnhtbFBLAQIUABQAAAAIAIdO4kAzLwWeOwAA&#10;ADkAAAAQAAAAAAAAAAEAIAAAAAgBAABkcnMvc2hhcGV4bWwueG1sUEsFBgAAAAAGAAYAWwEAALID&#10;A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85" o:spid="_x0000_s1026" o:spt="100" style="position:absolute;left:3242183;top:0;height:15875;width:240029;" fillcolor="#000000" filled="t" stroked="f" coordsize="240029,15875" o:gfxdata="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VtuvQAA&#10;ANsAAAAPAAAAAAAAAAEAIAAAACIAAABkcnMvZG93bnJldi54bWxQSwECFAAUAAAACACHTuJAMy8F&#10;njsAAAA5AAAAEAAAAAAAAAABACAAAAAMAQAAZHJzL3NoYXBleG1sLnhtbFBLBQYAAAAABgAGAFsB&#10;AAC2Aw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86" o:spid="_x0000_s1026" o:spt="100" style="position:absolute;left:3475609;top:39979;height:65405;width:239395;" fillcolor="#000080" filled="t" stroked="f" coordsize="239395,65405" o:gfxdata="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asNvQAA&#10;ANsAAAAPAAAAAAAAAAEAIAAAACIAAABkcnMvZG93bnJldi54bWxQSwECFAAUAAAACACHTuJAMy8F&#10;njsAAAA5AAAAEAAAAAAAAAABACAAAAAMAQAAZHJzL3NoYXBleG1sLnhtbFBLBQYAAAAABgAGAFsB&#10;AAC2AwAAAAA=&#10;" path="m239268,3810l238975,2349,238150,1117,236918,292,235458,0,3810,0,2349,292,1117,1117,292,2349,0,3810,0,61417,292,62877,1117,64109,2349,64935,3810,65227,235458,65227,236918,64935,238150,64109,238975,62877,239268,61417,239268,57607,239268,7620,239268,3810xe">
                  <v:fill on="t" focussize="0,0"/>
                  <v:stroke on="f"/>
                  <v:imagedata o:title=""/>
                  <o:lock v:ext="edit" aspectratio="f"/>
                  <v:textbox inset="0mm,0mm,0mm,0mm"/>
                </v:shape>
                <v:shape id="Graphic 87" o:spid="_x0000_s1026" o:spt="100" style="position:absolute;left:3475609;top:0;height:15875;width:239395;" fillcolor="#000000" filled="t" stroked="f" coordsize="239395,15875" o:gfxdata="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DmstLUAAADbAAAADwAA&#10;AAAAAAABACAAAAAiAAAAZHJzL2Rvd25yZXYueG1sUEsBAhQAFAAAAAgAh07iQDMvBZ47AAAAOQAA&#10;ABAAAAAAAAAAAQAgAAAABAEAAGRycy9zaGFwZXhtbC54bWxQSwUGAAAAAAYABgBbAQAArgMAAAAA&#10;" path="m239268,3810l238975,2349,238150,1117,236918,292,235458,0,3810,0,2349,292,1117,1117,292,2349,0,3810,0,11734,292,13195,1117,14427,2349,15252,3810,15544,235458,15544,236918,15252,238150,14427,238975,13195,239268,11734,239268,7924,239268,7620,239268,3810xe">
                  <v:fill on="t" focussize="0,0"/>
                  <v:stroke on="f"/>
                  <v:imagedata o:title=""/>
                  <o:lock v:ext="edit" aspectratio="f"/>
                  <v:textbox inset="0mm,0mm,0mm,0mm"/>
                </v:shape>
                <v:shape id="Graphic 88" o:spid="_x0000_s1026" o:spt="100" style="position:absolute;left:3708781;top:39979;height:65405;width:239395;" fillcolor="#000080" filled="t" stroked="f" coordsize="239395,65405" o:gfxdata="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CumuS5AAAA2wAA&#10;AA8AAAAAAAAAAQAgAAAAIgAAAGRycy9kb3ducmV2LnhtbFBLAQIUABQAAAAIAIdO4kAzLwWeOwAA&#10;ADkAAAAQAAAAAAAAAAEAIAAAAAgBAABkcnMvc2hhcGV4bWwueG1sUEsFBgAAAAAGAAYAWwEAALID&#10;AAAAAA==&#10;" path="m239268,3810l238975,2349,238150,1117,236918,292,235458,0,3810,0,2349,292,1117,1117,292,2349,0,3810,0,61417,292,62877,1117,64109,2349,64935,3810,65227,235458,65227,236918,64935,238150,64109,238975,62877,239268,61417,239268,57607,239268,7620,239268,3810xe">
                  <v:fill on="t" focussize="0,0"/>
                  <v:stroke on="f"/>
                  <v:imagedata o:title=""/>
                  <o:lock v:ext="edit" aspectratio="f"/>
                  <v:textbox inset="0mm,0mm,0mm,0mm"/>
                </v:shape>
                <v:shape id="Graphic 89" o:spid="_x0000_s1026" o:spt="100" style="position:absolute;left:3708781;top:0;height:15875;width:239395;" fillcolor="#000000" filled="t" stroked="f" coordsize="239395,15875" o:gfxdata="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bqnV22AAAA2wAAAA8A&#10;AAAAAAAAAQAgAAAAIgAAAGRycy9kb3ducmV2LnhtbFBLAQIUABQAAAAIAIdO4kAzLwWeOwAAADkA&#10;AAAQAAAAAAAAAAEAIAAAAAUBAABkcnMvc2hhcGV4bWwueG1sUEsFBgAAAAAGAAYAWwEAAK8DAAAA&#10;AA==&#10;" path="m239268,3810l238975,2349,238150,1117,236918,292,235458,0,3810,0,2349,292,1117,1117,292,2349,0,3810,0,11734,292,13195,1117,14427,2349,15252,3810,15544,235458,15544,236918,15252,238150,14427,238975,13195,239268,11734,239268,7924,239268,7620,239268,3810xe">
                  <v:fill on="t" focussize="0,0"/>
                  <v:stroke on="f"/>
                  <v:imagedata o:title=""/>
                  <o:lock v:ext="edit" aspectratio="f"/>
                  <v:textbox inset="0mm,0mm,0mm,0mm"/>
                </v:shape>
                <v:shape id="Graphic 90" o:spid="_x0000_s1026" o:spt="100" style="position:absolute;left:3941953;top:39979;height:65405;width:240029;" fillcolor="#000080" filled="t" stroked="f" coordsize="240029,65405" o:gfxdata="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ywzVbtAAAANsAAAAPAAAA&#10;AAAAAAEAIAAAACIAAABkcnMvZG93bnJldi54bWxQSwECFAAUAAAACACHTuJAMy8FnjsAAAA5AAAA&#10;EAAAAAAAAAABACAAAAADAQAAZHJzL3NoYXBleG1sLnhtbFBLBQYAAAAABgAGAFsBAACtAw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91" o:spid="_x0000_s1026" o:spt="100" style="position:absolute;left:3941953;top:0;height:15875;width:240029;" fillcolor="#000000" filled="t" stroked="f" coordsize="240029,15875" o:gfxdata="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4/LsL4A&#10;AADbAAAADwAAAAAAAAABACAAAAAiAAAAZHJzL2Rvd25yZXYueG1sUEsBAhQAFAAAAAgAh07iQDMv&#10;BZ47AAAAOQAAABAAAAAAAAAAAQAgAAAADQEAAGRycy9zaGFwZXhtbC54bWxQSwUGAAAAAAYABgBb&#10;AQAAtwM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92" o:spid="_x0000_s1026" o:spt="100" style="position:absolute;left:4175125;top:39979;height:65405;width:240029;" fillcolor="#000080" filled="t" stroked="f" coordsize="240029,65405" o:gfxdata="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1dDre2AAAA2wAAAA8A&#10;AAAAAAAAAQAgAAAAIgAAAGRycy9kb3ducmV2LnhtbFBLAQIUABQAAAAIAIdO4kAzLwWeOwAAADkA&#10;AAAQAAAAAAAAAAEAIAAAAAUBAABkcnMvc2hhcGV4bWwueG1sUEsFBgAAAAAGAAYAWwEAAK8DAAAA&#10;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93" o:spid="_x0000_s1026" o:spt="100" style="position:absolute;left:4175125;top:0;height:15875;width:240029;" fillcolor="#000000" filled="t" stroked="f" coordsize="240029,15875" o:gfxdata="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EfBcvQAA&#10;ANsAAAAPAAAAAAAAAAEAIAAAACIAAABkcnMvZG93bnJldi54bWxQSwECFAAUAAAACACHTuJAMy8F&#10;njsAAAA5AAAAEAAAAAAAAAABACAAAAAMAQAAZHJzL3NoYXBleG1sLnhtbFBLBQYAAAAABgAGAFsB&#10;AAC2Aw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94" o:spid="_x0000_s1026" o:spt="100" style="position:absolute;left:4408297;top:39979;height:65405;width:240029;" fillcolor="#000080" filled="t" stroked="f" coordsize="240029,65405" o:gfxdata="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34M1i5AAAA2wAA&#10;AA8AAAAAAAAAAQAgAAAAIgAAAGRycy9kb3ducmV2LnhtbFBLAQIUABQAAAAIAIdO4kAzLwWeOwAA&#10;ADkAAAAQAAAAAAAAAAEAIAAAAAgBAABkcnMvc2hhcGV4bWwueG1sUEsFBgAAAAAGAAYAWwEAALID&#10;A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95" o:spid="_x0000_s1026" o:spt="100" style="position:absolute;left:4408297;top:0;height:15875;width:240029;" fillcolor="#000000" filled="t" stroked="f" coordsize="240029,15875" o:gfxdata="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tM2zvQAA&#10;ANsAAAAPAAAAAAAAAAEAIAAAACIAAABkcnMvZG93bnJldi54bWxQSwECFAAUAAAACACHTuJAMy8F&#10;njsAAAA5AAAAEAAAAAAAAAABACAAAAAMAQAAZHJzL3NoYXBleG1sLnhtbFBLBQYAAAAABgAGAFsB&#10;AAC2Aw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96" o:spid="_x0000_s1026" o:spt="100" style="position:absolute;left:4641469;top:39979;height:65405;width:240029;" fillcolor="#000080" filled="t" stroked="f" coordsize="240029,65405" o:gfxdata="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JmCLS5AAAA2wAA&#10;AA8AAAAAAAAAAQAgAAAAIgAAAGRycy9kb3ducmV2LnhtbFBLAQIUABQAAAAIAIdO4kAzLwWeOwAA&#10;ADkAAAAQAAAAAAAAAAEAIAAAAAgBAABkcnMvc2hhcGV4bWwueG1sUEsFBgAAAAAGAAYAWwEAALID&#10;A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97" o:spid="_x0000_s1026" o:spt="100" style="position:absolute;left:4641469;top:0;height:15875;width:240029;" fillcolor="#000000" filled="t" stroked="f" coordsize="240029,15875" o:gfxdata="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r2X74A&#10;AADbAAAADwAAAAAAAAABACAAAAAiAAAAZHJzL2Rvd25yZXYueG1sUEsBAhQAFAAAAAgAh07iQDMv&#10;BZ47AAAAOQAAABAAAAAAAAAAAQAgAAAADQEAAGRycy9zaGFwZXhtbC54bWxQSwUGAAAAAAYABgBb&#10;AQAAtwM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98" o:spid="_x0000_s1026" o:spt="100" style="position:absolute;left:4875022;top:39979;height:65405;width:239395;" fillcolor="#000080" filled="t" stroked="f" coordsize="239395,65405" o:gfxdata="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3DDm5AAAA2wAA&#10;AA8AAAAAAAAAAQAgAAAAIgAAAGRycy9kb3ducmV2LnhtbFBLAQIUABQAAAAIAIdO4kAzLwWeOwAA&#10;ADkAAAAQAAAAAAAAAAEAIAAAAAgBAABkcnMvc2hhcGV4bWwueG1sUEsFBgAAAAAGAAYAWwEAALID&#10;AAAAAA==&#10;" path="m239268,3810l238975,2349,238150,1117,236918,292,235458,0,3810,0,2349,292,1117,1117,292,2349,0,3810,0,61417,292,62877,1117,64109,2349,64935,3810,65227,235458,65227,236918,64935,238150,64109,238975,62877,239268,61417,239268,57607,239268,7620,239268,3810xe">
                  <v:fill on="t" focussize="0,0"/>
                  <v:stroke on="f"/>
                  <v:imagedata o:title=""/>
                  <o:lock v:ext="edit" aspectratio="f"/>
                  <v:textbox inset="0mm,0mm,0mm,0mm"/>
                </v:shape>
                <v:shape id="Graphic 99" o:spid="_x0000_s1026" o:spt="100" style="position:absolute;left:4875022;top:0;height:15875;width:239395;" fillcolor="#000000" filled="t" stroked="f" coordsize="239395,15875" o:gfxdata="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MzC4C2AAAA2wAAAA8A&#10;AAAAAAAAAQAgAAAAIgAAAGRycy9kb3ducmV2LnhtbFBLAQIUABQAAAAIAIdO4kAzLwWeOwAAADkA&#10;AAAQAAAAAAAAAAEAIAAAAAUBAABkcnMvc2hhcGV4bWwueG1sUEsFBgAAAAAGAAYAWwEAAK8DAAAA&#10;AA==&#10;" path="m239268,3810l238975,2349,238150,1117,236918,292,235458,0,3810,0,2349,292,1117,1117,292,2349,0,3810,0,11734,292,13195,1117,14427,2349,15252,3810,15544,235458,15544,236918,15252,238150,14427,238975,13195,239268,11734,239268,7924,239268,7620,239268,3810xe">
                  <v:fill on="t" focussize="0,0"/>
                  <v:stroke on="f"/>
                  <v:imagedata o:title=""/>
                  <o:lock v:ext="edit" aspectratio="f"/>
                  <v:textbox inset="0mm,0mm,0mm,0mm"/>
                </v:shape>
                <v:shape id="Graphic 100" o:spid="_x0000_s1026" o:spt="100" style="position:absolute;left:5108194;top:39979;height:65405;width:239395;" fillcolor="#000080" filled="t" stroked="f" coordsize="239395,65405" o:gfxdata="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Pj1rvQAA&#10;ANwAAAAPAAAAAAAAAAEAIAAAACIAAABkcnMvZG93bnJldi54bWxQSwECFAAUAAAACACHTuJAMy8F&#10;njsAAAA5AAAAEAAAAAAAAAABACAAAAAMAQAAZHJzL3NoYXBleG1sLnhtbFBLBQYAAAAABgAGAFsB&#10;AAC2AwAAAAA=&#10;" path="m239268,3810l238975,2349,238150,1117,236918,292,235458,0,3810,0,2349,292,1117,1117,292,2349,0,3810,0,61417,292,62877,1117,64109,2349,64935,3810,65227,235458,65227,236918,64935,238150,64109,238975,62877,239268,61417,239268,57607,239268,7620,239268,3810xe">
                  <v:fill on="t" focussize="0,0"/>
                  <v:stroke on="f"/>
                  <v:imagedata o:title=""/>
                  <o:lock v:ext="edit" aspectratio="f"/>
                  <v:textbox inset="0mm,0mm,0mm,0mm"/>
                </v:shape>
                <v:shape id="Graphic 101" o:spid="_x0000_s1026" o:spt="100" style="position:absolute;left:5108194;top:0;height:15875;width:239395;" fillcolor="#000000" filled="t" stroked="f" coordsize="239395,15875" o:gfxdata="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eqAhKzAAAA3AAAAA8AAAAA&#10;AAAAAQAgAAAAIgAAAGRycy9kb3ducmV2LnhtbFBLAQIUABQAAAAIAIdO4kAzLwWeOwAAADkAAAAQ&#10;AAAAAAAAAAEAIAAAAAIBAABkcnMvc2hhcGV4bWwueG1sUEsFBgAAAAAGAAYAWwEAAKwDAAAAAA==&#10;" path="m239268,3810l238975,2349,238150,1117,236918,292,235458,0,3810,0,2349,292,1117,1117,292,2349,0,3810,0,11734,292,13195,1117,14427,2349,15252,3810,15544,235458,15544,236918,15252,238150,14427,238975,13195,239268,11734,239268,7924,239268,7620,239268,3810xe">
                  <v:fill on="t" focussize="0,0"/>
                  <v:stroke on="f"/>
                  <v:imagedata o:title=""/>
                  <o:lock v:ext="edit" aspectratio="f"/>
                  <v:textbox inset="0mm,0mm,0mm,0mm"/>
                </v:shape>
                <v:shape id="Graphic 102" o:spid="_x0000_s1026" o:spt="100" style="position:absolute;left:5341366;top:39979;height:65405;width:240029;" fillcolor="#000080" filled="t" stroked="f" coordsize="240029,65405" o:gfxdata="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XzVlbUAAADcAAAADwAA&#10;AAAAAAABACAAAAAiAAAAZHJzL2Rvd25yZXYueG1sUEsBAhQAFAAAAAgAh07iQDMvBZ47AAAAOQAA&#10;ABAAAAAAAAAAAQAgAAAABAEAAGRycy9zaGFwZXhtbC54bWxQSwUGAAAAAAYABgBbAQAArgM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103" o:spid="_x0000_s1026" o:spt="100" style="position:absolute;left:5341366;top:0;height:15875;width:240029;" fillcolor="#000000" filled="t" stroked="f" coordsize="240029,15875" o:gfxdata="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DfTrsAAADc&#10;AAAADwAAAAAAAAABACAAAAAiAAAAZHJzL2Rvd25yZXYueG1sUEsBAhQAFAAAAAgAh07iQDMvBZ47&#10;AAAAOQAAABAAAAAAAAAAAQAgAAAACgEAAGRycy9zaGFwZXhtbC54bWxQSwUGAAAAAAYABgBbAQAA&#10;tAM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104" o:spid="_x0000_s1026" o:spt="100" style="position:absolute;left:5574538;top:39979;height:65405;width:240029;" fillcolor="#000080" filled="t" stroked="f" coordsize="240029,65405" o:gfxdata="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dnoerUAAADcAAAADwAA&#10;AAAAAAABACAAAAAiAAAAZHJzL2Rvd25yZXYueG1sUEsBAhQAFAAAAAgAh07iQDMvBZ47AAAAOQAA&#10;ABAAAAAAAAAAAQAgAAAABAEAAGRycy9zaGFwZXhtbC54bWxQSwUGAAAAAAYABgBbAQAArgM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105" o:spid="_x0000_s1026" o:spt="100" style="position:absolute;left:5574538;top:0;height:15875;width:240029;" fillcolor="#000000" filled="t" stroked="f" coordsize="240029,15875" o:gfxdata="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XiobsAAADc&#10;AAAADwAAAAAAAAABACAAAAAiAAAAZHJzL2Rvd25yZXYueG1sUEsBAhQAFAAAAAgAh07iQDMvBZ47&#10;AAAAOQAAABAAAAAAAAAAAQAgAAAACgEAAGRycy9zaGFwZXhtbC54bWxQSwUGAAAAAAYABgBbAQAA&#10;tAM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106" o:spid="_x0000_s1026" o:spt="100" style="position:absolute;left:5807710;top:39979;height:65405;width:240029;" fillcolor="#000080" filled="t" stroked="f" coordsize="240029,65405" o:gfxdata="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mR9OWtAAAANwAAAAPAAAA&#10;AAAAAAEAIAAAACIAAABkcnMvZG93bnJldi54bWxQSwECFAAUAAAACACHTuJAMy8FnjsAAAA5AAAA&#10;EAAAAAAAAAABACAAAAADAQAAZHJzL3NoYXBleG1sLnhtbFBLBQYAAAAABgAGAFsBAACtAw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107" o:spid="_x0000_s1026" o:spt="100" style="position:absolute;left:5807710;top:0;height:15875;width:240029;" fillcolor="#000000" filled="t" stroked="f" coordsize="240029,15875" o:gfxdata="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1vZTbsAAADc&#10;AAAADwAAAAAAAAABACAAAAAiAAAAZHJzL2Rvd25yZXYueG1sUEsBAhQAFAAAAAgAh07iQDMvBZ47&#10;AAAAOQAAABAAAAAAAAAAAQAgAAAACgEAAGRycy9zaGFwZXhtbC54bWxQSwUGAAAAAAYABgBbAQAA&#10;tAM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108" o:spid="_x0000_s1026" o:spt="100" style="position:absolute;left:6040882;top:39979;height:65405;width:240029;" fillcolor="#000080" filled="t" stroked="f" coordsize="240029,65405" o:gfxdata="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lOJ/ugAAANwA&#10;AAAPAAAAAAAAAAEAIAAAACIAAABkcnMvZG93bnJldi54bWxQSwECFAAUAAAACACHTuJAMy8FnjsA&#10;AAA5AAAAEAAAAAAAAAABACAAAAAJAQAAZHJzL3NoYXBleG1sLnhtbFBLBQYAAAAABgAGAFsBAACz&#10;AwAAAAA=&#10;" path="m239572,3810l239280,2349,238455,1117,237223,292,235762,0,3810,0,2349,292,1117,1117,292,2349,0,3810,0,61417,292,62877,1117,64109,2349,64935,3810,65227,235762,65227,237223,64935,238455,64109,239280,62877,239572,61417,239572,57607,239572,7620,239572,3810xe">
                  <v:fill on="t" focussize="0,0"/>
                  <v:stroke on="f"/>
                  <v:imagedata o:title=""/>
                  <o:lock v:ext="edit" aspectratio="f"/>
                  <v:textbox inset="0mm,0mm,0mm,0mm"/>
                </v:shape>
                <v:shape id="Graphic 109" o:spid="_x0000_s1026" o:spt="100" style="position:absolute;left:6040882;top:0;height:15875;width:240029;" fillcolor="#000000" filled="t" stroked="f" coordsize="240029,15875" o:gfxdata="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jopLsAAADc&#10;AAAADwAAAAAAAAABACAAAAAiAAAAZHJzL2Rvd25yZXYueG1sUEsBAhQAFAAAAAgAh07iQDMvBZ47&#10;AAAAOQAAABAAAAAAAAAAAQAgAAAACgEAAGRycy9zaGFwZXhtbC54bWxQSwUGAAAAAAYABgBbAQAA&#10;tAMAAAAA&#10;" path="m239572,3810l239280,2349,238455,1117,237223,292,235762,0,3810,0,2349,292,1117,1117,292,2349,0,3810,0,11734,292,13195,1117,14427,2349,15252,3810,15544,235762,15544,237223,15252,238455,14427,239280,13195,239572,11734,239572,7924,239572,7620,239572,3810xe">
                  <v:fill on="t" focussize="0,0"/>
                  <v:stroke on="f"/>
                  <v:imagedata o:title=""/>
                  <o:lock v:ext="edit" aspectratio="f"/>
                  <v:textbox inset="0mm,0mm,0mm,0mm"/>
                </v:shape>
                <v:shape id="Graphic 110" o:spid="_x0000_s1026" o:spt="100" style="position:absolute;left:6274054;top:8484158;height:195580;width:195580;" fillcolor="#000080" filled="t" stroked="f" coordsize="195580,195580" o:gfxdata="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a19q/&#10;AAAA3AAAAA8AAAAAAAAAAQAgAAAAIgAAAGRycy9kb3ducmV2LnhtbFBLAQIUABQAAAAIAIdO4kAz&#10;LwWeOwAAADkAAAAQAAAAAAAAAAEAIAAAAA4BAABkcnMvc2hhcGV4bWwueG1sUEsFBgAAAAAGAAYA&#10;WwEAALgDAAAAAA==&#10;" path="m195376,133045l195300,132664,195300,7620,195300,3810,195008,2349,194183,1117,192951,292,191490,0,132969,0,131508,292,130276,1117,129451,2349,129159,3810,129159,129235,3810,129235,2349,129527,1117,130352,292,131584,0,133045,0,191262,292,192722,1117,193954,2349,194779,3810,195072,132969,195072,191490,195072,193027,194779,194259,193954,195084,192722,195376,191262,195376,187452,195376,136855,195376,133045xe">
                  <v:fill on="t" focussize="0,0"/>
                  <v:stroke on="f"/>
                  <v:imagedata o:title=""/>
                  <o:lock v:ext="edit" aspectratio="f"/>
                  <v:textbox inset="0mm,0mm,0mm,0mm"/>
                </v:shape>
                <v:shape id="Graphic 111" o:spid="_x0000_s1026" o:spt="100" style="position:absolute;left:6274054;top:8484158;height:235585;width:235585;" fillcolor="#000000" filled="t" stroked="f" coordsize="235585,235585" o:gfxdata="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4ItpO5AAAA3AAA&#10;AA8AAAAAAAAAAQAgAAAAIgAAAGRycy9kb3ducmV2LnhtbFBLAQIUABQAAAAIAIdO4kAzLwWeOwAA&#10;ADkAAAAQAAAAAAAAAAEAIAAAAAgBAABkcnMvc2hhcGV4bWwueG1sUEsFBgAAAAAGAAYAWwEAALID&#10;AAAAAA==&#10;" path="m234975,3810l234683,2349,233857,1117,232625,292,231165,0,222631,0,221170,292,219938,1117,219113,2349,218821,3810,218821,39624,92151,39624,83312,39624,81851,39916,80619,40741,79794,41973,79502,43434,79502,52273,79502,79552,33655,79552,32194,79844,30962,80670,30137,81902,29845,83362,29845,91897,29959,92506,29845,93116,29845,218541,3810,218541,2349,218833,1117,219659,292,220891,0,222351,0,231190,292,232651,1117,233883,2349,234708,3810,235000,33655,235000,42189,235000,43675,234708,44907,233883,45732,232651,46024,231190,46024,227380,46024,226161,46024,222351,45999,222224,45999,96926,45999,95707,79502,95707,79502,222351,79502,231190,79794,232651,80619,233883,81851,234708,83312,235000,92151,235000,222631,235000,231140,235000,232625,234708,233857,233883,234683,232651,234975,231190,234975,227380,234975,96926,234975,93116,234848,92506,234975,91897,234975,88087,234975,87172,234975,83362,234683,81902,233857,80670,232625,79844,231165,79552,218821,79552,218821,95707,218821,218541,95961,218541,95961,95707,218821,95707,218821,79552,95961,79552,95961,56083,222631,56083,231140,56083,232625,55791,233857,54965,234683,53733,234975,52273,234975,48463,234975,7620,234975,3810xe">
                  <v:fill on="t" focussize="0,0"/>
                  <v:stroke on="f"/>
                  <v:imagedata o:title=""/>
                  <o:lock v:ext="edit" aspectratio="f"/>
                  <v:textbox inset="0mm,0mm,0mm,0mm"/>
                </v:shape>
                <v:shape id="Graphic 112" o:spid="_x0000_s1026" o:spt="100" style="position:absolute;left:6274054;top:39979;height:194945;width:195580;" fillcolor="#000080" filled="t" stroked="f" coordsize="195580,194945" o:gfxdata="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USaLsAAADc&#10;AAAADwAAAAAAAAABACAAAAAiAAAAZHJzL2Rvd25yZXYueG1sUEsBAhQAFAAAAAgAh07iQDMvBZ47&#10;AAAAOQAAABAAAAAAAAAAAQAgAAAACgEAAGRycy9zaGFwZXhtbC54bWxQSwUGAAAAAAYABgBbAQAA&#10;tAMAAAAA&#10;" path="m195376,3810l195084,2349,194259,1117,193027,292,191566,0,3810,0,2349,292,1117,1117,292,2349,0,3810,0,61417,292,62877,1117,64109,2349,64935,3810,65227,129159,65227,129159,190703,129451,192163,130276,193395,131508,194221,132969,194513,191490,194513,192951,194221,194183,193395,195008,192163,195300,190703,195300,186893,195300,61798,195376,61417,195376,57607,195376,7620,195376,3810xe">
                  <v:fill on="t" focussize="0,0"/>
                  <v:stroke on="f"/>
                  <v:imagedata o:title=""/>
                  <o:lock v:ext="edit" aspectratio="f"/>
                  <v:textbox inset="0mm,0mm,0mm,0mm"/>
                </v:shape>
                <v:shape id="Graphic 113" o:spid="_x0000_s1026" o:spt="100" style="position:absolute;left:6274054;top:0;height:234950;width:235585;" fillcolor="#000000" filled="t" stroked="f" coordsize="235585,234950" o:gfxdata="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5JDa8AAAA&#10;3AAAAA8AAAAAAAAAAQAgAAAAIgAAAGRycy9kb3ducmV2LnhtbFBLAQIUABQAAAAIAIdO4kAzLwWe&#10;OwAAADkAAAAQAAAAAAAAAAEAIAAAAAsBAABkcnMvc2hhcGV4bWwueG1sUEsFBgAAAAAGAAYAWwEA&#10;ALUDAAAAAA==&#10;" path="m234975,3835l234683,2374,233857,1143,232625,317,231114,0,218821,0,218821,15544,218821,139319,95961,139319,95961,15544,218821,15544,218821,0,93345,0,92748,127,92151,0,83312,0,81851,292,80619,1117,79794,2349,79502,3810,79502,139319,56032,139319,56032,11988,56083,11734,56083,7924,56083,7620,56083,3810,55791,2349,54965,1117,53733,292,52273,0,3810,0,2349,292,1117,1117,292,2349,0,3810,0,11734,292,13195,1117,14427,2349,15252,3810,15544,39878,15544,39878,143129,39878,151053,40170,152514,40995,153746,42227,154571,43688,154863,52222,154863,79502,154863,79502,200710,79794,202171,80619,203403,81851,204228,83312,204520,92151,204520,92748,204406,93345,204520,218821,204520,218821,230682,219113,232143,219938,233375,221170,234200,222631,234492,231165,234492,232625,234200,233857,233375,234683,232143,234975,230682,234975,226872,234975,196697,234975,192887,234683,191427,233857,190195,232575,189268,231114,188976,95961,188976,95961,154863,222631,154863,231140,154863,232625,154571,233857,153746,234683,152514,234975,151053,234975,147243,234975,7645,234975,3835xe">
                  <v:fill on="t" focussize="0,0"/>
                  <v:stroke on="f"/>
                  <v:imagedata o:title=""/>
                  <o:lock v:ext="edit" aspectratio="f"/>
                  <v:textbox inset="0mm,0mm,0mm,0mm"/>
                </v:shape>
                <v:shape id="Graphic 114" o:spid="_x0000_s1026" o:spt="100" style="position:absolute;left:6403213;top:228904;height:241300;width:66675;" fillcolor="#000080" filled="t" stroked="f" coordsize="66675,241300" o:gfxdata="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5rzdS5AAAA3AAA&#10;AA8AAAAAAAAAAQAgAAAAIgAAAGRycy9kb3ducmV2LnhtbFBLAQIUABQAAAAIAIdO4kAzLwWeOwAA&#10;ADkAAAAQAAAAAAAAAAEAIAAAAAgBAABkcnMvc2hhcGV4bWwueG1sUEsFBgAAAAAGAAYAWwEAALID&#10;AAAAAA==&#10;" path="m66141,3810l65849,2349,65024,1117,63792,292,62331,0,3810,0,2349,292,1117,1117,292,2349,0,3810,0,236982,292,238442,1117,239674,2349,240499,3810,240792,62331,240792,63792,240499,65024,239674,65849,238442,66141,236982,66141,233172,66141,7620,66141,3810xe">
                  <v:fill on="t" focussize="0,0"/>
                  <v:stroke on="f"/>
                  <v:imagedata o:title=""/>
                  <o:lock v:ext="edit" aspectratio="f"/>
                  <v:textbox inset="0mm,0mm,0mm,0mm"/>
                </v:shape>
                <v:shape id="Graphic 115" o:spid="_x0000_s1026" o:spt="100" style="position:absolute;left:6492875;top:228904;height:241300;width:16510;" fillcolor="#000000" filled="t" stroked="f" coordsize="16510,241300" o:gfxdata="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OHNQvQAA&#10;ANwAAAAPAAAAAAAAAAEAIAAAACIAAABkcnMvZG93bnJldi54bWxQSwECFAAUAAAACACHTuJAMy8F&#10;njsAAAA5AAAAEAAAAAAAAAABACAAAAAMAQAAZHJzL3NoYXBleG1sLnhtbFBLBQYAAAAABgAGAFsB&#10;AAC2AwAAAAA=&#10;" path="m16154,3810l15862,2349,15036,1117,13804,292,12344,0,3810,0,2349,292,1117,1117,292,2349,0,3810,0,236982,292,238442,1117,239674,2349,240499,3810,240792,12344,240792,13804,240499,15036,239674,15862,238442,16154,236982,16154,233172,16154,7620,16154,3810xe">
                  <v:fill on="t" focussize="0,0"/>
                  <v:stroke on="f"/>
                  <v:imagedata o:title=""/>
                  <o:lock v:ext="edit" aspectratio="f"/>
                  <v:textbox inset="0mm,0mm,0mm,0mm"/>
                </v:shape>
                <v:shape id="Graphic 116" o:spid="_x0000_s1026" o:spt="100" style="position:absolute;left:6403213;top:463600;height:241300;width:66675;" fillcolor="#000080" filled="t" stroked="f" coordsize="66675,241300" o:gfxdata="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fX2OLgAAADcAAAA&#10;DwAAAAAAAAABACAAAAAiAAAAZHJzL2Rvd25yZXYueG1sUEsBAhQAFAAAAAgAh07iQDMvBZ47AAAA&#10;OQAAABAAAAAAAAAAAQAgAAAABwEAAGRycy9zaGFwZXhtbC54bWxQSwUGAAAAAAYABgBbAQAAsQMA&#10;AAAA&#10;" path="m66141,3810l65849,2349,65024,1117,63792,292,62331,0,3810,0,2349,292,1117,1117,292,2349,0,3810,0,236982,292,238442,1117,239674,2349,240499,3810,240792,62331,240792,63792,240499,65024,239674,65849,238442,66141,236982,66141,233172,66141,7620,66141,3810xe">
                  <v:fill on="t" focussize="0,0"/>
                  <v:stroke on="f"/>
                  <v:imagedata o:title=""/>
                  <o:lock v:ext="edit" aspectratio="f"/>
                  <v:textbox inset="0mm,0mm,0mm,0mm"/>
                </v:shape>
                <v:shape id="Graphic 117" o:spid="_x0000_s1026" o:spt="100" style="position:absolute;left:6492875;top:463600;height:241300;width:16510;" fillcolor="#000000" filled="t" stroked="f" coordsize="16510,241300" o:gfxdata="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pki8vQAA&#10;ANwAAAAPAAAAAAAAAAEAIAAAACIAAABkcnMvZG93bnJldi54bWxQSwECFAAUAAAACACHTuJAMy8F&#10;njsAAAA5AAAAEAAAAAAAAAABACAAAAAMAQAAZHJzL3NoYXBleG1sLnhtbFBLBQYAAAAABgAGAFsB&#10;AAC2AwAAAAA=&#10;" path="m16154,3810l15862,2349,15036,1117,13804,292,12344,0,3810,0,2349,292,1117,1117,292,2349,0,3810,0,236982,292,238442,1117,239674,2349,240499,3810,240792,12344,240792,13804,240499,15036,239674,15862,238442,16154,236982,16154,233172,16154,7620,16154,3810xe">
                  <v:fill on="t" focussize="0,0"/>
                  <v:stroke on="f"/>
                  <v:imagedata o:title=""/>
                  <o:lock v:ext="edit" aspectratio="f"/>
                  <v:textbox inset="0mm,0mm,0mm,0mm"/>
                </v:shape>
                <v:shape id="Graphic 118" o:spid="_x0000_s1026" o:spt="100" style="position:absolute;left:6403213;top:698296;height:241300;width:66675;" fillcolor="#000080" filled="t" stroked="f" coordsize="66675,241300" o:gfxdata="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mx9G8AAAA&#10;3AAAAA8AAAAAAAAAAQAgAAAAIgAAAGRycy9kb3ducmV2LnhtbFBLAQIUABQAAAAIAIdO4kAzLwWe&#10;OwAAADkAAAAQAAAAAAAAAAEAIAAAAAsBAABkcnMvc2hhcGV4bWwueG1sUEsFBgAAAAAGAAYAWwEA&#10;ALUDAAAAAA==&#10;" path="m66141,3810l65849,2349,65024,1117,63792,292,62331,0,3810,0,2349,292,1117,1117,292,2349,0,3810,0,236982,292,238442,1117,239674,2349,240499,3810,240792,62331,240792,63792,240499,65024,239674,65849,238442,66141,236982,66141,233172,66141,7620,66141,3810xe">
                  <v:fill on="t" focussize="0,0"/>
                  <v:stroke on="f"/>
                  <v:imagedata o:title=""/>
                  <o:lock v:ext="edit" aspectratio="f"/>
                  <v:textbox inset="0mm,0mm,0mm,0mm"/>
                </v:shape>
                <v:shape id="Graphic 119" o:spid="_x0000_s1026" o:spt="100" style="position:absolute;left:6492875;top:698296;height:241300;width:16510;" fillcolor="#000000" filled="t" stroked="f" coordsize="16510,241300" o:gfxdata="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1eVW8AAAA&#10;3AAAAA8AAAAAAAAAAQAgAAAAIgAAAGRycy9kb3ducmV2LnhtbFBLAQIUABQAAAAIAIdO4kAzLwWe&#10;OwAAADkAAAAQAAAAAAAAAAEAIAAAAAsBAABkcnMvc2hhcGV4bWwueG1sUEsFBgAAAAAGAAYAWwEA&#10;ALUDAAAAAA==&#10;" path="m16154,3810l15862,2349,15036,1117,13804,292,12344,0,3810,0,2349,292,1117,1117,292,2349,0,3810,0,236982,292,238442,1117,239674,2349,240499,3810,240792,12344,240792,13804,240499,15036,239674,15862,238442,16154,236982,16154,233172,16154,7620,16154,3810xe">
                  <v:fill on="t" focussize="0,0"/>
                  <v:stroke on="f"/>
                  <v:imagedata o:title=""/>
                  <o:lock v:ext="edit" aspectratio="f"/>
                  <v:textbox inset="0mm,0mm,0mm,0mm"/>
                </v:shape>
                <v:shape id="Graphic 120" o:spid="_x0000_s1026" o:spt="100" style="position:absolute;left:6403213;top:933068;height:241300;width:66675;" fillcolor="#000080" filled="t" stroked="f" coordsize="66675,241300" o:gfxdata="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8AWq8AAAA&#10;3AAAAA8AAAAAAAAAAQAgAAAAIgAAAGRycy9kb3ducmV2LnhtbFBLAQIUABQAAAAIAIdO4kAzLwWe&#10;OwAAADkAAAAQAAAAAAAAAAEAIAAAAAsBAABkcnMvc2hhcGV4bWwueG1sUEsFBgAAAAAGAAYAWwEA&#10;ALUDAAAAAA==&#10;" path="m66141,3810l65849,2349,65024,1117,63792,292,62331,0,3810,0,2349,292,1117,1117,292,2349,0,3810,0,237286,292,238747,1117,239979,2349,240804,3810,241096,62331,241096,63792,240804,65024,239979,65849,238747,66141,237286,66141,233476,66141,7620,66141,3810xe">
                  <v:fill on="t" focussize="0,0"/>
                  <v:stroke on="f"/>
                  <v:imagedata o:title=""/>
                  <o:lock v:ext="edit" aspectratio="f"/>
                  <v:textbox inset="0mm,0mm,0mm,0mm"/>
                </v:shape>
                <v:shape id="Graphic 121" o:spid="_x0000_s1026" o:spt="100" style="position:absolute;left:6492875;top:933068;height:241300;width:16510;" fillcolor="#000000" filled="t" stroked="f" coordsize="16510,241300" o:gfxdata="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b7/uvQAA&#10;ANwAAAAPAAAAAAAAAAEAIAAAACIAAABkcnMvZG93bnJldi54bWxQSwECFAAUAAAACACHTuJAMy8F&#10;njsAAAA5AAAAEAAAAAAAAAABACAAAAAMAQAAZHJzL3NoYXBleG1sLnhtbFBLBQYAAAAABgAGAFsB&#10;AAC2AwAAAAA=&#10;" path="m16154,3810l15862,2349,15036,1117,13804,292,12344,0,3810,0,2349,292,1117,1117,292,2349,0,3810,0,237286,292,238747,1117,239979,2349,240804,3810,241096,12344,241096,13804,240804,15036,239979,15862,238747,16154,237286,16154,233476,16154,7620,16154,3810xe">
                  <v:fill on="t" focussize="0,0"/>
                  <v:stroke on="f"/>
                  <v:imagedata o:title=""/>
                  <o:lock v:ext="edit" aspectratio="f"/>
                  <v:textbox inset="0mm,0mm,0mm,0mm"/>
                </v:shape>
                <v:shape id="Graphic 122" o:spid="_x0000_s1026" o:spt="100" style="position:absolute;left:6403213;top:1167764;height:241300;width:66675;" fillcolor="#000080" filled="t" stroked="f" coordsize="66675,241300" o:gfxdata="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CiOoa5AAAA3AAA&#10;AA8AAAAAAAAAAQAgAAAAIgAAAGRycy9kb3ducmV2LnhtbFBLAQIUABQAAAAIAIdO4kAzLwWeOwAA&#10;ADkAAAAQAAAAAAAAAAEAIAAAAAgBAABkcnMvc2hhcGV4bWwueG1sUEsFBgAAAAAGAAYAWwEAALID&#10;AAAAAA==&#10;" path="m66141,3810l65849,2349,65024,1117,63792,292,62331,0,3810,0,2349,292,1117,1117,292,2349,0,3810,0,237286,292,238747,1117,239979,2349,240804,3810,241096,62331,241096,63792,240804,65024,239979,65849,238747,66141,237286,66141,233476,66141,7620,66141,3810xe">
                  <v:fill on="t" focussize="0,0"/>
                  <v:stroke on="f"/>
                  <v:imagedata o:title=""/>
                  <o:lock v:ext="edit" aspectratio="f"/>
                  <v:textbox inset="0mm,0mm,0mm,0mm"/>
                </v:shape>
                <v:shape id="Graphic 123" o:spid="_x0000_s1026" o:spt="100" style="position:absolute;left:6492875;top:1167764;height:241300;width:16510;" fillcolor="#000000" filled="t" stroked="f" coordsize="16510,241300" o:gfxdata="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xhAK8AAAA&#10;3AAAAA8AAAAAAAAAAQAgAAAAIgAAAGRycy9kb3ducmV2LnhtbFBLAQIUABQAAAAIAIdO4kAzLwWe&#10;OwAAADkAAAAQAAAAAAAAAAEAIAAAAAsBAABkcnMvc2hhcGV4bWwueG1sUEsFBgAAAAAGAAYAWwEA&#10;ALUDAAAAAA==&#10;" path="m16154,3810l15862,2349,15036,1117,13804,292,12344,0,3810,0,2349,292,1117,1117,292,2349,0,3810,0,237286,292,238747,1117,239979,2349,240804,3810,241096,12344,241096,13804,240804,15036,239979,15862,238747,16154,237286,16154,233476,16154,7620,16154,3810xe">
                  <v:fill on="t" focussize="0,0"/>
                  <v:stroke on="f"/>
                  <v:imagedata o:title=""/>
                  <o:lock v:ext="edit" aspectratio="f"/>
                  <v:textbox inset="0mm,0mm,0mm,0mm"/>
                </v:shape>
                <v:shape id="Graphic 124" o:spid="_x0000_s1026" o:spt="100" style="position:absolute;left:6403213;top:1402460;height:241300;width:66675;" fillcolor="#000080" filled="t" stroked="f" coordsize="66675,241300" o:gfxdata="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AHB2m5AAAA3AAA&#10;AA8AAAAAAAAAAQAgAAAAIgAAAGRycy9kb3ducmV2LnhtbFBLAQIUABQAAAAIAIdO4kAzLwWeOwAA&#10;ADkAAAAQAAAAAAAAAAEAIAAAAAgBAABkcnMvc2hhcGV4bWwueG1sUEsFBgAAAAAGAAYAWwEAALID&#10;AAAAAA==&#10;" path="m66141,3810l65849,2349,65024,1117,63792,292,62331,0,3810,0,2349,292,1117,1117,292,2349,0,3810,0,237286,292,238747,1117,239979,2349,240804,3810,241096,62331,241096,63792,240804,65024,239979,65849,238747,66141,237286,66141,233476,66141,7620,66141,3810xe">
                  <v:fill on="t" focussize="0,0"/>
                  <v:stroke on="f"/>
                  <v:imagedata o:title=""/>
                  <o:lock v:ext="edit" aspectratio="f"/>
                  <v:textbox inset="0mm,0mm,0mm,0mm"/>
                </v:shape>
                <v:shape id="Graphic 125" o:spid="_x0000_s1026" o:spt="100" style="position:absolute;left:6492875;top:1402460;height:241300;width:16510;" fillcolor="#000000" filled="t" stroked="f" coordsize="16510,241300" o:gfxdata="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Uue28AAAA&#10;3AAAAA8AAAAAAAAAAQAgAAAAIgAAAGRycy9kb3ducmV2LnhtbFBLAQIUABQAAAAIAIdO4kAzLwWe&#10;OwAAADkAAAAQAAAAAAAAAAEAIAAAAAsBAABkcnMvc2hhcGV4bWwueG1sUEsFBgAAAAAGAAYAWwEA&#10;ALUDAAAAAA==&#10;" path="m16154,3810l15862,2349,15036,1117,13804,292,12344,0,3810,0,2349,292,1117,1117,292,2349,0,3810,0,237286,292,238747,1117,239979,2349,240804,3810,241096,12344,241096,13804,240804,15036,239979,15862,238747,16154,237286,16154,233476,16154,7620,16154,3810xe">
                  <v:fill on="t" focussize="0,0"/>
                  <v:stroke on="f"/>
                  <v:imagedata o:title=""/>
                  <o:lock v:ext="edit" aspectratio="f"/>
                  <v:textbox inset="0mm,0mm,0mm,0mm"/>
                </v:shape>
                <v:shape id="Graphic 126" o:spid="_x0000_s1026" o:spt="100" style="position:absolute;left:6403213;top:1637156;height:241300;width:66675;" fillcolor="#000080" filled="t" stroked="f" coordsize="66675,241300" o:gfxdata="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mTyFugAAANwA&#10;AAAPAAAAAAAAAAEAIAAAACIAAABkcnMvZG93bnJldi54bWxQSwECFAAUAAAACACHTuJAMy8FnjsA&#10;AAA5AAAAEAAAAAAAAAABACAAAAAJAQAAZHJzL3NoYXBleG1sLnhtbFBLBQYAAAAABgAGAFsBAACz&#10;AwAAAAA=&#10;" path="m66141,3810l65849,2349,65024,1117,63792,292,62331,0,3810,0,2349,292,1117,1117,292,2349,0,3810,0,237286,292,238747,1117,239979,2349,240804,3810,241096,62331,241096,63792,240804,65024,239979,65849,238747,66141,237286,66141,233476,66141,7620,66141,3810xe">
                  <v:fill on="t" focussize="0,0"/>
                  <v:stroke on="f"/>
                  <v:imagedata o:title=""/>
                  <o:lock v:ext="edit" aspectratio="f"/>
                  <v:textbox inset="0mm,0mm,0mm,0mm"/>
                </v:shape>
                <v:shape id="Graphic 127" o:spid="_x0000_s1026" o:spt="100" style="position:absolute;left:6492875;top:1637156;height:241300;width:16510;" fillcolor="#000000" filled="t" stroked="f" coordsize="16510,241300" o:gfxdata="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KggG8AAAA&#10;3AAAAA8AAAAAAAAAAQAgAAAAIgAAAGRycy9kb3ducmV2LnhtbFBLAQIUABQAAAAIAIdO4kAzLwWe&#10;OwAAADkAAAAQAAAAAAAAAAEAIAAAAAsBAABkcnMvc2hhcGV4bWwueG1sUEsFBgAAAAAGAAYAWwEA&#10;ALUDAAAAAA==&#10;" path="m16154,3810l15862,2349,15036,1117,13804,292,12344,0,3810,0,2349,292,1117,1117,292,2349,0,3810,0,237286,292,238747,1117,239979,2349,240804,3810,241096,12344,241096,13804,240804,15036,239979,15862,238747,16154,237286,16154,233476,16154,7620,16154,3810xe">
                  <v:fill on="t" focussize="0,0"/>
                  <v:stroke on="f"/>
                  <v:imagedata o:title=""/>
                  <o:lock v:ext="edit" aspectratio="f"/>
                  <v:textbox inset="0mm,0mm,0mm,0mm"/>
                </v:shape>
                <v:shape id="Graphic 128" o:spid="_x0000_s1026" o:spt="100" style="position:absolute;left:6403213;top:1871852;height:241300;width:66675;" fillcolor="#000080" filled="t" stroked="f" coordsize="66675,241300" o:gfxdata="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KDWy8AAAA&#10;3AAAAA8AAAAAAAAAAQAgAAAAIgAAAGRycy9kb3ducmV2LnhtbFBLAQIUABQAAAAIAIdO4kAzLwWe&#10;OwAAADkAAAAQAAAAAAAAAAEAIAAAAAsBAABkcnMvc2hhcGV4bWwueG1sUEsFBgAAAAAGAAYAWwEA&#10;ALUDAAAAAA==&#10;" path="m66141,3810l65849,2349,65024,1117,63792,292,62331,0,3810,0,2349,292,1117,1117,292,2349,0,3810,0,237286,292,238747,1117,239979,2349,240804,3810,241096,62331,241096,63792,240804,65024,239979,65849,238747,66141,237286,66141,233476,66141,7620,66141,3810xe">
                  <v:fill on="t" focussize="0,0"/>
                  <v:stroke on="f"/>
                  <v:imagedata o:title=""/>
                  <o:lock v:ext="edit" aspectratio="f"/>
                  <v:textbox inset="0mm,0mm,0mm,0mm"/>
                </v:shape>
                <v:shape id="Graphic 129" o:spid="_x0000_s1026" o:spt="100" style="position:absolute;left:6492875;top:1871852;height:241300;width:16510;" fillcolor="#000000" filled="t" stroked="f" coordsize="16510,241300" o:gfxdata="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mz6LsAAADc&#10;AAAADwAAAAAAAAABACAAAAAiAAAAZHJzL2Rvd25yZXYueG1sUEsBAhQAFAAAAAgAh07iQDMvBZ47&#10;AAAAOQAAABAAAAAAAAAAAQAgAAAACgEAAGRycy9zaGFwZXhtbC54bWxQSwUGAAAAAAYABgBbAQAA&#10;tAMAAAAA&#10;" path="m16154,3810l15862,2349,15036,1117,13804,292,12344,0,3810,0,2349,292,1117,1117,292,2349,0,3810,0,237286,292,238747,1117,239979,2349,240804,3810,241096,12344,241096,13804,240804,15036,239979,15862,238747,16154,237286,16154,233476,16154,7620,16154,3810xe">
                  <v:fill on="t" focussize="0,0"/>
                  <v:stroke on="f"/>
                  <v:imagedata o:title=""/>
                  <o:lock v:ext="edit" aspectratio="f"/>
                  <v:textbox inset="0mm,0mm,0mm,0mm"/>
                </v:shape>
                <v:shape id="Graphic 130" o:spid="_x0000_s1026" o:spt="100" style="position:absolute;left:6403213;top:2106853;height:241300;width:66675;" fillcolor="#000080" filled="t" stroked="f" coordsize="66675,241300" o:gfxdata="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ll7e8AAAA&#10;3AAAAA8AAAAAAAAAAQAgAAAAIgAAAGRycy9kb3ducmV2LnhtbFBLAQIUABQAAAAIAIdO4kAzLwWe&#10;OwAAADkAAAAQAAAAAAAAAAEAIAAAAAsBAABkcnMvc2hhcGV4bWwueG1sUEsFBgAAAAAGAAYAWwEA&#10;ALUDAAAAAA==&#10;" path="m66141,3810l65849,2349,65024,1117,63792,292,62331,0,3810,0,2349,292,1117,1117,292,2349,0,3810,0,236982,292,238442,1117,239674,2349,240499,3810,240792,62331,240792,63792,240499,65024,239674,65849,238442,66141,236982,66141,233172,66141,7620,66141,3810xe">
                  <v:fill on="t" focussize="0,0"/>
                  <v:stroke on="f"/>
                  <v:imagedata o:title=""/>
                  <o:lock v:ext="edit" aspectratio="f"/>
                  <v:textbox inset="0mm,0mm,0mm,0mm"/>
                </v:shape>
                <v:shape id="Graphic 131" o:spid="_x0000_s1026" o:spt="100" style="position:absolute;left:6492875;top:2106853;height:241300;width:16510;" fillcolor="#000000" filled="t" stroked="f" coordsize="16510,241300" o:gfxdata="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tikzvQAA&#10;ANwAAAAPAAAAAAAAAAEAIAAAACIAAABkcnMvZG93bnJldi54bWxQSwECFAAUAAAACACHTuJAMy8F&#10;njsAAAA5AAAAEAAAAAAAAAABACAAAAAMAQAAZHJzL3NoYXBleG1sLnhtbFBLBQYAAAAABgAGAFsB&#10;AAC2AwAAAAA=&#10;" path="m16154,3810l15862,2349,15036,1117,13804,292,12344,0,3810,0,2349,292,1117,1117,292,2349,0,3810,0,236982,292,238442,1117,239674,2349,240499,3810,240792,12344,240792,13804,240499,15036,239674,15862,238442,16154,236982,16154,233172,16154,7620,16154,3810xe">
                  <v:fill on="t" focussize="0,0"/>
                  <v:stroke on="f"/>
                  <v:imagedata o:title=""/>
                  <o:lock v:ext="edit" aspectratio="f"/>
                  <v:textbox inset="0mm,0mm,0mm,0mm"/>
                </v:shape>
                <v:shape id="Graphic 132" o:spid="_x0000_s1026" o:spt="100" style="position:absolute;left:6403213;top:2341524;height:241935;width:66675;" fillcolor="#000080" filled="t" stroked="f" coordsize="66675,241935" o:gfxdata="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f9gi8AAAA&#10;3AAAAA8AAAAAAAAAAQAgAAAAIgAAAGRycy9kb3ducmV2LnhtbFBLAQIUABQAAAAIAIdO4kAzLwWe&#10;OwAAADkAAAAQAAAAAAAAAAEAIAAAAAsBAABkcnMvc2hhcGV4bWwueG1sUEsFBgAAAAAGAAYAWwEA&#10;ALU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33" o:spid="_x0000_s1026" o:spt="100" style="position:absolute;left:6492875;top:2341524;height:241935;width:16510;" fillcolor="#000000" filled="t" stroked="f" coordsize="16510,241935" o:gfxdata="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v+zz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34" o:spid="_x0000_s1026" o:spt="100" style="position:absolute;left:6403213;top:2577744;height:241935;width:66675;" fillcolor="#000080" filled="t" stroked="f" coordsize="66675,241935" o:gfxdata="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esvnvQAA&#10;ANwAAAAPAAAAAAAAAAEAIAAAACIAAABkcnMvZG93bnJldi54bWxQSwECFAAUAAAACACHTuJAMy8F&#10;njsAAAA5AAAAEAAAAAAAAAABACAAAAAMAQAAZHJzL3NoYXBleG1sLnhtbFBLBQYAAAAABgAGAFsB&#10;AAC2Aw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35" o:spid="_x0000_s1026" o:spt="100" style="position:absolute;left:6492875;top:2577744;height:241935;width:16510;" fillcolor="#000000" filled="t" stroked="f" coordsize="16510,241935" o:gfxdata="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tEc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36" o:spid="_x0000_s1026" o:spt="100" style="position:absolute;left:6403213;top:2813964;height:241935;width:66675;" fillcolor="#000080" filled="t" stroked="f" coordsize="66675,241935" o:gfxdata="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5PALvQAA&#10;ANwAAAAPAAAAAAAAAAEAIAAAACIAAABkcnMvZG93bnJldi54bWxQSwECFAAUAAAACACHTuJAMy8F&#10;njsAAAA5AAAAEAAAAAAAAAABACAAAAAMAQAAZHJzL3NoYXBleG1sLnhtbFBLBQYAAAAABgAGAFsB&#10;AAC2Aw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37" o:spid="_x0000_s1026" o:spt="100" style="position:absolute;left:6492875;top:2813964;height:241935;width:16510;" fillcolor="#000000" filled="t" stroked="f" coordsize="16510,241935" o:gfxdata="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4Tq8LsAAADc&#10;AAAADwAAAAAAAAABACAAAAAiAAAAZHJzL2Rvd25yZXYueG1sUEsBAhQAFAAAAAgAh07iQDMvBZ47&#10;AAAAOQAAABAAAAAAAAAAAQAgAAAACgEAAGRycy9zaGFwZXhtbC54bWxQSwUGAAAAAAYABgBbAQAA&#10;tAM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38" o:spid="_x0000_s1026" o:spt="100" style="position:absolute;left:6403213;top:3050184;height:241935;width:66675;" fillcolor="#000080" filled="t" stroked="f" coordsize="66675,241935" o:gfxdata="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3weK/&#10;AAAA3AAAAA8AAAAAAAAAAQAgAAAAIgAAAGRycy9kb3ducmV2LnhtbFBLAQIUABQAAAAIAIdO4kAz&#10;LwWeOwAAADkAAAAQAAAAAAAAAAEAIAAAAA4BAABkcnMvc2hhcGV4bWwueG1sUEsFBgAAAAAGAAYA&#10;WwEAALg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39" o:spid="_x0000_s1026" o:spt="100" style="position:absolute;left:6492875;top:3050184;height:241935;width:16510;" fillcolor="#000000" filled="t" stroked="f" coordsize="16510,241935" o:gfxdata="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X2xm8AAAA&#10;3AAAAA8AAAAAAAAAAQAgAAAAIgAAAGRycy9kb3ducmV2LnhtbFBLAQIUABQAAAAIAIdO4kAzLwWe&#10;OwAAADkAAAAQAAAAAAAAAAEAIAAAAAsBAABkcnMvc2hhcGV4bWwueG1sUEsFBgAAAAAGAAYAWwEA&#10;ALUDA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40" o:spid="_x0000_s1026" o:spt="100" style="position:absolute;left:6403213;top:3286353;height:242570;width:66675;" fillcolor="#000080" filled="t" stroked="f" coordsize="66675,242570" o:gfxdata="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TwSvQAA&#10;ANwAAAAPAAAAAAAAAAEAIAAAACIAAABkcnMvZG93bnJldi54bWxQSwECFAAUAAAACACHTuJAMy8F&#10;njsAAAA5AAAAEAAAAAAAAAABACAAAAAMAQAAZHJzL3NoYXBleG1sLnhtbFBLBQYAAAAABgAGAFsB&#10;AAC2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41" o:spid="_x0000_s1026" o:spt="100" style="position:absolute;left:6492875;top:3286353;height:242570;width:16510;" fillcolor="#000000" filled="t" stroked="f" coordsize="16510,242570" o:gfxdata="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1ngXbgAAADcAAAA&#10;DwAAAAAAAAABACAAAAAiAAAAZHJzL2Rvd25yZXYueG1sUEsBAhQAFAAAAAgAh07iQDMvBZ47AAAA&#10;OQAAABAAAAAAAAAAAQAgAAAABwEAAGRycy9zaGFwZXhtbC54bWxQSwUGAAAAAAYABgBbAQAAsQMA&#10;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42" o:spid="_x0000_s1026" o:spt="100" style="position:absolute;left:6403213;top:3522573;height:242570;width:66675;" fillcolor="#000080" filled="t" stroked="f" coordsize="66675,242570" o:gfxdata="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Zwf+ugAAANwA&#10;AAAPAAAAAAAAAAEAIAAAACIAAABkcnMvZG93bnJldi54bWxQSwECFAAUAAAACACHTuJAMy8FnjsA&#10;AAA5AAAAEAAAAAAAAAABACAAAAAJAQAAZHJzL3NoYXBleG1sLnhtbFBLBQYAAAAABgAGAFsBAACz&#10;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43" o:spid="_x0000_s1026" o:spt="100" style="position:absolute;left:6492875;top:3522573;height:242570;width:16510;" fillcolor="#000000" filled="t" stroked="f" coordsize="16510,242570" o:gfxdata="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fbsbsAAADc&#10;AAAADwAAAAAAAAABACAAAAAiAAAAZHJzL2Rvd25yZXYueG1sUEsBAhQAFAAAAAgAh07iQDMvBZ47&#10;AAAAOQAAABAAAAAAAAAAAQAgAAAACgEAAGRycy9zaGFwZXhtbC54bWxQSwUGAAAAAAYABgBbAQAA&#10;tAMA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44" o:spid="_x0000_s1026" o:spt="100" style="position:absolute;left:6403213;top:3758793;height:242570;width:66675;" fillcolor="#000080" filled="t" stroked="f" coordsize="66675,242570" o:gfxdata="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wjoRugAAANwA&#10;AAAPAAAAAAAAAAEAIAAAACIAAABkcnMvZG93bnJldi54bWxQSwECFAAUAAAACACHTuJAMy8FnjsA&#10;AAA5AAAAEAAAAAAAAAABACAAAAAJAQAAZHJzL3NoYXBleG1sLnhtbFBLBQYAAAAABgAGAFsBAACz&#10;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45" o:spid="_x0000_s1026" o:spt="100" style="position:absolute;left:6492875;top:3758793;height:242570;width:16510;" fillcolor="#000000" filled="t" stroked="f" coordsize="16510,242570" o:gfxdata="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GLmXrsAAADc&#10;AAAADwAAAAAAAAABACAAAAAiAAAAZHJzL2Rvd25yZXYueG1sUEsBAhQAFAAAAAgAh07iQDMvBZ47&#10;AAAAOQAAABAAAAAAAAAAAQAgAAAACgEAAGRycy9zaGFwZXhtbC54bWxQSwUGAAAAAAYABgBbAQAA&#10;tAMA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46" o:spid="_x0000_s1026" o:spt="100" style="position:absolute;left:6403213;top:3995318;height:241935;width:66675;" fillcolor="#000080" filled="t" stroked="f" coordsize="66675,241935" o:gfxdata="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4oN2vQAA&#10;ANwAAAAPAAAAAAAAAAEAIAAAACIAAABkcnMvZG93bnJldi54bWxQSwECFAAUAAAACACHTuJAMy8F&#10;njsAAAA5AAAAEAAAAAAAAAABACAAAAAMAQAAZHJzL3NoYXBleG1sLnhtbFBLBQYAAAAABgAGAFsB&#10;AAC2Aw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47" o:spid="_x0000_s1026" o:spt="100" style="position:absolute;left:6492875;top:3995318;height:241935;width:16510;" fillcolor="#000000" filled="t" stroked="f" coordsize="16510,241935" o:gfxdata="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pmN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48" o:spid="_x0000_s1026" o:spt="100" style="position:absolute;left:6403213;top:4231538;height:241935;width:66675;" fillcolor="#000080" filled="t" stroked="f" coordsize="66675,241935" o:gfxdata="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xsp+/&#10;AAAA3AAAAA8AAAAAAAAAAQAgAAAAIgAAAGRycy9kb3ducmV2LnhtbFBLAQIUABQAAAAIAIdO4kAz&#10;LwWeOwAAADkAAAAQAAAAAAAAAAEAIAAAAA4BAABkcnMvc2hhcGV4bWwueG1sUEsFBgAAAAAGAAYA&#10;WwEAALg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49" o:spid="_x0000_s1026" o:spt="100" style="position:absolute;left:6492875;top:4231538;height:241935;width:16510;" fillcolor="#000000" filled="t" stroked="f" coordsize="16510,241935" o:gfxdata="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Uahk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50" o:spid="_x0000_s1026" o:spt="100" style="position:absolute;left:6403213;top:4467758;height:241935;width:66675;" fillcolor="#000080" filled="t" stroked="f" coordsize="66675,241935" o:gfxdata="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KES/&#10;AAAA3AAAAA8AAAAAAAAAAQAgAAAAIgAAAGRycy9kb3ducmV2LnhtbFBLAQIUABQAAAAIAIdO4kAz&#10;LwWeOwAAADkAAAAQAAAAAAAAAAEAIAAAAA4BAABkcnMvc2hhcGV4bWwueG1sUEsFBgAAAAAGAAYA&#10;WwEAALg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51" o:spid="_x0000_s1026" o:spt="100" style="position:absolute;left:6492875;top:4467758;height:241935;width:16510;" fillcolor="#000000" filled="t" stroked="f" coordsize="16510,241935" o:gfxdata="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4yv7sAAADc&#10;AAAADwAAAAAAAAABACAAAAAiAAAAZHJzL2Rvd25yZXYueG1sUEsBAhQAFAAAAAgAh07iQDMvBZ47&#10;AAAAOQAAABAAAAAAAAAAAQAgAAAACgEAAGRycy9zaGFwZXhtbC54bWxQSwUGAAAAAAYABgBbAQAA&#10;tAM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52" o:spid="_x0000_s1026" o:spt="100" style="position:absolute;left:6403213;top:4703977;height:241935;width:66675;" fillcolor="#000080" filled="t" stroked="f" coordsize="66675,241935" o:gfxdata="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AE6i8AAAA&#10;3AAAAA8AAAAAAAAAAQAgAAAAIgAAAGRycy9kb3ducmV2LnhtbFBLAQIUABQAAAAIAIdO4kAzLwWe&#10;OwAAADkAAAAQAAAAAAAAAAEAIAAAAAsBAABkcnMvc2hhcGV4bWwueG1sUEsFBgAAAAAGAAYAWwEA&#10;ALU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53" o:spid="_x0000_s1026" o:spt="100" style="position:absolute;left:6492875;top:4703977;height:241935;width:16510;" fillcolor="#000000" filled="t" stroked="f" coordsize="16510,241935" o:gfxdata="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AlT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54" o:spid="_x0000_s1026" o:spt="100" style="position:absolute;left:6403213;top:4940198;height:241935;width:66675;" fillcolor="#000080" filled="t" stroked="f" coordsize="66675,241935" o:gfxdata="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lLke8AAAA&#10;3AAAAA8AAAAAAAAAAQAgAAAAIgAAAGRycy9kb3ducmV2LnhtbFBLAQIUABQAAAAIAIdO4kAzLwWe&#10;OwAAADkAAAAQAAAAAAAAAAEAIAAAAAsBAABkcnMvc2hhcGV4bWwueG1sUEsFBgAAAAAGAAYAWwEA&#10;ALU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55" o:spid="_x0000_s1026" o:spt="100" style="position:absolute;left:6492875;top:4940198;height:241935;width:16510;" fillcolor="#000000" filled="t" stroked="f" coordsize="16510,241935" o:gfxdata="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xTS8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56" o:spid="_x0000_s1026" o:spt="100" style="position:absolute;left:6403213;top:5176494;height:242570;width:66675;" fillcolor="#000080" filled="t" stroked="f" coordsize="66675,242570" o:gfxdata="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hZcgugAAANwA&#10;AAAPAAAAAAAAAAEAIAAAACIAAABkcnMvZG93bnJldi54bWxQSwECFAAUAAAACACHTuJAMy8FnjsA&#10;AAA5AAAAEAAAAAAAAAABACAAAAAJAQAAZHJzL3NoYXBleG1sLnhtbFBLBQYAAAAABgAGAFsBAACz&#10;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57" o:spid="_x0000_s1026" o:spt="100" style="position:absolute;left:6492875;top:5176494;height:242570;width:16510;" fillcolor="#000000" filled="t" stroked="f" coordsize="16510,242570" o:gfxdata="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iVLb7gAAADcAAAA&#10;DwAAAAAAAAABACAAAAAiAAAAZHJzL2Rvd25yZXYueG1sUEsBAhQAFAAAAAgAh07iQDMvBZ47AAAA&#10;OQAAABAAAAAAAAAAAQAgAAAABwEAAGRycy9zaGFwZXhtbC54bWxQSwUGAAAAAAYABgBbAQAAsQMA&#10;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58" o:spid="_x0000_s1026" o:spt="100" style="position:absolute;left:6403213;top:5412714;height:242570;width:66675;" fillcolor="#000080" filled="t" stroked="f" coordsize="66675,242570" o:gfxdata="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VqbJvQAA&#10;ANwAAAAPAAAAAAAAAAEAIAAAACIAAABkcnMvZG93bnJldi54bWxQSwECFAAUAAAACACHTuJAMy8F&#10;njsAAAA5AAAAEAAAAAAAAAABACAAAAAMAQAAZHJzL3NoYXBleG1sLnhtbFBLBQYAAAAABgAGAFsB&#10;AAC2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59" o:spid="_x0000_s1026" o:spt="100" style="position:absolute;left:6492875;top:5412714;height:242570;width:16510;" fillcolor="#000000" filled="t" stroked="f" coordsize="16510,242570" o:gfxdata="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PZ6hrgAAADcAAAA&#10;DwAAAAAAAAABACAAAAAiAAAAZHJzL2Rvd25yZXYueG1sUEsBAhQAFAAAAAgAh07iQDMvBZ47AAAA&#10;OQAAABAAAAAAAAAAAQAgAAAABwEAAGRycy9zaGFwZXhtbC54bWxQSwUGAAAAAAYABgBbAQAAsQMA&#10;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60" o:spid="_x0000_s1026" o:spt="100" style="position:absolute;left:6403213;top:5648934;height:242570;width:66675;" fillcolor="#000080" filled="t" stroked="f" coordsize="66675,242570" o:gfxdata="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TGByvQAA&#10;ANwAAAAPAAAAAAAAAAEAIAAAACIAAABkcnMvZG93bnJldi54bWxQSwECFAAUAAAACACHTuJAMy8F&#10;njsAAAA5AAAAEAAAAAAAAAABACAAAAAMAQAAZHJzL3NoYXBleG1sLnhtbFBLBQYAAAAABgAGAFsB&#10;AAC2AwAAAAA=&#10;" path="m66141,3810l65849,2349,65024,1117,63792,292,62331,0,3810,0,2349,292,1117,1117,292,2349,0,3810,0,238201,292,239661,1117,240893,2349,241731,3810,242011,62331,242011,63792,241731,65024,240893,65849,239661,66141,238201,66141,234403,66141,7620,66141,3810xe">
                  <v:fill on="t" focussize="0,0"/>
                  <v:stroke on="f"/>
                  <v:imagedata o:title=""/>
                  <o:lock v:ext="edit" aspectratio="f"/>
                  <v:textbox inset="0mm,0mm,0mm,0mm"/>
                </v:shape>
                <v:shape id="Graphic 161" o:spid="_x0000_s1026" o:spt="100" style="position:absolute;left:6492875;top:5648934;height:242570;width:16510;" fillcolor="#000000" filled="t" stroked="f" coordsize="16510,242570" o:gfxdata="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Oy8PbgAAADcAAAA&#10;DwAAAAAAAAABACAAAAAiAAAAZHJzL2Rvd25yZXYueG1sUEsBAhQAFAAAAAgAh07iQDMvBZ47AAAA&#10;OQAAABAAAAAAAAAAAQAgAAAABwEAAGRycy9zaGFwZXhtbC54bWxQSwUGAAAAAAYABgBbAQAAsQMA&#10;AAAA&#10;" path="m16154,3810l15862,2349,15036,1117,13804,292,12344,0,3810,0,2349,292,1117,1117,292,2349,0,3810,0,238201,292,239661,1117,240893,2349,241731,3810,242011,12344,242011,13804,241731,15036,240893,15862,239661,16154,238201,16154,234403,16154,7620,16154,3810xe">
                  <v:fill on="t" focussize="0,0"/>
                  <v:stroke on="f"/>
                  <v:imagedata o:title=""/>
                  <o:lock v:ext="edit" aspectratio="f"/>
                  <v:textbox inset="0mm,0mm,0mm,0mm"/>
                </v:shape>
                <v:shape id="Graphic 162" o:spid="_x0000_s1026" o:spt="100" style="position:absolute;left:6403213;top:5885471;height:241935;width:66675;" fillcolor="#000080" filled="t" stroked="f" coordsize="66675,241935" o:gfxdata="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s2RW8AAAA&#10;3AAAAA8AAAAAAAAAAQAgAAAAIgAAAGRycy9kb3ducmV2LnhtbFBLAQIUABQAAAAIAIdO4kAzLwWe&#10;OwAAADkAAAAQAAAAAAAAAAEAIAAAAAsBAABkcnMvc2hhcGV4bWwueG1sUEsFBgAAAAAGAAYAWwEA&#10;ALUDAAAAAA==&#10;" path="m66141,3797l65849,2336,65024,1104,63792,279,62331,0,3810,0,2349,279,1117,1104,292,2336,0,3797,0,237883,292,239344,1117,240576,2349,241401,3810,241693,62331,241693,63792,241401,65024,240576,65849,239344,66141,237883,66141,234073,66141,7607,66141,3797xe">
                  <v:fill on="t" focussize="0,0"/>
                  <v:stroke on="f"/>
                  <v:imagedata o:title=""/>
                  <o:lock v:ext="edit" aspectratio="f"/>
                  <v:textbox inset="0mm,0mm,0mm,0mm"/>
                </v:shape>
                <v:shape id="Graphic 163" o:spid="_x0000_s1026" o:spt="100" style="position:absolute;left:6492875;top:5885471;height:241935;width:16510;" fillcolor="#000000" filled="t" stroked="f" coordsize="16510,241935" o:gfxdata="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DMPuvQAA&#10;ANwAAAAPAAAAAAAAAAEAIAAAACIAAABkcnMvZG93bnJldi54bWxQSwECFAAUAAAACACHTuJAMy8F&#10;njsAAAA5AAAAEAAAAAAAAAABACAAAAAMAQAAZHJzL3NoYXBleG1sLnhtbFBLBQYAAAAABgAGAFsB&#10;AAC2AwAAAAA=&#10;" path="m16154,3797l15862,2336,15036,1104,13804,279,12344,0,3810,0,2349,279,1117,1104,292,2336,0,3797,0,237883,292,239344,1117,240576,2349,241401,3810,241693,12344,241693,13804,241401,15036,240576,15862,239344,16154,237883,16154,234073,16154,7607,16154,3797xe">
                  <v:fill on="t" focussize="0,0"/>
                  <v:stroke on="f"/>
                  <v:imagedata o:title=""/>
                  <o:lock v:ext="edit" aspectratio="f"/>
                  <v:textbox inset="0mm,0mm,0mm,0mm"/>
                </v:shape>
                <v:shape id="Graphic 164" o:spid="_x0000_s1026" o:spt="100" style="position:absolute;left:6403213;top:6121679;height:241935;width:66675;" fillcolor="#000080" filled="t" stroked="f" coordsize="66675,241935" o:gfxdata="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yeT6vQAA&#10;ANwAAAAPAAAAAAAAAAEAIAAAACIAAABkcnMvZG93bnJldi54bWxQSwECFAAUAAAACACHTuJAMy8F&#10;njsAAAA5AAAAEAAAAAAAAAABACAAAAAMAQAAZHJzL3NoYXBleG1sLnhtbFBLBQYAAAAABgAGAFsB&#10;AAC2Aw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65" o:spid="_x0000_s1026" o:spt="100" style="position:absolute;left:6492875;top:6121679;height:241935;width:16510;" fillcolor="#000000" filled="t" stroked="f" coordsize="16510,241935" o:gfxdata="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qf4BugAAANwA&#10;AAAPAAAAAAAAAAEAIAAAACIAAABkcnMvZG93bnJldi54bWxQSwECFAAUAAAACACHTuJAMy8FnjsA&#10;AAA5AAAAEAAAAAAAAAABACAAAAAJAQAAZHJzL3NoYXBleG1sLnhtbFBLBQYAAAAABgAGAFsBAACz&#10;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66" o:spid="_x0000_s1026" o:spt="100" style="position:absolute;left:6403213;top:6357899;height:241935;width:66675;" fillcolor="#000080" filled="t" stroked="f" coordsize="66675,241935" o:gfxdata="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X3xa8AAAA&#10;3AAAAA8AAAAAAAAAAQAgAAAAIgAAAGRycy9kb3ducmV2LnhtbFBLAQIUABQAAAAIAIdO4kAzLwWe&#10;OwAAADkAAAAQAAAAAAAAAAEAIAAAAAsBAABkcnMvc2hhcGV4bWwueG1sUEsFBgAAAAAGAAYAWwEA&#10;ALU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67" o:spid="_x0000_s1026" o:spt="100" style="position:absolute;left:6492875;top:6357899;height:241935;width:16510;" fillcolor="#000000" filled="t" stroked="f" coordsize="16510,241935" o:gfxdata="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3xe28AAAA&#10;3AAAAA8AAAAAAAAAAQAgAAAAIgAAAGRycy9kb3ducmV2LnhtbFBLAQIUABQAAAAIAIdO4kAzLwWe&#10;OwAAADkAAAAQAAAAAAAAAAEAIAAAAAsBAABkcnMvc2hhcGV4bWwueG1sUEsFBgAAAAAGAAYAWwEA&#10;ALUDA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68" o:spid="_x0000_s1026" o:spt="100" style="position:absolute;left:6403213;top:6594119;height:241935;width:66675;" fillcolor="#000080" filled="t" stroked="f" coordsize="66675,241935" o:gfxdata="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7v+/&#10;AAAA3AAAAA8AAAAAAAAAAQAgAAAAIgAAAGRycy9kb3ducmV2LnhtbFBLAQIUABQAAAAIAIdO4kAz&#10;LwWeOwAAADkAAAAQAAAAAAAAAAEAIAAAAA4BAABkcnMvc2hhcGV4bWwueG1sUEsFBgAAAAAGAAYA&#10;WwEAALg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69" o:spid="_x0000_s1026" o:spt="100" style="position:absolute;left:6492875;top:6594119;height:241935;width:16510;" fillcolor="#000000" filled="t" stroked="f" coordsize="16510,241935" o:gfxdata="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5PQE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70" o:spid="_x0000_s1026" o:spt="100" style="position:absolute;left:6403213;top:6830338;height:241935;width:66675;" fillcolor="#000080" filled="t" stroked="f" coordsize="66675,241935" o:gfxdata="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rdCS/&#10;AAAA3AAAAA8AAAAAAAAAAQAgAAAAIgAAAGRycy9kb3ducmV2LnhtbFBLAQIUABQAAAAIAIdO4kAz&#10;LwWeOwAAADkAAAAQAAAAAAAAAAEAIAAAAA4BAABkcnMvc2hhcGV4bWwueG1sUEsFBgAAAAAGAAYA&#10;WwEAALg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71" o:spid="_x0000_s1026" o:spt="100" style="position:absolute;left:6492875;top:6830338;height:241935;width:16510;" fillcolor="#000000" filled="t" stroked="f" coordsize="16510,241935" o:gfxdata="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S27f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72" o:spid="_x0000_s1026" o:spt="100" style="position:absolute;left:6403213;top:7066508;height:242570;width:66675;" fillcolor="#000080" filled="t" stroked="f" coordsize="66675,242570" o:gfxdata="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C81DugAAANwA&#10;AAAPAAAAAAAAAAEAIAAAACIAAABkcnMvZG93bnJldi54bWxQSwECFAAUAAAACACHTuJAMy8FnjsA&#10;AAA5AAAAEAAAAAAAAAABACAAAAAJAQAAZHJzL3NoYXBleG1sLnhtbFBLBQYAAAAABgAGAFsBAACz&#10;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73" o:spid="_x0000_s1026" o:spt="100" style="position:absolute;left:6492875;top:7066508;height:242570;width:16510;" fillcolor="#000000" filled="t" stroked="f" coordsize="16510,242570" o:gfxdata="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qxEMugAAANwA&#10;AAAPAAAAAAAAAAEAIAAAACIAAABkcnMvZG93bnJldi54bWxQSwECFAAUAAAACACHTuJAMy8FnjsA&#10;AAA5AAAAEAAAAAAAAAABACAAAAAJAQAAZHJzL3NoYXBleG1sLnhtbFBLBQYAAAAABgAGAFsBAACz&#10;AwA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74" o:spid="_x0000_s1026" o:spt="100" style="position:absolute;left:6403213;top:7302728;height:242570;width:66675;" fillcolor="#000080" filled="t" stroked="f" coordsize="66675,242570" o:gfxdata="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rvCsugAAANwA&#10;AAAPAAAAAAAAAAEAIAAAACIAAABkcnMvZG93bnJldi54bWxQSwECFAAUAAAACACHTuJAMy8FnjsA&#10;AAA5AAAAEAAAAAAAAAABACAAAAAJAQAAZHJzL3NoYXBleG1sLnhtbFBLBQYAAAAABgAGAFsBAACz&#10;Aw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75" o:spid="_x0000_s1026" o:spt="100" style="position:absolute;left:6492875;top:7302728;height:242570;width:16510;" fillcolor="#000000" filled="t" stroked="f" coordsize="16510,242570" o:gfxdata="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g4s47gAAADcAAAA&#10;DwAAAAAAAAABACAAAAAiAAAAZHJzL2Rvd25yZXYueG1sUEsBAhQAFAAAAAgAh07iQDMvBZ47AAAA&#10;OQAAABAAAAAAAAAAAQAgAAAABwEAAGRycy9zaGFwZXhtbC54bWxQSwUGAAAAAAYABgBbAQAAsQMA&#10;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76" o:spid="_x0000_s1026" o:spt="100" style="position:absolute;left:6403213;top:7538948;height:242570;width:66675;" fillcolor="#000080" filled="t" stroked="f" coordsize="66675,242570" o:gfxdata="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DLQLsAAADc&#10;AAAADwAAAAAAAAABACAAAAAiAAAAZHJzL2Rvd25yZXYueG1sUEsBAhQAFAAAAAgAh07iQDMvBZ47&#10;AAAAOQAAABAAAAAAAAAAAQAgAAAACgEAAGRycy9zaGFwZXhtbC54bWxQSwUGAAAAAAYABgBbAQAA&#10;tAMAAAAA&#10;" path="m66141,3810l65849,2349,65024,1117,63792,292,62331,0,3810,0,2349,292,1117,1117,292,2349,0,3810,0,238201,292,239661,1117,240893,2349,241719,3810,242011,62331,242011,63792,241719,65024,240893,65849,239661,66141,238201,66141,234391,66141,7620,66141,3810xe">
                  <v:fill on="t" focussize="0,0"/>
                  <v:stroke on="f"/>
                  <v:imagedata o:title=""/>
                  <o:lock v:ext="edit" aspectratio="f"/>
                  <v:textbox inset="0mm,0mm,0mm,0mm"/>
                </v:shape>
                <v:shape id="Graphic 177" o:spid="_x0000_s1026" o:spt="100" style="position:absolute;left:6492875;top:7538948;height:242570;width:16510;" fillcolor="#000000" filled="t" stroked="f" coordsize="16510,242570" o:gfxdata="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QFw+5AAAA3AAA&#10;AA8AAAAAAAAAAQAgAAAAIgAAAGRycy9kb3ducmV2LnhtbFBLAQIUABQAAAAIAIdO4kAzLwWeOwAA&#10;ADkAAAAQAAAAAAAAAAEAIAAAAAgBAABkcnMvc2hhcGV4bWwueG1sUEsFBgAAAAAGAAYAWwEAALID&#10;AAAAAA==&#10;" path="m16154,3810l15862,2349,15036,1117,13804,292,12344,0,3810,0,2349,292,1117,1117,292,2349,0,3810,0,238201,292,239661,1117,240893,2349,241719,3810,242011,12344,242011,13804,241719,15036,240893,15862,239661,16154,238201,16154,234391,16154,7620,16154,3810xe">
                  <v:fill on="t" focussize="0,0"/>
                  <v:stroke on="f"/>
                  <v:imagedata o:title=""/>
                  <o:lock v:ext="edit" aspectratio="f"/>
                  <v:textbox inset="0mm,0mm,0mm,0mm"/>
                </v:shape>
                <v:shape id="Graphic 178" o:spid="_x0000_s1026" o:spt="100" style="position:absolute;left:6403213;top:7775473;height:241935;width:66675;" fillcolor="#000080" filled="t" stroked="f" coordsize="66675,241935" o:gfxdata="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deCK/&#10;AAAA3AAAAA8AAAAAAAAAAQAgAAAAIgAAAGRycy9kb3ducmV2LnhtbFBLAQIUABQAAAAIAIdO4kAz&#10;LwWeOwAAADkAAAAQAAAAAAAAAAEAIAAAAA4BAABkcnMvc2hhcGV4bWwueG1sUEsFBgAAAAAGAAYA&#10;WwEAALg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79" o:spid="_x0000_s1026" o:spt="100" style="position:absolute;left:6492875;top:7775473;height:241935;width:16510;" fillcolor="#000000" filled="t" stroked="f" coordsize="16510,241935" o:gfxdata="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PWLZvQAA&#10;ANwAAAAPAAAAAAAAAAEAIAAAACIAAABkcnMvZG93bnJldi54bWxQSwECFAAUAAAACACHTuJAMy8F&#10;njsAAAA5AAAAEAAAAAAAAAABACAAAAAMAQAAZHJzL3NoYXBleG1sLnhtbFBLBQYAAAAABgAGAFsB&#10;AAC2Aw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80" o:spid="_x0000_s1026" o:spt="100" style="position:absolute;left:6403213;top:8011718;height:241935;width:66675;" fillcolor="#000080" filled="t" stroked="f" coordsize="66675,241935" o:gfxdata="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4EA74A&#10;AADcAAAADwAAAAAAAAABACAAAAAiAAAAZHJzL2Rvd25yZXYueG1sUEsBAhQAFAAAAAgAh07iQDMv&#10;BZ47AAAAOQAAABAAAAAAAAAAAQAgAAAADQEAAGRycy9zaGFwZXhtbC54bWxQSwUGAAAAAAYABgBb&#10;AQAAtwM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81" o:spid="_x0000_s1026" o:spt="100" style="position:absolute;left:6492875;top:8011718;height:241935;width:16510;" fillcolor="#000000" filled="t" stroked="f" coordsize="16510,241935" o:gfxdata="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J4e+LsAAADc&#10;AAAADwAAAAAAAAABACAAAAAiAAAAZHJzL2Rvd25yZXYueG1sUEsBAhQAFAAAAAgAh07iQDMvBZ47&#10;AAAAOQAAABAAAAAAAAAAAQAgAAAACgEAAGRycy9zaGFwZXhtbC54bWxQSwUGAAAAAAYABgBbAQAA&#10;tAM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82" o:spid="_x0000_s1026" o:spt="100" style="position:absolute;left:6403213;top:8247938;height:241935;width:66675;" fillcolor="#000080" filled="t" stroked="f" coordsize="66675,241935" o:gfxdata="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gP++8AAAA&#10;3AAAAA8AAAAAAAAAAQAgAAAAIgAAAGRycy9kb3ducmV2LnhtbFBLAQIUABQAAAAIAIdO4kAzLwWe&#10;OwAAADkAAAAQAAAAAAAAAAEAIAAAAAsBAABkcnMvc2hhcGV4bWwueG1sUEsFBgAAAAAGAAYAWwEA&#10;ALUDAAAAAA==&#10;" path="m66141,3810l65849,2349,65024,1117,63792,292,62331,0,3810,0,2349,292,1117,1117,292,2349,0,3810,0,237896,292,239356,1117,240588,2349,241414,3810,241706,62331,241706,63792,241414,65024,240588,65849,239356,66141,237896,66141,234086,66141,7620,66141,3810xe">
                  <v:fill on="t" focussize="0,0"/>
                  <v:stroke on="f"/>
                  <v:imagedata o:title=""/>
                  <o:lock v:ext="edit" aspectratio="f"/>
                  <v:textbox inset="0mm,0mm,0mm,0mm"/>
                </v:shape>
                <v:shape id="Graphic 183" o:spid="_x0000_s1026" o:spt="100" style="position:absolute;left:6492875;top:8247938;height:241935;width:16510;" fillcolor="#000000" filled="t" stroked="f" coordsize="16510,241935" o:gfxdata="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wAlFLsAAADc&#10;AAAADwAAAAAAAAABACAAAAAiAAAAZHJzL2Rvd25yZXYueG1sUEsBAhQAFAAAAAgAh07iQDMvBZ47&#10;AAAAOQAAABAAAAAAAAAAAQAgAAAACgEAAGRycy9zaGFwZXhtbC54bWxQSwUGAAAAAAYABgBbAQAA&#10;tAMAAAAA&#10;" path="m16154,3810l15862,2349,15036,1117,13804,292,12344,0,3810,0,2349,292,1117,1117,292,2349,0,3810,0,237896,292,239356,1117,240588,2349,241414,3810,241706,12344,241706,13804,241414,15036,240588,15862,239356,16154,237896,16154,234086,16154,7620,16154,3810xe">
                  <v:fill on="t" focussize="0,0"/>
                  <v:stroke on="f"/>
                  <v:imagedata o:title=""/>
                  <o:lock v:ext="edit" aspectratio="f"/>
                  <v:textbox inset="0mm,0mm,0mm,0mm"/>
                </v:shape>
                <v:shape id="Graphic 184" o:spid="_x0000_s1026" o:spt="100" style="position:absolute;left:39928;top:228904;height:241300;width:66040;" fillcolor="#000080" filled="t" stroked="f" coordsize="66040,241300" o:gfxdata="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VEL74A&#10;AADcAAAADwAAAAAAAAABACAAAAAiAAAAZHJzL2Rvd25yZXYueG1sUEsBAhQAFAAAAAgAh07iQDMv&#10;BZ47AAAAOQAAABAAAAAAAAAAAQAgAAAADQEAAGRycy9zaGFwZXhtbC54bWxQSwUGAAAAAAYABgBb&#10;AQAAtwMAAAAA&#10;" path="m65836,3810l65544,2349,64719,1117,63487,292,62026,0,3810,0,2349,292,1117,1117,292,2349,0,3810,0,236982,292,238442,1117,239674,2349,240499,3810,240792,62026,240792,63487,240499,64719,239674,65544,238442,65836,236982,65836,233172,65836,7620,65836,3810xe">
                  <v:fill on="t" focussize="0,0"/>
                  <v:stroke on="f"/>
                  <v:imagedata o:title=""/>
                  <o:lock v:ext="edit" aspectratio="f"/>
                  <v:textbox inset="0mm,0mm,0mm,0mm"/>
                </v:shape>
                <v:shape id="Graphic 185" o:spid="_x0000_s1026" o:spt="100" style="position:absolute;left:0;top:228904;height:241300;width:16510;" fillcolor="#000000" filled="t" stroked="f" coordsize="16510,241300" o:gfxdata="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Lm174A&#10;AADcAAAADwAAAAAAAAABACAAAAAiAAAAZHJzL2Rvd25yZXYueG1sUEsBAhQAFAAAAAgAh07iQDMv&#10;BZ47AAAAOQAAABAAAAAAAAAAAQAgAAAADQEAAGRycy9zaGFwZXhtbC54bWxQSwUGAAAAAAYABgBb&#10;AQAAtwMAAAAA&#10;" path="m16459,3810l16167,2349,15341,1117,14109,292,12649,0,3810,0,2349,292,1117,1117,292,2349,0,3810,0,236982,292,238442,1117,239674,2349,240499,3810,240792,12649,240792,14109,240499,15341,239674,16167,238442,16459,236982,16459,233172,16459,7620,16459,3810xe">
                  <v:fill on="t" focussize="0,0"/>
                  <v:stroke on="f"/>
                  <v:imagedata o:title=""/>
                  <o:lock v:ext="edit" aspectratio="f"/>
                  <v:textbox inset="0mm,0mm,0mm,0mm"/>
                </v:shape>
                <v:shape id="Graphic 186" o:spid="_x0000_s1026" o:spt="100" style="position:absolute;left:39928;top:463600;height:241300;width:66040;" fillcolor="#000080" filled="t" stroked="f" coordsize="66040,241300" o:gfxdata="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u3/DvQAA&#10;ANwAAAAPAAAAAAAAAAEAIAAAACIAAABkcnMvZG93bnJldi54bWxQSwECFAAUAAAACACHTuJAMy8F&#10;njsAAAA5AAAAEAAAAAAAAAABACAAAAAMAQAAZHJzL3NoYXBleG1sLnhtbFBLBQYAAAAABgAGAFsB&#10;AAC2AwAAAAA=&#10;" path="m65836,3810l65544,2349,64719,1117,63487,292,62026,0,3810,0,2349,292,1117,1117,292,2349,0,3810,0,236982,292,238442,1117,239674,2349,240499,3810,240792,62026,240792,63487,240499,64719,239674,65544,238442,65836,236982,65836,233172,65836,7620,65836,3810xe">
                  <v:fill on="t" focussize="0,0"/>
                  <v:stroke on="f"/>
                  <v:imagedata o:title=""/>
                  <o:lock v:ext="edit" aspectratio="f"/>
                  <v:textbox inset="0mm,0mm,0mm,0mm"/>
                </v:shape>
                <v:shape id="Graphic 187" o:spid="_x0000_s1026" o:spt="100" style="position:absolute;left:0;top:463600;height:241300;width:16510;" fillcolor="#000000" filled="t" stroked="f" coordsize="16510,241300" o:gfxdata="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zdO74A&#10;AADcAAAADwAAAAAAAAABACAAAAAiAAAAZHJzL2Rvd25yZXYueG1sUEsBAhQAFAAAAAgAh07iQDMv&#10;BZ47AAAAOQAAABAAAAAAAAAAAQAgAAAADQEAAGRycy9zaGFwZXhtbC54bWxQSwUGAAAAAAYABgBb&#10;AQAAtwMAAAAA&#10;" path="m16459,3810l16167,2349,15341,1117,14109,292,12649,0,3810,0,2349,292,1117,1117,292,2349,0,3810,0,236982,292,238442,1117,239674,2349,240499,3810,240792,12649,240792,14109,240499,15341,239674,16167,238442,16459,236982,16459,233172,16459,7620,16459,3810xe">
                  <v:fill on="t" focussize="0,0"/>
                  <v:stroke on="f"/>
                  <v:imagedata o:title=""/>
                  <o:lock v:ext="edit" aspectratio="f"/>
                  <v:textbox inset="0mm,0mm,0mm,0mm"/>
                </v:shape>
                <v:shape id="Graphic 188" o:spid="_x0000_s1026" o:spt="100" style="position:absolute;left:39928;top:698296;height:241300;width:66040;" fillcolor="#000080" filled="t" stroked="f" coordsize="66040,241300" o:gfxdata="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mhO&#10;KsEAAADcAAAADwAAAAAAAAABACAAAAAiAAAAZHJzL2Rvd25yZXYueG1sUEsBAhQAFAAAAAgAh07i&#10;QDMvBZ47AAAAOQAAABAAAAAAAAAAAQAgAAAAEAEAAGRycy9zaGFwZXhtbC54bWxQSwUGAAAAAAYA&#10;BgBbAQAAugMAAAAA&#10;" path="m65836,3810l65544,2349,64719,1117,63487,292,62026,0,3810,0,2349,292,1117,1117,292,2349,0,3810,0,236982,292,238442,1117,239674,2349,240499,3810,240792,62026,240792,63487,240499,64719,239674,65544,238442,65836,236982,65836,233172,65836,7620,65836,3810xe">
                  <v:fill on="t" focussize="0,0"/>
                  <v:stroke on="f"/>
                  <v:imagedata o:title=""/>
                  <o:lock v:ext="edit" aspectratio="f"/>
                  <v:textbox inset="0mm,0mm,0mm,0mm"/>
                </v:shape>
                <v:shape id="Graphic 189" o:spid="_x0000_s1026" o:spt="100" style="position:absolute;left:0;top:698296;height:241300;width:16510;" fillcolor="#000000" filled="t" stroked="f" coordsize="16510,241300" o:gfxdata="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s0rsAAADc&#10;AAAADwAAAAAAAAABACAAAAAiAAAAZHJzL2Rvd25yZXYueG1sUEsBAhQAFAAAAAgAh07iQDMvBZ47&#10;AAAAOQAAABAAAAAAAAAAAQAgAAAACgEAAGRycy9zaGFwZXhtbC54bWxQSwUGAAAAAAYABgBbAQAA&#10;tAMAAAAA&#10;" path="m16459,3810l16167,2349,15341,1117,14109,292,12649,0,3810,0,2349,292,1117,1117,292,2349,0,3810,0,236982,292,238442,1117,239674,2349,240499,3810,240792,12649,240792,14109,240499,15341,239674,16167,238442,16459,236982,16459,233172,16459,7620,16459,3810xe">
                  <v:fill on="t" focussize="0,0"/>
                  <v:stroke on="f"/>
                  <v:imagedata o:title=""/>
                  <o:lock v:ext="edit" aspectratio="f"/>
                  <v:textbox inset="0mm,0mm,0mm,0mm"/>
                </v:shape>
                <v:shape id="Graphic 190" o:spid="_x0000_s1026" o:spt="100" style="position:absolute;left:39928;top:933068;height:241300;width:66040;" fillcolor="#000080" filled="t" stroked="f" coordsize="66040,241300" o:gfxdata="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x9Tx&#10;wAAAANwAAAAPAAAAAAAAAAEAIAAAACIAAABkcnMvZG93bnJldi54bWxQSwECFAAUAAAACACHTuJA&#10;My8FnjsAAAA5AAAAEAAAAAAAAAABACAAAAAPAQAAZHJzL3NoYXBleG1sLnhtbFBLBQYAAAAABgAG&#10;AFsBAAC5AwAAAAA=&#10;" path="m65836,3810l65544,2349,64719,1117,63487,292,62026,0,3810,0,2349,292,1117,1117,292,2349,0,3810,0,237286,292,238747,1117,239979,2349,240804,3810,241096,62026,241096,63487,240804,64719,239979,65544,238747,65836,237286,65836,233476,65836,7620,65836,3810xe">
                  <v:fill on="t" focussize="0,0"/>
                  <v:stroke on="f"/>
                  <v:imagedata o:title=""/>
                  <o:lock v:ext="edit" aspectratio="f"/>
                  <v:textbox inset="0mm,0mm,0mm,0mm"/>
                </v:shape>
                <v:shape id="Graphic 191" o:spid="_x0000_s1026" o:spt="100" style="position:absolute;left:0;top:933068;height:241300;width:16510;" fillcolor="#000000" filled="t" stroked="f" coordsize="16510,241300" o:gfxdata="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Qdgm8AAAA&#10;3AAAAA8AAAAAAAAAAQAgAAAAIgAAAGRycy9kb3ducmV2LnhtbFBLAQIUABQAAAAIAIdO4kAzLwWe&#10;OwAAADkAAAAQAAAAAAAAAAEAIAAAAAsBAABkcnMvc2hhcGV4bWwueG1sUEsFBgAAAAAGAAYAWwEA&#10;ALUDAAAAAA==&#10;" path="m16459,3810l16167,2349,15341,1117,14109,292,12649,0,3810,0,2349,292,1117,1117,292,2349,0,3810,0,237286,292,238747,1117,239979,2349,240804,3810,241096,12649,241096,14109,240804,15341,239979,16167,238747,16459,237286,16459,233476,16459,7620,16459,3810xe">
                  <v:fill on="t" focussize="0,0"/>
                  <v:stroke on="f"/>
                  <v:imagedata o:title=""/>
                  <o:lock v:ext="edit" aspectratio="f"/>
                  <v:textbox inset="0mm,0mm,0mm,0mm"/>
                </v:shape>
                <v:shape id="Graphic 192" o:spid="_x0000_s1026" o:spt="100" style="position:absolute;left:39928;top:1167764;height:241300;width:66040;" fillcolor="#000080" filled="t" stroked="f" coordsize="66040,241300" o:gfxdata="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nvHb4A&#10;AADcAAAADwAAAAAAAAABACAAAAAiAAAAZHJzL2Rvd25yZXYueG1sUEsBAhQAFAAAAAgAh07iQDMv&#10;BZ47AAAAOQAAABAAAAAAAAAAAQAgAAAADQEAAGRycy9zaGFwZXhtbC54bWxQSwUGAAAAAAYABgBb&#10;AQAAtwMAAAAA&#10;" path="m65836,3810l65544,2349,64719,1117,63487,292,62026,0,3810,0,2349,292,1117,1117,292,2349,0,3810,0,237286,292,238747,1117,239979,2349,240804,3810,241096,62026,241096,63487,240804,64719,239979,65544,238747,65836,237286,65836,233476,65836,7620,65836,3810xe">
                  <v:fill on="t" focussize="0,0"/>
                  <v:stroke on="f"/>
                  <v:imagedata o:title=""/>
                  <o:lock v:ext="edit" aspectratio="f"/>
                  <v:textbox inset="0mm,0mm,0mm,0mm"/>
                </v:shape>
                <v:shape id="Graphic 193" o:spid="_x0000_s1026" o:spt="100" style="position:absolute;left:0;top:1167764;height:241300;width:16510;" fillcolor="#000000" filled="t" stroked="f" coordsize="16510,241300" o:gfxdata="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N5b4A&#10;AADcAAAADwAAAAAAAAABACAAAAAiAAAAZHJzL2Rvd25yZXYueG1sUEsBAhQAFAAAAAgAh07iQDMv&#10;BZ47AAAAOQAAABAAAAAAAAAAAQAgAAAADQEAAGRycy9zaGFwZXhtbC54bWxQSwUGAAAAAAYABgBb&#10;AQAAtwMAAAAA&#10;" path="m16459,3810l16167,2349,15341,1117,14109,292,12649,0,3810,0,2349,292,1117,1117,292,2349,0,3810,0,237286,292,238747,1117,239979,2349,240804,3810,241096,12649,241096,14109,240804,15341,239979,16167,238747,16459,237286,16459,233476,16459,7620,16459,3810xe">
                  <v:fill on="t" focussize="0,0"/>
                  <v:stroke on="f"/>
                  <v:imagedata o:title=""/>
                  <o:lock v:ext="edit" aspectratio="f"/>
                  <v:textbox inset="0mm,0mm,0mm,0mm"/>
                </v:shape>
                <v:shape id="Graphic 194" o:spid="_x0000_s1026" o:spt="100" style="position:absolute;left:39928;top:1402460;height:241300;width:66040;" fillcolor="#000080" filled="t" stroked="f" coordsize="66040,241300" o:gfxdata="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zS8r4A&#10;AADcAAAADwAAAAAAAAABACAAAAAiAAAAZHJzL2Rvd25yZXYueG1sUEsBAhQAFAAAAAgAh07iQDMv&#10;BZ47AAAAOQAAABAAAAAAAAAAAQAgAAAADQEAAGRycy9zaGFwZXhtbC54bWxQSwUGAAAAAAYABgBb&#10;AQAAtwMAAAAA&#10;" path="m65836,3810l65544,2349,64719,1117,63487,292,62026,0,3810,0,2349,292,1117,1117,292,2349,0,3810,0,237286,292,238747,1117,239979,2349,240804,3810,241096,62026,241096,63487,240804,64719,239979,65544,238747,65836,237286,65836,233476,65836,7620,65836,3810xe">
                  <v:fill on="t" focussize="0,0"/>
                  <v:stroke on="f"/>
                  <v:imagedata o:title=""/>
                  <o:lock v:ext="edit" aspectratio="f"/>
                  <v:textbox inset="0mm,0mm,0mm,0mm"/>
                </v:shape>
                <v:shape id="Graphic 195" o:spid="_x0000_s1026" o:spt="100" style="position:absolute;left:0;top:1402460;height:241300;width:16510;" fillcolor="#000000" filled="t" stroked="f" coordsize="16510,241300" o:gfxdata="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twCr4A&#10;AADcAAAADwAAAAAAAAABACAAAAAiAAAAZHJzL2Rvd25yZXYueG1sUEsBAhQAFAAAAAgAh07iQDMv&#10;BZ47AAAAOQAAABAAAAAAAAAAAQAgAAAADQEAAGRycy9zaGFwZXhtbC54bWxQSwUGAAAAAAYABgBb&#10;AQAAtwMAAAAA&#10;" path="m16459,3810l16167,2349,15341,1117,14109,292,12649,0,3810,0,2349,292,1117,1117,292,2349,0,3810,0,237286,292,238747,1117,239979,2349,240804,3810,241096,12649,241096,14109,240804,15341,239979,16167,238747,16459,237286,16459,233476,16459,7620,16459,3810xe">
                  <v:fill on="t" focussize="0,0"/>
                  <v:stroke on="f"/>
                  <v:imagedata o:title=""/>
                  <o:lock v:ext="edit" aspectratio="f"/>
                  <v:textbox inset="0mm,0mm,0mm,0mm"/>
                </v:shape>
                <v:shape id="Graphic 196" o:spid="_x0000_s1026" o:spt="100" style="position:absolute;left:39928;top:1637156;height:241300;width:66040;" fillcolor="#000080" filled="t" stroked="f" coordsize="66040,241300" o:gfxdata="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YukevQAA&#10;ANwAAAAPAAAAAAAAAAEAIAAAACIAAABkcnMvZG93bnJldi54bWxQSwECFAAUAAAACACHTuJAMy8F&#10;njsAAAA5AAAAEAAAAAAAAAABACAAAAAMAQAAZHJzL3NoYXBleG1sLnhtbFBLBQYAAAAABgAGAFsB&#10;AAC2AwAAAAA=&#10;" path="m65836,3810l65544,2349,64719,1117,63487,292,62026,0,3810,0,2349,292,1117,1117,292,2349,0,3810,0,237286,292,238747,1117,239979,2349,240804,3810,241096,62026,241096,63487,240804,64719,239979,65544,238747,65836,237286,65836,233476,65836,7620,65836,3810xe">
                  <v:fill on="t" focussize="0,0"/>
                  <v:stroke on="f"/>
                  <v:imagedata o:title=""/>
                  <o:lock v:ext="edit" aspectratio="f"/>
                  <v:textbox inset="0mm,0mm,0mm,0mm"/>
                </v:shape>
                <v:shape id="Graphic 197" o:spid="_x0000_s1026" o:spt="100" style="position:absolute;left:0;top:1637156;height:241300;width:16510;" fillcolor="#000000" filled="t" stroked="f" coordsize="16510,241300" o:gfxdata="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VL5r4A&#10;AADcAAAADwAAAAAAAAABACAAAAAiAAAAZHJzL2Rvd25yZXYueG1sUEsBAhQAFAAAAAgAh07iQDMv&#10;BZ47AAAAOQAAABAAAAAAAAAAAQAgAAAADQEAAGRycy9zaGFwZXhtbC54bWxQSwUGAAAAAAYABgBb&#10;AQAAtwMAAAAA&#10;" path="m16459,3810l16167,2349,15341,1117,14109,292,12649,0,3810,0,2349,292,1117,1117,292,2349,0,3810,0,237286,292,238747,1117,239979,2349,240804,3810,241096,12649,241096,14109,240804,15341,239979,16167,238747,16459,237286,16459,233476,16459,7620,16459,3810xe">
                  <v:fill on="t" focussize="0,0"/>
                  <v:stroke on="f"/>
                  <v:imagedata o:title=""/>
                  <o:lock v:ext="edit" aspectratio="f"/>
                  <v:textbox inset="0mm,0mm,0mm,0mm"/>
                </v:shape>
                <v:shape id="Graphic 198" o:spid="_x0000_s1026" o:spt="100" style="position:absolute;left:39928;top:1871852;height:241300;width:66040;" fillcolor="#000080" filled="t" stroked="f" coordsize="66040,241300" o:gfxdata="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sdj3&#10;wAAAANwAAAAPAAAAAAAAAAEAIAAAACIAAABkcnMvZG93bnJldi54bWxQSwECFAAUAAAACACHTuJA&#10;My8FnjsAAAA5AAAAEAAAAAAAAAABACAAAAAPAQAAZHJzL3NoYXBleG1sLnhtbFBLBQYAAAAABgAG&#10;AFsBAAC5AwAAAAA=&#10;" path="m65836,3810l65544,2349,64719,1117,63487,292,62026,0,3810,0,2349,292,1117,1117,292,2349,0,3810,0,237286,292,238747,1117,239979,2349,240804,3810,241096,62026,241096,63487,240804,64719,239979,65544,238747,65836,237286,65836,233476,65836,7620,65836,3810xe">
                  <v:fill on="t" focussize="0,0"/>
                  <v:stroke on="f"/>
                  <v:imagedata o:title=""/>
                  <o:lock v:ext="edit" aspectratio="f"/>
                  <v:textbox inset="0mm,0mm,0mm,0mm"/>
                </v:shape>
                <v:shape id="Graphic 199" o:spid="_x0000_s1026" o:spt="100" style="position:absolute;left:0;top:1871852;height:241300;width:16510;" fillcolor="#000000" filled="t" stroked="f" coordsize="16510,241300" o:gfxdata="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meg+8AAAA&#10;3AAAAA8AAAAAAAAAAQAgAAAAIgAAAGRycy9kb3ducmV2LnhtbFBLAQIUABQAAAAIAIdO4kAzLwWe&#10;OwAAADkAAAAQAAAAAAAAAAEAIAAAAAsBAABkcnMvc2hhcGV4bWwueG1sUEsFBgAAAAAGAAYAWwEA&#10;ALUDAAAAAA==&#10;" path="m16459,3810l16167,2349,15341,1117,14109,292,12649,0,3810,0,2349,292,1117,1117,292,2349,0,3810,0,237286,292,238747,1117,239979,2349,240804,3810,241096,12649,241096,14109,240804,15341,239979,16167,238747,16459,237286,16459,233476,16459,7620,16459,3810xe">
                  <v:fill on="t" focussize="0,0"/>
                  <v:stroke on="f"/>
                  <v:imagedata o:title=""/>
                  <o:lock v:ext="edit" aspectratio="f"/>
                  <v:textbox inset="0mm,0mm,0mm,0mm"/>
                </v:shape>
                <v:shape id="Graphic 200" o:spid="_x0000_s1026" o:spt="100" style="position:absolute;left:39928;top:2106853;height:241300;width:66040;" fillcolor="#000080" filled="t" stroked="f" coordsize="66040,241300" o:gfxdata="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uggCr4A&#10;AADcAAAADwAAAAAAAAABACAAAAAiAAAAZHJzL2Rvd25yZXYueG1sUEsBAhQAFAAAAAgAh07iQDMv&#10;BZ47AAAAOQAAABAAAAAAAAAAAQAgAAAADQEAAGRycy9zaGFwZXhtbC54bWxQSwUGAAAAAAYABgBb&#10;AQAAtwMAAAAA&#10;" path="m65836,3810l65544,2349,64719,1117,63487,292,62026,0,3810,0,2349,292,1117,1117,292,2349,0,3810,0,236982,292,238442,1117,239674,2349,240499,3810,240792,62026,240792,63487,240499,64719,239674,65544,238442,65836,236982,65836,233172,65836,7620,65836,3810xe">
                  <v:fill on="t" focussize="0,0"/>
                  <v:stroke on="f"/>
                  <v:imagedata o:title=""/>
                  <o:lock v:ext="edit" aspectratio="f"/>
                  <v:textbox inset="0mm,0mm,0mm,0mm"/>
                </v:shape>
                <v:shape id="Graphic 201" o:spid="_x0000_s1026" o:spt="100" style="position:absolute;left:0;top:2106853;height:241300;width:16510;" fillcolor="#000000" filled="t" stroked="f" coordsize="16510,241300" o:gfxdata="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C8r4A&#10;AADcAAAADwAAAAAAAAABACAAAAAiAAAAZHJzL2Rvd25yZXYueG1sUEsBAhQAFAAAAAgAh07iQDMv&#10;BZ47AAAAOQAAABAAAAAAAAAAAQAgAAAADQEAAGRycy9zaGFwZXhtbC54bWxQSwUGAAAAAAYABgBb&#10;AQAAtwMAAAAA&#10;" path="m16459,3810l16167,2349,15341,1117,14109,292,12649,0,3810,0,2349,292,1117,1117,292,2349,0,3810,0,236982,292,238442,1117,239674,2349,240499,3810,240792,12649,240792,14109,240499,15341,239674,16167,238442,16459,236982,16459,233172,16459,7620,16459,3810xe">
                  <v:fill on="t" focussize="0,0"/>
                  <v:stroke on="f"/>
                  <v:imagedata o:title=""/>
                  <o:lock v:ext="edit" aspectratio="f"/>
                  <v:textbox inset="0mm,0mm,0mm,0mm"/>
                </v:shape>
                <v:shape id="Graphic 202" o:spid="_x0000_s1026" o:spt="100" style="position:absolute;left:39928;top:2341524;height:241935;width:66040;" fillcolor="#000080" filled="t" stroked="f" coordsize="66040,241935" o:gfxdata="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2R0r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03" o:spid="_x0000_s1026" o:spt="100" style="position:absolute;left:0;top:2341524;height:241935;width:16510;" fillcolor="#000000" filled="t" stroked="f" coordsize="16510,241935" o:gfxdata="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2RzK/&#10;AAAA3AAAAA8AAAAAAAAAAQAgAAAAIgAAAGRycy9kb3ducmV2LnhtbFBLAQIUABQAAAAIAIdO4kAz&#10;LwWeOwAAADkAAAAQAAAAAAAAAAEAIAAAAA4BAABkcnMvc2hhcGV4bWwueG1sUEsFBgAAAAAGAAYA&#10;WwEAALgDA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04" o:spid="_x0000_s1026" o:spt="100" style="position:absolute;left:39928;top:2577744;height:241935;width:66040;" fillcolor="#000080" filled="t" stroked="f" coordsize="66040,241935" o:gfxdata="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sPb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05" o:spid="_x0000_s1026" o:spt="100" style="position:absolute;left:0;top:2577744;height:241935;width:16510;" fillcolor="#000000" filled="t" stroked="f" coordsize="16510,241935" o:gfxdata="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3rdvQAA&#10;ANwAAAAPAAAAAAAAAAEAIAAAACIAAABkcnMvZG93bnJldi54bWxQSwECFAAUAAAACACHTuJAMy8F&#10;njsAAAA5AAAAEAAAAAAAAAABACAAAAAMAQAAZHJzL3NoYXBleG1sLnhtbFBLBQYAAAAABgAGAFsB&#10;AAC2Aw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06" o:spid="_x0000_s1026" o:spt="100" style="position:absolute;left:39928;top:2813964;height:241935;width:66040;" fillcolor="#000080" filled="t" stroked="f" coordsize="66040,241935" o:gfxdata="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aX0b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07" o:spid="_x0000_s1026" o:spt="100" style="position:absolute;left:0;top:2813964;height:241935;width:16510;" fillcolor="#000000" filled="t" stroked="f" coordsize="16510,241935" o:gfxdata="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1BMb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08" o:spid="_x0000_s1026" o:spt="100" style="position:absolute;left:39928;top:3050184;height:241935;width:66040;" fillcolor="#000080" filled="t" stroked="f" coordsize="66040,241935" o:gfxdata="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NaY4ugAAANwA&#10;AAAPAAAAAAAAAAEAIAAAACIAAABkcnMvZG93bnJldi54bWxQSwECFAAUAAAACACHTuJAMy8FnjsA&#10;AAA5AAAAEAAAAAAAAAABACAAAAAJAQAAZHJzL3NoYXBleG1sLnhtbFBLBQYAAAAABgAGAFsBAACz&#10;Aw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09" o:spid="_x0000_s1026" o:spt="100" style="position:absolute;left:0;top:3050184;height:241935;width:16510;" fillcolor="#000000" filled="t" stroked="f" coordsize="16510,241935" o:gfxdata="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ecNi/&#10;AAAA3AAAAA8AAAAAAAAAAQAgAAAAIgAAAGRycy9kb3ducmV2LnhtbFBLAQIUABQAAAAIAIdO4kAz&#10;LwWeOwAAADkAAAAQAAAAAAAAAAEAIAAAAA4BAABkcnMvc2hhcGV4bWwueG1sUEsFBgAAAAAGAAYA&#10;WwEAALgDA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10" o:spid="_x0000_s1026" o:spt="100" style="position:absolute;left:39928;top:3286353;height:242570;width:66040;" fillcolor="#000080" filled="t" stroked="f" coordsize="66040,242570" o:gfxdata="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ZnLDu5AAAA3AAA&#10;AA8AAAAAAAAAAQAgAAAAIgAAAGRycy9kb3ducmV2LnhtbFBLAQIUABQAAAAIAIdO4kAzLwWeOwAA&#10;ADkAAAAQAAAAAAAAAAEAIAAAAAgBAABkcnMvc2hhcGV4bWwueG1sUEsFBgAAAAAGAAYAWwEAALID&#10;A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11" o:spid="_x0000_s1026" o:spt="100" style="position:absolute;left:0;top:3286353;height:242570;width:16510;" fillcolor="#000000" filled="t" stroked="f" coordsize="16510,242570" o:gfxdata="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648vQAA&#10;ANwAAAAPAAAAAAAAAAEAIAAAACIAAABkcnMvZG93bnJldi54bWxQSwECFAAUAAAACACHTuJAMy8F&#10;njsAAAA5AAAAEAAAAAAAAAABACAAAAAMAQAAZHJzL3NoYXBleG1sLnhtbFBLBQYAAAAABgAGAFsB&#10;AAC2Aw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12" o:spid="_x0000_s1026" o:spt="100" style="position:absolute;left:39928;top:3522573;height:242570;width:66040;" fillcolor="#000080" filled="t" stroked="f" coordsize="66040,242570" o:gfxdata="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5F9e8AAAA&#10;3AAAAA8AAAAAAAAAAQAgAAAAIgAAAGRycy9kb3ducmV2LnhtbFBLAQIUABQAAAAIAIdO4kAzLwWe&#10;OwAAADkAAAAQAAAAAAAAAAEAIAAAAAsBAABkcnMvc2hhcGV4bWwueG1sUEsFBgAAAAAGAAYAWwEA&#10;ALUDA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13" o:spid="_x0000_s1026" o:spt="100" style="position:absolute;left:0;top:3522573;height:242570;width:16510;" fillcolor="#000000" filled="t" stroked="f" coordsize="16510,242570" o:gfxdata="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GV0L4A&#10;AADcAAAADwAAAAAAAAABACAAAAAiAAAAZHJzL2Rvd25yZXYueG1sUEsBAhQAFAAAAAgAh07iQDMv&#10;BZ47AAAAOQAAABAAAAAAAAAAAQAgAAAADQEAAGRycy9zaGFwZXhtbC54bWxQSwUGAAAAAAYABgBb&#10;AQAAtwM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14" o:spid="_x0000_s1026" o:spt="100" style="position:absolute;left:39928;top:3758793;height:242570;width:66040;" fillcolor="#000080" filled="t" stroked="f" coordsize="66040,242570" o:gfxdata="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cKji8AAAA&#10;3AAAAA8AAAAAAAAAAQAgAAAAIgAAAGRycy9kb3ducmV2LnhtbFBLAQIUABQAAAAIAIdO4kAzLwWe&#10;OwAAADkAAAAQAAAAAAAAAAEAIAAAAAsBAABkcnMvc2hhcGV4bWwueG1sUEsFBgAAAAAGAAYAWwEA&#10;ALUDA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15" o:spid="_x0000_s1026" o:spt="100" style="position:absolute;left:0;top:3758793;height:242570;width:16510;" fillcolor="#000000" filled="t" stroked="f" coordsize="16510,242570" o:gfxdata="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9Kg/vQAA&#10;ANwAAAAPAAAAAAAAAAEAIAAAACIAAABkcnMvZG93bnJldi54bWxQSwECFAAUAAAACACHTuJAMy8F&#10;njsAAAA5AAAAEAAAAAAAAAABACAAAAAMAQAAZHJzL3NoYXBleG1sLnhtbFBLBQYAAAAABgAGAFsB&#10;AAC2Aw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16" o:spid="_x0000_s1026" o:spt="100" style="position:absolute;left:39928;top:3995318;height:241935;width:66040;" fillcolor="#000080" filled="t" stroked="f" coordsize="66040,241935" o:gfxdata="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8BDL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17" o:spid="_x0000_s1026" o:spt="100" style="position:absolute;left:0;top:3995318;height:241935;width:16510;" fillcolor="#000000" filled="t" stroked="f" coordsize="16510,241935" o:gfxdata="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TX7L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18" o:spid="_x0000_s1026" o:spt="100" style="position:absolute;left:39928;top:4231538;height:241935;width:66040;" fillcolor="#000080" filled="t" stroked="f" coordsize="66040,241935" o:gfxdata="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w5bsAAADc&#10;AAAADwAAAAAAAAABACAAAAAiAAAAZHJzL2Rvd25yZXYueG1sUEsBAhQAFAAAAAgAh07iQDMvBZ47&#10;AAAAOQAAABAAAAAAAAAAAQAgAAAACgEAAGRycy9zaGFwZXhtbC54bWxQSwUGAAAAAAYABgBbAQAA&#10;tA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19" o:spid="_x0000_s1026" o:spt="100" style="position:absolute;left:0;top:4231538;height:241935;width:16510;" fillcolor="#000000" filled="t" stroked="f" coordsize="16510,241935" o:gfxdata="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fmBb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20" o:spid="_x0000_s1026" o:spt="100" style="position:absolute;left:39928;top:4467758;height:241935;width:66040;" fillcolor="#000080" filled="t" stroked="f" coordsize="66040,241935" o:gfxdata="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29l68AAAA&#10;3AAAAA8AAAAAAAAAAQAgAAAAIgAAAGRycy9kb3ducmV2LnhtbFBLAQIUABQAAAAIAIdO4kAzLwWe&#10;OwAAADkAAAAQAAAAAAAAAAEAIAAAAAsBAABkcnMvc2hhcGV4bWwueG1sUEsFBgAAAAAGAAYAWwEA&#10;ALUDA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21" o:spid="_x0000_s1026" o:spt="100" style="position:absolute;left:0;top:4467758;height:241935;width:16510;" fillcolor="#000000" filled="t" stroked="f" coordsize="16510,241935" o:gfxdata="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dIL6/&#10;AAAA3AAAAA8AAAAAAAAAAQAgAAAAIgAAAGRycy9kb3ducmV2LnhtbFBLAQIUABQAAAAIAIdO4kAz&#10;LwWeOwAAADkAAAAQAAAAAAAAAAEAIAAAAA4BAABkcnMvc2hhcGV4bWwueG1sUEsFBgAAAAAGAAYA&#10;WwEAALgDA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22" o:spid="_x0000_s1026" o:spt="100" style="position:absolute;left:39928;top:4703977;height:241935;width:66040;" fillcolor="#000080" filled="t" stroked="f" coordsize="66040,241935" o:gfxdata="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jNsr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23" o:spid="_x0000_s1026" o:spt="100" style="position:absolute;left:0;top:4703977;height:241935;width:16510;" fillcolor="#000000" filled="t" stroked="f" coordsize="16510,241935" o:gfxdata="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DG1K/&#10;AAAA3AAAAA8AAAAAAAAAAQAgAAAAIgAAAGRycy9kb3ducmV2LnhtbFBLAQIUABQAAAAIAIdO4kAz&#10;LwWeOwAAADkAAAAQAAAAAAAAAAEAIAAAAA4BAABkcnMvc2hhcGV4bWwueG1sUEsFBgAAAAAGAAYA&#10;WwEAALgDA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24" o:spid="_x0000_s1026" o:spt="100" style="position:absolute;left:39928;top:4940198;height:241935;width:66040;" fillcolor="#000080" filled="t" stroked="f" coordsize="66040,241935" o:gfxdata="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3wXb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25" o:spid="_x0000_s1026" o:spt="100" style="position:absolute;left:0;top:4940198;height:241935;width:16510;" fillcolor="#000000" filled="t" stroked="f" coordsize="16510,241935" o:gfxdata="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Ymvb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26" o:spid="_x0000_s1026" o:spt="100" style="position:absolute;left:39928;top:5176494;height:242570;width:66040;" fillcolor="#000080" filled="t" stroked="f" coordsize="66040,242570" o:gfxdata="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u22m8AAAA&#10;3AAAAA8AAAAAAAAAAQAgAAAAIgAAAGRycy9kb3ducmV2LnhtbFBLAQIUABQAAAAIAIdO4kAzLwWe&#10;OwAAADkAAAAQAAAAAAAAAAEAIAAAAAsBAABkcnMvc2hhcGV4bWwueG1sUEsFBgAAAAAGAAYAWwEA&#10;ALUDA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27" o:spid="_x0000_s1026" o:spt="100" style="position:absolute;left:0;top:5176494;height:242570;width:16510;" fillcolor="#000000" filled="t" stroked="f" coordsize="16510,242570" o:gfxdata="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BlluvQAA&#10;ANwAAAAPAAAAAAAAAAEAIAAAACIAAABkcnMvZG93bnJldi54bWxQSwECFAAUAAAACACHTuJAMy8F&#10;njsAAAA5AAAAEAAAAAAAAAABACAAAAAMAQAAZHJzL3NoYXBleG1sLnhtbFBLBQYAAAAABgAGAFsB&#10;AAC2Aw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28" o:spid="_x0000_s1026" o:spt="100" style="position:absolute;left:39928;top:5412714;height:242570;width:66040;" fillcolor="#000080" filled="t" stroked="f" coordsize="66040,242570" o:gfxdata="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3qgLsAAADc&#10;AAAADwAAAAAAAAABACAAAAAiAAAAZHJzL2Rvd25yZXYueG1sUEsBAhQAFAAAAAgAh07iQDMvBZ47&#10;AAAAOQAAABAAAAAAAAAAAQAgAAAACgEAAGRycy9zaGFwZXhtbC54bWxQSwUGAAAAAAYABgBbAQAA&#10;tAM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29" o:spid="_x0000_s1026" o:spt="100" style="position:absolute;left:0;top:5412714;height:242570;width:16510;" fillcolor="#000000" filled="t" stroked="f" coordsize="16510,242570" o:gfxdata="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1WiHvQAA&#10;ANwAAAAPAAAAAAAAAAEAIAAAACIAAABkcnMvZG93bnJldi54bWxQSwECFAAUAAAACACHTuJAMy8F&#10;njsAAAA5AAAAEAAAAAAAAAABACAAAAAMAQAAZHJzL3NoYXBleG1sLnhtbFBLBQYAAAAABgAGAFsB&#10;AAC2Aw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30" o:spid="_x0000_s1026" o:spt="100" style="position:absolute;left:39928;top:5648934;height:242570;width:66040;" fillcolor="#000080" filled="t" stroked="f" coordsize="66040,242570" o:gfxdata="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wW7sAAADc&#10;AAAADwAAAAAAAAABACAAAAAiAAAAZHJzL2Rvd25yZXYueG1sUEsBAhQAFAAAAAgAh07iQDMvBZ47&#10;AAAAOQAAABAAAAAAAAAAAQAgAAAACgEAAGRycy9zaGFwZXhtbC54bWxQSwUGAAAAAAYABgBbAQAA&#10;tAMAAAAA&#10;" path="m65836,3810l65544,2349,64719,1117,63487,292,62026,0,3810,0,2349,292,1117,1117,292,2349,0,3810,0,238201,292,239661,1117,240893,2349,241731,3810,242011,62026,242011,63487,241731,64719,240893,65544,239661,65836,238201,65836,234403,65836,7620,65836,3810xe">
                  <v:fill on="t" focussize="0,0"/>
                  <v:stroke on="f"/>
                  <v:imagedata o:title=""/>
                  <o:lock v:ext="edit" aspectratio="f"/>
                  <v:textbox inset="0mm,0mm,0mm,0mm"/>
                </v:shape>
                <v:shape id="Graphic 231" o:spid="_x0000_s1026" o:spt="100" style="position:absolute;left:0;top:5648934;height:242570;width:16510;" fillcolor="#000000" filled="t" stroked="f" coordsize="16510,242570" o:gfxdata="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ryXL4A&#10;AADcAAAADwAAAAAAAAABACAAAAAiAAAAZHJzL2Rvd25yZXYueG1sUEsBAhQAFAAAAAgAh07iQDMv&#10;BZ47AAAAOQAAABAAAAAAAAAAAQAgAAAADQEAAGRycy9zaGFwZXhtbC54bWxQSwUGAAAAAAYABgBb&#10;AQAAtwMAAAAA&#10;" path="m16459,3810l16167,2349,15341,1117,14109,292,12649,0,3810,0,2349,292,1117,1117,292,2349,0,3810,0,238201,292,239661,1117,240893,2349,241731,3810,242011,12649,242011,14109,241731,15341,240893,16167,239661,16459,238201,16459,234403,16459,7620,16459,3810xe">
                  <v:fill on="t" focussize="0,0"/>
                  <v:stroke on="f"/>
                  <v:imagedata o:title=""/>
                  <o:lock v:ext="edit" aspectratio="f"/>
                  <v:textbox inset="0mm,0mm,0mm,0mm"/>
                </v:shape>
                <v:shape id="Graphic 232" o:spid="_x0000_s1026" o:spt="100" style="position:absolute;left:39928;top:5885471;height:241935;width:66040;" fillcolor="#000080" filled="t" stroked="f" coordsize="66040,241935" o:gfxdata="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Fbb74A&#10;AADcAAAADwAAAAAAAAABACAAAAAiAAAAZHJzL2Rvd25yZXYueG1sUEsBAhQAFAAAAAgAh07iQDMv&#10;BZ47AAAAOQAAABAAAAAAAAAAAQAgAAAADQEAAGRycy9zaGFwZXhtbC54bWxQSwUGAAAAAAYABgBb&#10;AQAAtwMAAAAA&#10;" path="m65836,3797l65544,2336,64719,1104,63487,279,62026,0,3810,0,2349,279,1117,1104,292,2336,0,3797,0,237883,292,239344,1117,240576,2349,241401,3810,241693,62026,241693,63487,241401,64719,240576,65544,239344,65836,237883,65836,234073,65836,7607,65836,3797xe">
                  <v:fill on="t" focussize="0,0"/>
                  <v:stroke on="f"/>
                  <v:imagedata o:title=""/>
                  <o:lock v:ext="edit" aspectratio="f"/>
                  <v:textbox inset="0mm,0mm,0mm,0mm"/>
                </v:shape>
                <v:shape id="Graphic 233" o:spid="_x0000_s1026" o:spt="100" style="position:absolute;left:0;top:5885471;height:241935;width:16510;" fillcolor="#000000" filled="t" stroked="f" coordsize="16510,241935" o:gfxdata="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o2P&#10;wAAAANwAAAAPAAAAAAAAAAEAIAAAACIAAABkcnMvZG93bnJldi54bWxQSwECFAAUAAAACACHTuJA&#10;My8FnjsAAAA5AAAAEAAAAAAAAAABACAAAAAPAQAAZHJzL3NoYXBleG1sLnhtbFBLBQYAAAAABgAG&#10;AFsBAAC5AwAAAAA=&#10;" path="m16459,3797l16167,2336,15341,1104,14109,279,12649,0,3810,0,2349,279,1117,1104,292,2336,0,3797,0,237883,292,239344,1117,240576,2349,241401,3810,241693,12649,241693,14109,241401,15341,240576,16167,239344,16459,237883,16459,234073,16459,7607,16459,3797xe">
                  <v:fill on="t" focussize="0,0"/>
                  <v:stroke on="f"/>
                  <v:imagedata o:title=""/>
                  <o:lock v:ext="edit" aspectratio="f"/>
                  <v:textbox inset="0mm,0mm,0mm,0mm"/>
                </v:shape>
                <v:shape id="Graphic 234" o:spid="_x0000_s1026" o:spt="100" style="position:absolute;left:39928;top:6121679;height:241935;width:66040;" fillcolor="#000080" filled="t" stroked="f" coordsize="66040,241935" o:gfxdata="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UZoC/&#10;AAAA3AAAAA8AAAAAAAAAAQAgAAAAIgAAAGRycy9kb3ducmV2LnhtbFBLAQIUABQAAAAIAIdO4kAz&#10;LwWeOwAAADkAAAAQAAAAAAAAAAEAIAAAAA4BAABkcnMvc2hhcGV4bWwueG1sUEsFBgAAAAAGAAYA&#10;WwEAALgDA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35" o:spid="_x0000_s1026" o:spt="100" style="position:absolute;left:0;top:6121679;height:241935;width:16510;" fillcolor="#000000" filled="t" stroked="f" coordsize="16510,241935" o:gfxdata="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wYL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36" o:spid="_x0000_s1026" o:spt="100" style="position:absolute;left:39928;top:6357899;height:241935;width:66040;" fillcolor="#000080" filled="t" stroked="f" coordsize="66040,241935" o:gfxdata="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pdbL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37" o:spid="_x0000_s1026" o:spt="100" style="position:absolute;left:0;top:6357899;height:241935;width:16510;" fillcolor="#000000" filled="t" stroked="f" coordsize="16510,241935" o:gfxdata="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oYuM&#10;wAAAANwAAAAPAAAAAAAAAAEAIAAAACIAAABkcnMvZG93bnJldi54bWxQSwECFAAUAAAACACHTuJA&#10;My8FnjsAAAA5AAAAEAAAAAAAAAABACAAAAAPAQAAZHJzL3NoYXBleG1sLnhtbFBLBQYAAAAABgAG&#10;AFsBAAC5Aw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38" o:spid="_x0000_s1026" o:spt="100" style="position:absolute;left:39928;top:6594119;height:241935;width:66040;" fillcolor="#000080" filled="t" stroked="f" coordsize="66040,241935" o:gfxdata="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ZbIW8AAAA&#10;3AAAAA8AAAAAAAAAAQAgAAAAIgAAAGRycy9kb3ducmV2LnhtbFBLAQIUABQAAAAIAIdO4kAzLwWe&#10;OwAAADkAAAAQAAAAAAAAAAEAIAAAAAsBAABkcnMvc2hhcGV4bWwueG1sUEsFBgAAAAAGAAYAWwEA&#10;ALUDA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39" o:spid="_x0000_s1026" o:spt="100" style="position:absolute;left:0;top:6594119;height:241935;width:16510;" fillcolor="#000000" filled="t" stroked="f" coordsize="16510,241935" o:gfxdata="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crpl&#10;wAAAANwAAAAPAAAAAAAAAAEAIAAAACIAAABkcnMvZG93bnJldi54bWxQSwECFAAUAAAACACHTuJA&#10;My8FnjsAAAA5AAAAEAAAAAAAAAABACAAAAAPAQAAZHJzL3NoYXBleG1sLnhtbFBLBQYAAAAABgAG&#10;AFsBAAC5Aw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40" o:spid="_x0000_s1026" o:spt="100" style="position:absolute;left:39928;top:6830338;height:241935;width:66040;" fillcolor="#000080" filled="t" stroked="f" coordsize="66040,241935" o:gfxdata="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pE/68AAAA&#10;3AAAAA8AAAAAAAAAAQAgAAAAIgAAAGRycy9kb3ducmV2LnhtbFBLAQIUABQAAAAIAIdO4kAzLwWe&#10;OwAAADkAAAAQAAAAAAAAAAEAIAAAAAsBAABkcnMvc2hhcGV4bWwueG1sUEsFBgAAAAAGAAYAWwEA&#10;ALUDA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41" o:spid="_x0000_s1026" o:spt="100" style="position:absolute;left:0;top:6830338;height:241935;width:16510;" fillcolor="#000000" filled="t" stroked="f" coordsize="16510,241935" o:gfxdata="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AsUevQAA&#10;ANwAAAAPAAAAAAAAAAEAIAAAACIAAABkcnMvZG93bnJldi54bWxQSwECFAAUAAAACACHTuJAMy8F&#10;njsAAAA5AAAAEAAAAAAAAAABACAAAAAMAQAAZHJzL3NoYXBleG1sLnhtbFBLBQYAAAAABgAGAFsB&#10;AAC2Aw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42" o:spid="_x0000_s1026" o:spt="100" style="position:absolute;left:39928;top:7066508;height:242570;width:66040;" fillcolor="#000080" filled="t" stroked="f" coordsize="66040,242570" o:gfxdata="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KOMq8AAAA&#10;3AAAAA8AAAAAAAAAAQAgAAAAIgAAAGRycy9kb3ducmV2LnhtbFBLAQIUABQAAAAIAIdO4kAzLwWe&#10;OwAAADkAAAAQAAAAAAAAAAEAIAAAAAsBAABkcnMvc2hhcGV4bWwueG1sUEsFBgAAAAAGAAYAWwEA&#10;ALUDA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43" o:spid="_x0000_s1026" o:spt="100" style="position:absolute;left:0;top:7066508;height:242570;width:16510;" fillcolor="#000000" filled="t" stroked="f" coordsize="16510,242570" o:gfxdata="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6zb4A&#10;AADcAAAADwAAAAAAAAABACAAAAAiAAAAZHJzL2Rvd25yZXYueG1sUEsBAhQAFAAAAAgAh07iQDMv&#10;BZ47AAAAOQAAABAAAAAAAAAAAQAgAAAADQEAAGRycy9zaGFwZXhtbC54bWxQSwUGAAAAAAYABgBb&#10;AQAAtwM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44" o:spid="_x0000_s1026" o:spt="100" style="position:absolute;left:39928;top:7302728;height:242570;width:66040;" fillcolor="#000080" filled="t" stroked="f" coordsize="66040,242570" o:gfxdata="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7wUlvQAA&#10;ANwAAAAPAAAAAAAAAAEAIAAAACIAAABkcnMvZG93bnJldi54bWxQSwECFAAUAAAACACHTuJAMy8F&#10;njsAAAA5AAAAEAAAAAAAAAABACAAAAAMAQAAZHJzL3NoYXBleG1sLnhtbFBLBQYAAAAABgAGAFsB&#10;AAC2Aw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45" o:spid="_x0000_s1026" o:spt="100" style="position:absolute;left:0;top:7302728;height:242570;width:16510;" fillcolor="#000000" filled="t" stroked="f" coordsize="16510,242570" o:gfxdata="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HhyK8AAAA&#10;3AAAAA8AAAAAAAAAAQAgAAAAIgAAAGRycy9kb3ducmV2LnhtbFBLAQIUABQAAAAIAIdO4kAzLwWe&#10;OwAAADkAAAAQAAAAAAAAAAEAIAAAAAsBAABkcnMvc2hhcGV4bWwueG1sUEsFBgAAAAAGAAYAWwEA&#10;ALUDA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46" o:spid="_x0000_s1026" o:spt="100" style="position:absolute;left:39928;top:7538948;height:242570;width:66040;" fillcolor="#000080" filled="t" stroked="f" coordsize="66040,242570" o:gfxdata="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cT7JvQAA&#10;ANwAAAAPAAAAAAAAAAEAIAAAACIAAABkcnMvZG93bnJldi54bWxQSwECFAAUAAAACACHTuJAMy8F&#10;njsAAAA5AAAAEAAAAAAAAAABACAAAAAMAQAAZHJzL3NoYXBleG1sLnhtbFBLBQYAAAAABgAGAFsB&#10;AAC2AwAAAAA=&#10;" path="m65836,3810l65544,2349,64719,1117,63487,292,62026,0,3810,0,2349,292,1117,1117,292,2349,0,3810,0,238201,292,239661,1117,240893,2349,241719,3810,242011,62026,242011,63487,241719,64719,240893,65544,239661,65836,238201,65836,234391,65836,7620,65836,3810xe">
                  <v:fill on="t" focussize="0,0"/>
                  <v:stroke on="f"/>
                  <v:imagedata o:title=""/>
                  <o:lock v:ext="edit" aspectratio="f"/>
                  <v:textbox inset="0mm,0mm,0mm,0mm"/>
                </v:shape>
                <v:shape id="Graphic 247" o:spid="_x0000_s1026" o:spt="100" style="position:absolute;left:0;top:7538948;height:242570;width:16510;" fillcolor="#000000" filled="t" stroked="f" coordsize="16510,242570" o:gfxdata="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ZvM68AAAA&#10;3AAAAA8AAAAAAAAAAQAgAAAAIgAAAGRycy9kb3ducmV2LnhtbFBLAQIUABQAAAAIAIdO4kAzLwWe&#10;OwAAADkAAAAQAAAAAAAAAAEAIAAAAAsBAABkcnMvc2hhcGV4bWwueG1sUEsFBgAAAAAGAAYAWwEA&#10;ALUDAAAAAA==&#10;" path="m16459,3810l16167,2349,15341,1117,14109,292,12649,0,3810,0,2349,292,1117,1117,292,2349,0,3810,0,238201,292,239661,1117,240893,2349,241719,3810,242011,12649,242011,14109,241719,15341,240893,16167,239661,16459,238201,16459,234391,16459,7620,16459,3810xe">
                  <v:fill on="t" focussize="0,0"/>
                  <v:stroke on="f"/>
                  <v:imagedata o:title=""/>
                  <o:lock v:ext="edit" aspectratio="f"/>
                  <v:textbox inset="0mm,0mm,0mm,0mm"/>
                </v:shape>
                <v:shape id="Graphic 248" o:spid="_x0000_s1026" o:spt="100" style="position:absolute;left:39928;top:7775473;height:241935;width:66040;" fillcolor="#000080" filled="t" stroked="f" coordsize="66040,241935" o:gfxdata="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fH/i8AAAA&#10;3AAAAA8AAAAAAAAAAQAgAAAAIgAAAGRycy9kb3ducmV2LnhtbFBLAQIUABQAAAAIAIdO4kAzLwWe&#10;OwAAADkAAAAQAAAAAAAAAAEAIAAAAAsBAABkcnMvc2hhcGV4bWwueG1sUEsFBgAAAAAGAAYAWwEA&#10;ALUDA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49" o:spid="_x0000_s1026" o:spt="100" style="position:absolute;left:0;top:7775473;height:241935;width:16510;" fillcolor="#000000" filled="t" stroked="f" coordsize="16510,241935" o:gfxdata="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dMkY&#10;wAAAANwAAAAPAAAAAAAAAAEAIAAAACIAAABkcnMvZG93bnJldi54bWxQSwECFAAUAAAACACHTuJA&#10;My8FnjsAAAA5AAAAEAAAAAAAAAABACAAAAAPAQAAZHJzL3NoYXBleG1sLnhtbFBLBQYAAAAABgAG&#10;AFsBAAC5Aw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50" o:spid="_x0000_s1026" o:spt="100" style="position:absolute;left:39928;top:8011718;height:241935;width:66040;" fillcolor="#000080" filled="t" stroked="f" coordsize="66040,241935" o:gfxdata="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whSO8AAAA&#10;3AAAAA8AAAAAAAAAAQAgAAAAIgAAAGRycy9kb3ducmV2LnhtbFBLAQIUABQAAAAIAIdO4kAzLwWe&#10;OwAAADkAAAAQAAAAAAAAAAEAIAAAAAsBAABkcnMvc2hhcGV4bWwueG1sUEsFBgAAAAAGAAYAWwEA&#10;ALUDA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51" o:spid="_x0000_s1026" o:spt="100" style="position:absolute;left:0;top:8011718;height:241935;width:16510;" fillcolor="#000000" filled="t" stroked="f" coordsize="16510,241935" o:gfxdata="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dtTw7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Graphic 252" o:spid="_x0000_s1026" o:spt="100" style="position:absolute;left:39928;top:8247938;height:241935;width:66040;" fillcolor="#000080" filled="t" stroked="f" coordsize="66040,241935" o:gfxdata="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6+z74A&#10;AADcAAAADwAAAAAAAAABACAAAAAiAAAAZHJzL2Rvd25yZXYueG1sUEsBAhQAFAAAAAgAh07iQDMv&#10;BZ47AAAAOQAAABAAAAAAAAAAAQAgAAAADQEAAGRycy9zaGFwZXhtbC54bWxQSwUGAAAAAAYABgBb&#10;AQAAtwMAAAAA&#10;" path="m65836,3810l65544,2349,64719,1117,63487,292,62026,0,3810,0,2349,292,1117,1117,292,2349,0,3810,0,237896,292,239356,1117,240588,2349,241414,3810,241706,62026,241706,63487,241414,64719,240588,65544,239356,65836,237896,65836,234086,65836,7620,65836,3810xe">
                  <v:fill on="t" focussize="0,0"/>
                  <v:stroke on="f"/>
                  <v:imagedata o:title=""/>
                  <o:lock v:ext="edit" aspectratio="f"/>
                  <v:textbox inset="0mm,0mm,0mm,0mm"/>
                </v:shape>
                <v:shape id="Graphic 253" o:spid="_x0000_s1026" o:spt="100" style="position:absolute;left:0;top:8247938;height:241935;width:16510;" fillcolor="#000000" filled="t" stroked="f" coordsize="16510,241935" o:gfxdata="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VoL74A&#10;AADcAAAADwAAAAAAAAABACAAAAAiAAAAZHJzL2Rvd25yZXYueG1sUEsBAhQAFAAAAAgAh07iQDMv&#10;BZ47AAAAOQAAABAAAAAAAAAAAQAgAAAADQEAAGRycy9zaGFwZXhtbC54bWxQSwUGAAAAAAYABgBb&#10;AQAAtwMAAAAA&#10;" path="m16459,3810l16167,2349,15341,1117,14109,292,12649,0,3810,0,2349,292,1117,1117,292,2349,0,3810,0,237896,292,239356,1117,240588,2349,241414,3810,241706,12649,241706,14109,241414,15341,240588,16167,239356,16459,237896,16459,234086,16459,7620,16459,3810xe">
                  <v:fill on="t" focussize="0,0"/>
                  <v:stroke on="f"/>
                  <v:imagedata o:title=""/>
                  <o:lock v:ext="edit" aspectratio="f"/>
                  <v:textbox inset="0mm,0mm,0mm,0mm"/>
                </v:shape>
                <v:shape id="Image 254" o:spid="_x0000_s1026" o:spt="75" type="#_x0000_t75" style="position:absolute;left:2366264;top:1872488;height:1709927;width:1775460;" filled="f" o:preferrelative="t" stroked="f" coordsize="21600,21600" o:gfxdata="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Ads74A&#10;AADcAAAADwAAAAAAAAABACAAAAAiAAAAZHJzL2Rvd25yZXYueG1sUEsBAhQAFAAAAAgAh07iQDMv&#10;BZ47AAAAOQAAABAAAAAAAAAAAQAgAAAADQEAAGRycy9zaGFwZXhtbC54bWxQSwUGAAAAAAYABgBb&#10;AQAAtwMAAAAA&#10;">
                  <v:fill on="f" focussize="0,0"/>
                  <v:stroke on="f"/>
                  <v:imagedata r:id="rId10" o:title=""/>
                  <o:lock v:ext="edit" aspectratio="f"/>
                </v:shape>
              </v:group>
            </w:pict>
          </mc:Fallback>
        </mc:AlternateContent>
      </w:r>
    </w:p>
    <w:p w14:paraId="09D7C643" w14:textId="35DDAB38" w:rsidR="005F1F6E" w:rsidRDefault="00000000" w:rsidP="005F1F6E">
      <w:pPr>
        <w:widowControl w:val="0"/>
        <w:autoSpaceDE w:val="0"/>
        <w:autoSpaceDN w:val="0"/>
        <w:spacing w:after="0" w:line="422" w:lineRule="auto"/>
        <w:ind w:right="183" w:firstLine="259"/>
        <w:jc w:val="center"/>
        <w:rPr>
          <w:rFonts w:eastAsia="Times New Roman" w:cs="Times New Roman"/>
          <w:sz w:val="32"/>
          <w:lang w:val="vi"/>
        </w:rPr>
      </w:pPr>
      <w:r>
        <w:rPr>
          <w:rFonts w:eastAsia="Times New Roman" w:cs="Times New Roman"/>
          <w:sz w:val="32"/>
          <w:lang w:val="vi"/>
        </w:rPr>
        <w:t>BỘ GIÁO DỤC VÀ ĐÀO TẠO</w:t>
      </w:r>
    </w:p>
    <w:p w14:paraId="1B3EB784" w14:textId="10E3AFB1" w:rsidR="00292C98" w:rsidRDefault="00000000" w:rsidP="005F1F6E">
      <w:pPr>
        <w:widowControl w:val="0"/>
        <w:autoSpaceDE w:val="0"/>
        <w:autoSpaceDN w:val="0"/>
        <w:spacing w:after="0" w:line="422" w:lineRule="auto"/>
        <w:ind w:right="183" w:firstLine="259"/>
        <w:jc w:val="center"/>
        <w:rPr>
          <w:rFonts w:eastAsia="Times New Roman" w:cs="Times New Roman"/>
          <w:b/>
          <w:sz w:val="32"/>
          <w:lang w:val="vi"/>
        </w:rPr>
      </w:pPr>
      <w:r>
        <w:rPr>
          <w:rFonts w:eastAsia="Times New Roman" w:cs="Times New Roman"/>
          <w:b/>
          <w:sz w:val="32"/>
          <w:lang w:val="vi"/>
        </w:rPr>
        <w:t>TRƯỜNG</w:t>
      </w:r>
      <w:r>
        <w:rPr>
          <w:rFonts w:eastAsia="Times New Roman" w:cs="Times New Roman"/>
          <w:b/>
          <w:spacing w:val="-9"/>
          <w:sz w:val="32"/>
          <w:lang w:val="vi"/>
        </w:rPr>
        <w:t xml:space="preserve"> </w:t>
      </w:r>
      <w:r>
        <w:rPr>
          <w:rFonts w:eastAsia="Times New Roman" w:cs="Times New Roman"/>
          <w:b/>
          <w:sz w:val="32"/>
          <w:lang w:val="vi"/>
        </w:rPr>
        <w:t>ĐẠI</w:t>
      </w:r>
      <w:r>
        <w:rPr>
          <w:rFonts w:eastAsia="Times New Roman" w:cs="Times New Roman"/>
          <w:b/>
          <w:spacing w:val="-10"/>
          <w:sz w:val="32"/>
          <w:lang w:val="vi"/>
        </w:rPr>
        <w:t xml:space="preserve"> </w:t>
      </w:r>
      <w:r>
        <w:rPr>
          <w:rFonts w:eastAsia="Times New Roman" w:cs="Times New Roman"/>
          <w:b/>
          <w:sz w:val="32"/>
          <w:lang w:val="vi"/>
        </w:rPr>
        <w:t>HỌC</w:t>
      </w:r>
      <w:r>
        <w:rPr>
          <w:rFonts w:eastAsia="Times New Roman" w:cs="Times New Roman"/>
          <w:b/>
          <w:spacing w:val="-8"/>
          <w:sz w:val="32"/>
          <w:lang w:val="vi"/>
        </w:rPr>
        <w:t xml:space="preserve"> </w:t>
      </w:r>
      <w:r>
        <w:rPr>
          <w:rFonts w:eastAsia="Times New Roman" w:cs="Times New Roman"/>
          <w:b/>
          <w:sz w:val="32"/>
          <w:lang w:val="vi"/>
        </w:rPr>
        <w:t>NAM</w:t>
      </w:r>
      <w:r>
        <w:rPr>
          <w:rFonts w:eastAsia="Times New Roman" w:cs="Times New Roman"/>
          <w:b/>
          <w:spacing w:val="-9"/>
          <w:sz w:val="32"/>
          <w:lang w:val="vi"/>
        </w:rPr>
        <w:t xml:space="preserve"> </w:t>
      </w:r>
      <w:r>
        <w:rPr>
          <w:rFonts w:eastAsia="Times New Roman" w:cs="Times New Roman"/>
          <w:b/>
          <w:sz w:val="32"/>
          <w:lang w:val="vi"/>
        </w:rPr>
        <w:t>CẦN</w:t>
      </w:r>
      <w:r w:rsidR="00292C98">
        <w:rPr>
          <w:rFonts w:eastAsia="Times New Roman" w:cs="Times New Roman"/>
          <w:b/>
          <w:sz w:val="32"/>
          <w:lang w:val="vi"/>
        </w:rPr>
        <w:t xml:space="preserve"> </w:t>
      </w:r>
      <w:r>
        <w:rPr>
          <w:rFonts w:eastAsia="Times New Roman" w:cs="Times New Roman"/>
          <w:b/>
          <w:sz w:val="32"/>
          <w:lang w:val="vi"/>
        </w:rPr>
        <w:t>THƠ</w:t>
      </w:r>
    </w:p>
    <w:p w14:paraId="307D33E5" w14:textId="08E80742" w:rsidR="00E074C7" w:rsidRDefault="005F1F6E" w:rsidP="005F1F6E">
      <w:pPr>
        <w:widowControl w:val="0"/>
        <w:autoSpaceDE w:val="0"/>
        <w:autoSpaceDN w:val="0"/>
        <w:spacing w:after="0" w:line="422" w:lineRule="auto"/>
        <w:ind w:left="636" w:right="41" w:firstLine="1524"/>
        <w:rPr>
          <w:rFonts w:eastAsia="Times New Roman" w:cs="Times New Roman"/>
          <w:b/>
          <w:sz w:val="32"/>
          <w:lang w:val="vi"/>
        </w:rPr>
      </w:pPr>
      <w:r>
        <w:rPr>
          <w:rFonts w:eastAsia="Times New Roman" w:cs="Times New Roman"/>
          <w:b/>
          <w:sz w:val="32"/>
          <w:lang w:val="vi"/>
        </w:rPr>
        <w:t xml:space="preserve">      KHOA CÔNG NGHỆ THÔNG TIN</w:t>
      </w:r>
    </w:p>
    <w:p w14:paraId="4E3CA66A"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07C922A1"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4A42201A"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65D66653"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6D207908"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11D023EA"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78FE9328"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59606CDA"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633CC2D5" w14:textId="77777777" w:rsidR="00E074C7" w:rsidRDefault="00E074C7">
      <w:pPr>
        <w:widowControl w:val="0"/>
        <w:autoSpaceDE w:val="0"/>
        <w:autoSpaceDN w:val="0"/>
        <w:spacing w:after="0" w:line="240" w:lineRule="auto"/>
        <w:rPr>
          <w:rFonts w:eastAsia="Times New Roman" w:cs="Times New Roman"/>
          <w:b/>
          <w:sz w:val="32"/>
          <w:szCs w:val="26"/>
          <w:lang w:val="vi"/>
        </w:rPr>
      </w:pPr>
    </w:p>
    <w:p w14:paraId="2D0B44D7" w14:textId="77777777" w:rsidR="00E074C7" w:rsidRDefault="00E074C7">
      <w:pPr>
        <w:widowControl w:val="0"/>
        <w:autoSpaceDE w:val="0"/>
        <w:autoSpaceDN w:val="0"/>
        <w:spacing w:before="206" w:after="0" w:line="240" w:lineRule="auto"/>
        <w:rPr>
          <w:rFonts w:eastAsia="Times New Roman" w:cs="Times New Roman"/>
          <w:b/>
          <w:sz w:val="32"/>
          <w:szCs w:val="26"/>
          <w:lang w:val="vi"/>
        </w:rPr>
      </w:pPr>
    </w:p>
    <w:p w14:paraId="245CAF51" w14:textId="77777777" w:rsidR="00E074C7" w:rsidRDefault="00000000">
      <w:pPr>
        <w:jc w:val="center"/>
        <w:rPr>
          <w:b/>
          <w:bCs/>
          <w:lang w:val="vi"/>
        </w:rPr>
      </w:pPr>
      <w:r>
        <w:rPr>
          <w:b/>
          <w:bCs/>
          <w:lang w:val="vi"/>
        </w:rPr>
        <w:t>LÊ GIA KHÁNH</w:t>
      </w:r>
    </w:p>
    <w:p w14:paraId="12BE8DA5" w14:textId="77777777" w:rsidR="00E074C7" w:rsidRDefault="00E074C7">
      <w:pPr>
        <w:widowControl w:val="0"/>
        <w:autoSpaceDE w:val="0"/>
        <w:autoSpaceDN w:val="0"/>
        <w:spacing w:after="0" w:line="240" w:lineRule="auto"/>
        <w:rPr>
          <w:rFonts w:eastAsia="Times New Roman" w:cs="Times New Roman"/>
          <w:b/>
          <w:szCs w:val="26"/>
          <w:lang w:val="vi"/>
        </w:rPr>
      </w:pPr>
    </w:p>
    <w:p w14:paraId="334CB6E7" w14:textId="77777777" w:rsidR="00E074C7" w:rsidRDefault="00E074C7">
      <w:pPr>
        <w:widowControl w:val="0"/>
        <w:autoSpaceDE w:val="0"/>
        <w:autoSpaceDN w:val="0"/>
        <w:spacing w:after="0" w:line="240" w:lineRule="auto"/>
        <w:rPr>
          <w:rFonts w:eastAsia="Times New Roman" w:cs="Times New Roman"/>
          <w:b/>
          <w:szCs w:val="26"/>
          <w:lang w:val="vi"/>
        </w:rPr>
      </w:pPr>
    </w:p>
    <w:p w14:paraId="21118C18" w14:textId="77777777" w:rsidR="00E074C7" w:rsidRDefault="00E074C7">
      <w:pPr>
        <w:widowControl w:val="0"/>
        <w:autoSpaceDE w:val="0"/>
        <w:autoSpaceDN w:val="0"/>
        <w:spacing w:after="0" w:line="240" w:lineRule="auto"/>
        <w:rPr>
          <w:rFonts w:eastAsia="Times New Roman" w:cs="Times New Roman"/>
          <w:b/>
          <w:szCs w:val="26"/>
          <w:lang w:val="vi"/>
        </w:rPr>
      </w:pPr>
    </w:p>
    <w:p w14:paraId="393835D5" w14:textId="77777777" w:rsidR="00E074C7" w:rsidRDefault="00E074C7">
      <w:pPr>
        <w:widowControl w:val="0"/>
        <w:autoSpaceDE w:val="0"/>
        <w:autoSpaceDN w:val="0"/>
        <w:spacing w:before="32" w:after="0" w:line="240" w:lineRule="auto"/>
        <w:rPr>
          <w:rFonts w:eastAsia="Times New Roman" w:cs="Times New Roman"/>
          <w:b/>
          <w:szCs w:val="26"/>
          <w:lang w:val="vi"/>
        </w:rPr>
      </w:pPr>
    </w:p>
    <w:p w14:paraId="3C76004D" w14:textId="77777777" w:rsidR="00E074C7" w:rsidRDefault="00000000">
      <w:pPr>
        <w:widowControl w:val="0"/>
        <w:autoSpaceDE w:val="0"/>
        <w:autoSpaceDN w:val="0"/>
        <w:spacing w:after="0" w:line="240" w:lineRule="auto"/>
        <w:ind w:right="355"/>
        <w:jc w:val="center"/>
        <w:rPr>
          <w:rFonts w:eastAsia="Times New Roman" w:cs="Times New Roman"/>
          <w:lang w:val="vi"/>
        </w:rPr>
      </w:pPr>
      <w:r>
        <w:rPr>
          <w:rFonts w:eastAsia="Times New Roman" w:cs="Times New Roman"/>
          <w:lang w:val="vi"/>
        </w:rPr>
        <w:t xml:space="preserve">      ĐỀ</w:t>
      </w:r>
      <w:r>
        <w:rPr>
          <w:rFonts w:eastAsia="Times New Roman" w:cs="Times New Roman"/>
          <w:spacing w:val="-7"/>
          <w:lang w:val="vi"/>
        </w:rPr>
        <w:t xml:space="preserve"> </w:t>
      </w:r>
      <w:r>
        <w:rPr>
          <w:rFonts w:eastAsia="Times New Roman" w:cs="Times New Roman"/>
          <w:spacing w:val="-5"/>
          <w:lang w:val="vi"/>
        </w:rPr>
        <w:t>TÀI</w:t>
      </w:r>
    </w:p>
    <w:p w14:paraId="15F64E3C" w14:textId="77777777" w:rsidR="00E074C7" w:rsidRDefault="00E074C7">
      <w:pPr>
        <w:widowControl w:val="0"/>
        <w:autoSpaceDE w:val="0"/>
        <w:autoSpaceDN w:val="0"/>
        <w:spacing w:before="1" w:after="0" w:line="240" w:lineRule="auto"/>
        <w:jc w:val="center"/>
        <w:rPr>
          <w:rFonts w:eastAsia="Times New Roman" w:cs="Times New Roman"/>
          <w:szCs w:val="26"/>
          <w:lang w:val="vi"/>
        </w:rPr>
      </w:pPr>
    </w:p>
    <w:p w14:paraId="2524197B" w14:textId="77777777" w:rsidR="00E074C7" w:rsidRDefault="00000000">
      <w:pPr>
        <w:widowControl w:val="0"/>
        <w:autoSpaceDE w:val="0"/>
        <w:autoSpaceDN w:val="0"/>
        <w:spacing w:after="0" w:line="240" w:lineRule="auto"/>
        <w:ind w:right="75"/>
        <w:jc w:val="center"/>
        <w:rPr>
          <w:rFonts w:eastAsia="Times New Roman" w:cs="Times New Roman"/>
          <w:b/>
          <w:bCs/>
          <w:sz w:val="36"/>
          <w:szCs w:val="36"/>
          <w:lang w:val="vi"/>
        </w:rPr>
      </w:pPr>
      <w:r>
        <w:rPr>
          <w:rFonts w:eastAsia="Times New Roman" w:cs="Times New Roman"/>
          <w:b/>
          <w:bCs/>
          <w:sz w:val="36"/>
          <w:szCs w:val="36"/>
          <w:lang w:val="vi"/>
        </w:rPr>
        <w:t>CHATBOT TƯ VẤN NÔNG NGHIỆP</w:t>
      </w:r>
    </w:p>
    <w:p w14:paraId="74F25AAC" w14:textId="77777777" w:rsidR="00E074C7" w:rsidRDefault="00E074C7">
      <w:pPr>
        <w:widowControl w:val="0"/>
        <w:autoSpaceDE w:val="0"/>
        <w:autoSpaceDN w:val="0"/>
        <w:spacing w:after="0" w:line="240" w:lineRule="auto"/>
        <w:rPr>
          <w:rFonts w:eastAsia="Times New Roman" w:cs="Times New Roman"/>
          <w:b/>
          <w:sz w:val="36"/>
          <w:szCs w:val="26"/>
          <w:lang w:val="vi"/>
        </w:rPr>
      </w:pPr>
    </w:p>
    <w:p w14:paraId="108D7445" w14:textId="77777777" w:rsidR="00E074C7" w:rsidRDefault="00E074C7">
      <w:pPr>
        <w:widowControl w:val="0"/>
        <w:autoSpaceDE w:val="0"/>
        <w:autoSpaceDN w:val="0"/>
        <w:spacing w:after="0" w:line="240" w:lineRule="auto"/>
        <w:rPr>
          <w:rFonts w:eastAsia="Times New Roman" w:cs="Times New Roman"/>
          <w:b/>
          <w:sz w:val="36"/>
          <w:szCs w:val="26"/>
          <w:lang w:val="vi"/>
        </w:rPr>
      </w:pPr>
    </w:p>
    <w:p w14:paraId="1DB2313E" w14:textId="77777777" w:rsidR="00E074C7" w:rsidRDefault="00E074C7">
      <w:pPr>
        <w:widowControl w:val="0"/>
        <w:autoSpaceDE w:val="0"/>
        <w:autoSpaceDN w:val="0"/>
        <w:spacing w:before="94" w:after="0" w:line="240" w:lineRule="auto"/>
        <w:rPr>
          <w:rFonts w:eastAsia="Times New Roman" w:cs="Times New Roman"/>
          <w:b/>
          <w:sz w:val="36"/>
          <w:szCs w:val="26"/>
          <w:lang w:val="vi"/>
        </w:rPr>
      </w:pPr>
    </w:p>
    <w:p w14:paraId="5817D783" w14:textId="77777777" w:rsidR="00E074C7" w:rsidRDefault="00000000">
      <w:pPr>
        <w:jc w:val="center"/>
        <w:rPr>
          <w:b/>
          <w:bCs/>
          <w:lang w:val="vi"/>
        </w:rPr>
      </w:pPr>
      <w:r>
        <w:rPr>
          <w:b/>
          <w:bCs/>
          <w:lang w:val="vi"/>
        </w:rPr>
        <w:t>ĐỒ ÁN 2 (ĐỒ ÁN CƠ SỞ KTPM)</w:t>
      </w:r>
    </w:p>
    <w:p w14:paraId="25B39B14" w14:textId="77777777" w:rsidR="00E074C7" w:rsidRDefault="00000000">
      <w:pPr>
        <w:jc w:val="center"/>
        <w:rPr>
          <w:b/>
          <w:bCs/>
          <w:lang w:val="vi"/>
        </w:rPr>
      </w:pPr>
      <w:r>
        <w:rPr>
          <w:b/>
          <w:bCs/>
          <w:lang w:val="vi"/>
        </w:rPr>
        <w:t>NGÀNH</w:t>
      </w:r>
      <w:r>
        <w:rPr>
          <w:b/>
          <w:bCs/>
          <w:spacing w:val="-9"/>
          <w:lang w:val="vi"/>
        </w:rPr>
        <w:t xml:space="preserve"> </w:t>
      </w:r>
      <w:r>
        <w:rPr>
          <w:b/>
          <w:bCs/>
          <w:lang w:val="vi"/>
        </w:rPr>
        <w:t>KỸ</w:t>
      </w:r>
      <w:r>
        <w:rPr>
          <w:b/>
          <w:bCs/>
          <w:spacing w:val="-10"/>
          <w:lang w:val="vi"/>
        </w:rPr>
        <w:t xml:space="preserve"> </w:t>
      </w:r>
      <w:r>
        <w:rPr>
          <w:b/>
          <w:bCs/>
          <w:lang w:val="vi"/>
        </w:rPr>
        <w:t>THUẬT</w:t>
      </w:r>
      <w:r>
        <w:rPr>
          <w:b/>
          <w:bCs/>
          <w:spacing w:val="-9"/>
          <w:lang w:val="vi"/>
        </w:rPr>
        <w:t xml:space="preserve"> </w:t>
      </w:r>
      <w:r>
        <w:rPr>
          <w:b/>
          <w:bCs/>
          <w:lang w:val="vi"/>
        </w:rPr>
        <w:t>PHẦN</w:t>
      </w:r>
      <w:r>
        <w:rPr>
          <w:b/>
          <w:bCs/>
          <w:spacing w:val="-8"/>
          <w:lang w:val="vi"/>
        </w:rPr>
        <w:t xml:space="preserve"> </w:t>
      </w:r>
      <w:r>
        <w:rPr>
          <w:b/>
          <w:bCs/>
          <w:lang w:val="vi"/>
        </w:rPr>
        <w:t>MỀM</w:t>
      </w:r>
    </w:p>
    <w:p w14:paraId="7651039D" w14:textId="77777777" w:rsidR="00E074C7" w:rsidRDefault="00000000">
      <w:pPr>
        <w:jc w:val="center"/>
        <w:rPr>
          <w:b/>
          <w:bCs/>
          <w:lang w:val="vi"/>
        </w:rPr>
      </w:pPr>
      <w:r>
        <w:rPr>
          <w:b/>
          <w:bCs/>
          <w:lang w:val="vi"/>
        </w:rPr>
        <w:t>Mã</w:t>
      </w:r>
      <w:r>
        <w:rPr>
          <w:b/>
          <w:bCs/>
          <w:spacing w:val="-5"/>
          <w:lang w:val="vi"/>
        </w:rPr>
        <w:t xml:space="preserve"> </w:t>
      </w:r>
      <w:r>
        <w:rPr>
          <w:b/>
          <w:bCs/>
          <w:lang w:val="vi"/>
        </w:rPr>
        <w:t>ngành:</w:t>
      </w:r>
      <w:r>
        <w:rPr>
          <w:b/>
          <w:bCs/>
          <w:spacing w:val="-5"/>
          <w:lang w:val="vi"/>
        </w:rPr>
        <w:t xml:space="preserve"> </w:t>
      </w:r>
      <w:r>
        <w:rPr>
          <w:b/>
          <w:bCs/>
          <w:spacing w:val="-2"/>
          <w:lang w:val="vi"/>
        </w:rPr>
        <w:t>7480103</w:t>
      </w:r>
    </w:p>
    <w:p w14:paraId="1D048477" w14:textId="77777777" w:rsidR="00E074C7" w:rsidRDefault="00000000">
      <w:pPr>
        <w:jc w:val="center"/>
        <w:rPr>
          <w:b/>
          <w:bCs/>
          <w:sz w:val="26"/>
          <w:szCs w:val="26"/>
          <w:lang w:val="vi"/>
        </w:rPr>
      </w:pPr>
      <w:r>
        <w:rPr>
          <w:b/>
          <w:bCs/>
          <w:sz w:val="26"/>
          <w:szCs w:val="26"/>
          <w:lang w:val="vi"/>
        </w:rPr>
        <w:t>Cần</w:t>
      </w:r>
      <w:r>
        <w:rPr>
          <w:b/>
          <w:bCs/>
          <w:spacing w:val="-7"/>
          <w:sz w:val="26"/>
          <w:szCs w:val="26"/>
          <w:lang w:val="vi"/>
        </w:rPr>
        <w:t xml:space="preserve"> </w:t>
      </w:r>
      <w:r>
        <w:rPr>
          <w:b/>
          <w:bCs/>
          <w:sz w:val="26"/>
          <w:szCs w:val="26"/>
          <w:lang w:val="vi"/>
        </w:rPr>
        <w:t>Thơ</w:t>
      </w:r>
      <w:r>
        <w:rPr>
          <w:b/>
          <w:bCs/>
          <w:spacing w:val="-7"/>
          <w:sz w:val="26"/>
          <w:szCs w:val="26"/>
          <w:lang w:val="vi"/>
        </w:rPr>
        <w:t xml:space="preserve"> </w:t>
      </w:r>
      <w:r>
        <w:rPr>
          <w:b/>
          <w:bCs/>
          <w:sz w:val="26"/>
          <w:szCs w:val="26"/>
          <w:lang w:val="vi"/>
        </w:rPr>
        <w:t>–</w:t>
      </w:r>
      <w:r>
        <w:rPr>
          <w:b/>
          <w:bCs/>
          <w:spacing w:val="-7"/>
          <w:sz w:val="26"/>
          <w:szCs w:val="26"/>
          <w:lang w:val="vi"/>
        </w:rPr>
        <w:t xml:space="preserve"> </w:t>
      </w:r>
      <w:r>
        <w:rPr>
          <w:b/>
          <w:bCs/>
          <w:spacing w:val="-4"/>
          <w:sz w:val="26"/>
          <w:szCs w:val="26"/>
          <w:lang w:val="vi"/>
        </w:rPr>
        <w:t>2026</w:t>
      </w:r>
    </w:p>
    <w:p w14:paraId="515A8865" w14:textId="77777777" w:rsidR="00E074C7" w:rsidRDefault="00000000">
      <w:pPr>
        <w:rPr>
          <w:rFonts w:eastAsia="Times New Roman" w:cs="Times New Roman"/>
          <w:b/>
          <w:bCs/>
          <w:sz w:val="26"/>
          <w:szCs w:val="26"/>
          <w:lang w:val="vi"/>
        </w:rPr>
      </w:pPr>
      <w:r>
        <w:rPr>
          <w:rFonts w:eastAsia="Times New Roman" w:cs="Times New Roman"/>
          <w:b/>
          <w:bCs/>
          <w:sz w:val="26"/>
          <w:szCs w:val="26"/>
          <w:lang w:val="vi"/>
        </w:rPr>
        <w:br w:type="page"/>
      </w:r>
    </w:p>
    <w:p w14:paraId="50DA958A" w14:textId="77777777" w:rsidR="005F1F6E" w:rsidRDefault="005F1F6E" w:rsidP="005F1F6E">
      <w:pPr>
        <w:widowControl w:val="0"/>
        <w:autoSpaceDE w:val="0"/>
        <w:autoSpaceDN w:val="0"/>
        <w:spacing w:after="0" w:line="422" w:lineRule="auto"/>
        <w:ind w:right="183" w:firstLine="259"/>
        <w:jc w:val="center"/>
        <w:rPr>
          <w:rFonts w:eastAsia="Times New Roman" w:cs="Times New Roman"/>
          <w:sz w:val="32"/>
          <w:lang w:val="vi"/>
        </w:rPr>
      </w:pPr>
      <w:r>
        <w:rPr>
          <w:rFonts w:eastAsia="Times New Roman" w:cs="Times New Roman"/>
          <w:sz w:val="32"/>
          <w:lang w:val="vi"/>
        </w:rPr>
        <w:lastRenderedPageBreak/>
        <w:t>BỘ GIÁO DỤC VÀ ĐÀO TẠO</w:t>
      </w:r>
    </w:p>
    <w:p w14:paraId="6CA7B8C8" w14:textId="77777777" w:rsidR="005F1F6E" w:rsidRDefault="005F1F6E" w:rsidP="005F1F6E">
      <w:pPr>
        <w:widowControl w:val="0"/>
        <w:autoSpaceDE w:val="0"/>
        <w:autoSpaceDN w:val="0"/>
        <w:spacing w:after="0" w:line="422" w:lineRule="auto"/>
        <w:ind w:right="183" w:firstLine="259"/>
        <w:jc w:val="center"/>
        <w:rPr>
          <w:rFonts w:eastAsia="Times New Roman" w:cs="Times New Roman"/>
          <w:b/>
          <w:sz w:val="32"/>
          <w:lang w:val="vi"/>
        </w:rPr>
      </w:pPr>
      <w:r>
        <w:rPr>
          <w:rFonts w:eastAsia="Times New Roman" w:cs="Times New Roman"/>
          <w:b/>
          <w:sz w:val="32"/>
          <w:lang w:val="vi"/>
        </w:rPr>
        <w:t>TRƯỜNG</w:t>
      </w:r>
      <w:r>
        <w:rPr>
          <w:rFonts w:eastAsia="Times New Roman" w:cs="Times New Roman"/>
          <w:b/>
          <w:spacing w:val="-9"/>
          <w:sz w:val="32"/>
          <w:lang w:val="vi"/>
        </w:rPr>
        <w:t xml:space="preserve"> </w:t>
      </w:r>
      <w:r>
        <w:rPr>
          <w:rFonts w:eastAsia="Times New Roman" w:cs="Times New Roman"/>
          <w:b/>
          <w:sz w:val="32"/>
          <w:lang w:val="vi"/>
        </w:rPr>
        <w:t>ĐẠI</w:t>
      </w:r>
      <w:r>
        <w:rPr>
          <w:rFonts w:eastAsia="Times New Roman" w:cs="Times New Roman"/>
          <w:b/>
          <w:spacing w:val="-10"/>
          <w:sz w:val="32"/>
          <w:lang w:val="vi"/>
        </w:rPr>
        <w:t xml:space="preserve"> </w:t>
      </w:r>
      <w:r>
        <w:rPr>
          <w:rFonts w:eastAsia="Times New Roman" w:cs="Times New Roman"/>
          <w:b/>
          <w:sz w:val="32"/>
          <w:lang w:val="vi"/>
        </w:rPr>
        <w:t>HỌC</w:t>
      </w:r>
      <w:r>
        <w:rPr>
          <w:rFonts w:eastAsia="Times New Roman" w:cs="Times New Roman"/>
          <w:b/>
          <w:spacing w:val="-8"/>
          <w:sz w:val="32"/>
          <w:lang w:val="vi"/>
        </w:rPr>
        <w:t xml:space="preserve"> </w:t>
      </w:r>
      <w:r>
        <w:rPr>
          <w:rFonts w:eastAsia="Times New Roman" w:cs="Times New Roman"/>
          <w:b/>
          <w:sz w:val="32"/>
          <w:lang w:val="vi"/>
        </w:rPr>
        <w:t>NAM</w:t>
      </w:r>
      <w:r>
        <w:rPr>
          <w:rFonts w:eastAsia="Times New Roman" w:cs="Times New Roman"/>
          <w:b/>
          <w:spacing w:val="-9"/>
          <w:sz w:val="32"/>
          <w:lang w:val="vi"/>
        </w:rPr>
        <w:t xml:space="preserve"> </w:t>
      </w:r>
      <w:r>
        <w:rPr>
          <w:rFonts w:eastAsia="Times New Roman" w:cs="Times New Roman"/>
          <w:b/>
          <w:sz w:val="32"/>
          <w:lang w:val="vi"/>
        </w:rPr>
        <w:t>CẦN THƠ</w:t>
      </w:r>
    </w:p>
    <w:p w14:paraId="7968AED7" w14:textId="77777777" w:rsidR="005F1F6E" w:rsidRDefault="005F1F6E" w:rsidP="005F1F6E">
      <w:pPr>
        <w:widowControl w:val="0"/>
        <w:autoSpaceDE w:val="0"/>
        <w:autoSpaceDN w:val="0"/>
        <w:spacing w:after="0" w:line="422" w:lineRule="auto"/>
        <w:ind w:left="636" w:right="41" w:firstLine="1524"/>
        <w:rPr>
          <w:rFonts w:eastAsia="Times New Roman" w:cs="Times New Roman"/>
          <w:b/>
          <w:sz w:val="32"/>
          <w:lang w:val="vi"/>
        </w:rPr>
      </w:pPr>
      <w:r>
        <w:rPr>
          <w:rFonts w:eastAsia="Times New Roman" w:cs="Times New Roman"/>
          <w:b/>
          <w:sz w:val="32"/>
          <w:lang w:val="vi"/>
        </w:rPr>
        <w:t xml:space="preserve">      KHOA CÔNG NGHỆ THÔNG TIN</w:t>
      </w:r>
    </w:p>
    <w:p w14:paraId="4AE59EEE" w14:textId="77777777" w:rsidR="00E074C7" w:rsidRDefault="00E074C7">
      <w:pPr>
        <w:widowControl w:val="0"/>
        <w:autoSpaceDE w:val="0"/>
        <w:autoSpaceDN w:val="0"/>
        <w:spacing w:after="0" w:line="240" w:lineRule="auto"/>
        <w:rPr>
          <w:rFonts w:eastAsia="Times New Roman" w:cs="Times New Roman"/>
          <w:b/>
          <w:sz w:val="20"/>
          <w:szCs w:val="26"/>
          <w:lang w:val="vi"/>
        </w:rPr>
      </w:pPr>
    </w:p>
    <w:p w14:paraId="660EF2C4" w14:textId="77777777" w:rsidR="00E074C7" w:rsidRDefault="00000000">
      <w:pPr>
        <w:widowControl w:val="0"/>
        <w:autoSpaceDE w:val="0"/>
        <w:autoSpaceDN w:val="0"/>
        <w:spacing w:before="24" w:after="0" w:line="240" w:lineRule="auto"/>
        <w:rPr>
          <w:rFonts w:eastAsia="Times New Roman" w:cs="Times New Roman"/>
          <w:b/>
          <w:sz w:val="20"/>
          <w:szCs w:val="26"/>
          <w:lang w:val="vi"/>
        </w:rPr>
      </w:pPr>
      <w:r>
        <w:rPr>
          <w:rFonts w:eastAsia="Times New Roman" w:cs="Times New Roman"/>
          <w:b/>
          <w:noProof/>
          <w:sz w:val="20"/>
          <w:szCs w:val="26"/>
          <w:lang w:val="vi"/>
        </w:rPr>
        <w:drawing>
          <wp:anchor distT="0" distB="0" distL="0" distR="0" simplePos="0" relativeHeight="251663360" behindDoc="1" locked="0" layoutInCell="1" allowOverlap="1" wp14:anchorId="6ED0995D" wp14:editId="5398891C">
            <wp:simplePos x="0" y="0"/>
            <wp:positionH relativeFrom="page">
              <wp:posOffset>2997200</wp:posOffset>
            </wp:positionH>
            <wp:positionV relativeFrom="paragraph">
              <wp:posOffset>176530</wp:posOffset>
            </wp:positionV>
            <wp:extent cx="1775460" cy="1710055"/>
            <wp:effectExtent l="0" t="0" r="0" b="0"/>
            <wp:wrapTopAndBottom/>
            <wp:docPr id="255" name="Image 255" descr="A red logo with green text  Description automatically generated"/>
            <wp:cNvGraphicFramePr/>
            <a:graphic xmlns:a="http://schemas.openxmlformats.org/drawingml/2006/main">
              <a:graphicData uri="http://schemas.openxmlformats.org/drawingml/2006/picture">
                <pic:pic xmlns:pic="http://schemas.openxmlformats.org/drawingml/2006/picture">
                  <pic:nvPicPr>
                    <pic:cNvPr id="255" name="Image 255" descr="A red logo with green text  Description automatically generated"/>
                    <pic:cNvPicPr/>
                  </pic:nvPicPr>
                  <pic:blipFill>
                    <a:blip r:embed="rId9" cstate="print"/>
                    <a:stretch>
                      <a:fillRect/>
                    </a:stretch>
                  </pic:blipFill>
                  <pic:spPr>
                    <a:xfrm>
                      <a:off x="0" y="0"/>
                      <a:ext cx="1775459" cy="1709927"/>
                    </a:xfrm>
                    <a:prstGeom prst="rect">
                      <a:avLst/>
                    </a:prstGeom>
                  </pic:spPr>
                </pic:pic>
              </a:graphicData>
            </a:graphic>
          </wp:anchor>
        </w:drawing>
      </w:r>
    </w:p>
    <w:p w14:paraId="66842F07" w14:textId="77777777" w:rsidR="00E074C7" w:rsidRDefault="00E074C7">
      <w:pPr>
        <w:widowControl w:val="0"/>
        <w:autoSpaceDE w:val="0"/>
        <w:autoSpaceDN w:val="0"/>
        <w:spacing w:before="317" w:after="0" w:line="240" w:lineRule="auto"/>
        <w:rPr>
          <w:rFonts w:eastAsia="Times New Roman" w:cs="Times New Roman"/>
          <w:b/>
          <w:sz w:val="32"/>
          <w:szCs w:val="26"/>
          <w:lang w:val="vi"/>
        </w:rPr>
      </w:pPr>
    </w:p>
    <w:p w14:paraId="780D19F9" w14:textId="258488BB" w:rsidR="00E074C7" w:rsidRDefault="00000000">
      <w:pPr>
        <w:widowControl w:val="0"/>
        <w:autoSpaceDE w:val="0"/>
        <w:autoSpaceDN w:val="0"/>
        <w:spacing w:after="0" w:line="240" w:lineRule="auto"/>
        <w:ind w:left="3600"/>
        <w:rPr>
          <w:rFonts w:eastAsia="Times New Roman" w:cs="Times New Roman"/>
          <w:b/>
          <w:lang w:val="vi"/>
        </w:rPr>
      </w:pPr>
      <w:bookmarkStart w:id="0" w:name="NGUYỄN_THỊ_KIỀU_DIỄM_"/>
      <w:bookmarkEnd w:id="0"/>
      <w:r>
        <w:rPr>
          <w:rFonts w:eastAsia="Times New Roman" w:cs="Times New Roman"/>
          <w:b/>
          <w:lang w:val="vi"/>
        </w:rPr>
        <w:t xml:space="preserve">    LÊ GIA KHÁNH</w:t>
      </w:r>
    </w:p>
    <w:p w14:paraId="29AA5E05" w14:textId="436D613B" w:rsidR="00E074C7" w:rsidRDefault="00371CCC" w:rsidP="00371CCC">
      <w:pPr>
        <w:widowControl w:val="0"/>
        <w:autoSpaceDE w:val="0"/>
        <w:autoSpaceDN w:val="0"/>
        <w:spacing w:before="182" w:after="0" w:line="240" w:lineRule="auto"/>
        <w:ind w:left="3600" w:right="349" w:firstLine="720"/>
        <w:rPr>
          <w:rFonts w:eastAsia="Times New Roman" w:cs="Times New Roman"/>
          <w:b/>
          <w:lang w:val="vi"/>
        </w:rPr>
      </w:pPr>
      <w:r>
        <w:rPr>
          <w:rFonts w:eastAsia="Times New Roman" w:cs="Times New Roman"/>
          <w:b/>
          <w:spacing w:val="-2"/>
          <w:lang w:val="vi"/>
        </w:rPr>
        <w:t xml:space="preserve">  221181</w:t>
      </w:r>
    </w:p>
    <w:p w14:paraId="07E5A356" w14:textId="1047D5A8" w:rsidR="00E074C7" w:rsidRDefault="00000000">
      <w:pPr>
        <w:widowControl w:val="0"/>
        <w:autoSpaceDE w:val="0"/>
        <w:autoSpaceDN w:val="0"/>
        <w:spacing w:before="184" w:after="0" w:line="240" w:lineRule="auto"/>
        <w:ind w:right="354"/>
        <w:jc w:val="center"/>
        <w:rPr>
          <w:rFonts w:eastAsia="Times New Roman" w:cs="Times New Roman"/>
          <w:b/>
          <w:lang w:val="vi"/>
        </w:rPr>
      </w:pPr>
      <w:r>
        <w:rPr>
          <w:rFonts w:eastAsia="Times New Roman" w:cs="Times New Roman"/>
          <w:b/>
          <w:spacing w:val="-2"/>
          <w:lang w:val="vi"/>
        </w:rPr>
        <w:t xml:space="preserve"> DH22KPM01</w:t>
      </w:r>
    </w:p>
    <w:p w14:paraId="0FB7D297" w14:textId="77777777" w:rsidR="00E074C7" w:rsidRDefault="00E074C7">
      <w:pPr>
        <w:widowControl w:val="0"/>
        <w:autoSpaceDE w:val="0"/>
        <w:autoSpaceDN w:val="0"/>
        <w:spacing w:before="199" w:after="0" w:line="240" w:lineRule="auto"/>
        <w:jc w:val="center"/>
        <w:rPr>
          <w:rFonts w:eastAsia="Times New Roman" w:cs="Times New Roman"/>
          <w:b/>
          <w:szCs w:val="26"/>
          <w:lang w:val="vi"/>
        </w:rPr>
      </w:pPr>
    </w:p>
    <w:p w14:paraId="1A16B51D" w14:textId="77777777" w:rsidR="00E074C7" w:rsidRDefault="00000000">
      <w:pPr>
        <w:widowControl w:val="0"/>
        <w:autoSpaceDE w:val="0"/>
        <w:autoSpaceDN w:val="0"/>
        <w:spacing w:after="0" w:line="240" w:lineRule="auto"/>
        <w:ind w:right="355"/>
        <w:jc w:val="center"/>
        <w:rPr>
          <w:rFonts w:eastAsia="Times New Roman" w:cs="Times New Roman"/>
          <w:lang w:val="vi"/>
        </w:rPr>
      </w:pPr>
      <w:r>
        <w:rPr>
          <w:rFonts w:eastAsia="Times New Roman" w:cs="Times New Roman"/>
          <w:lang w:val="vi"/>
        </w:rPr>
        <w:t>ĐỀ</w:t>
      </w:r>
      <w:r>
        <w:rPr>
          <w:rFonts w:eastAsia="Times New Roman" w:cs="Times New Roman"/>
          <w:spacing w:val="-7"/>
          <w:lang w:val="vi"/>
        </w:rPr>
        <w:t xml:space="preserve"> </w:t>
      </w:r>
      <w:r>
        <w:rPr>
          <w:rFonts w:eastAsia="Times New Roman" w:cs="Times New Roman"/>
          <w:spacing w:val="-5"/>
          <w:lang w:val="vi"/>
        </w:rPr>
        <w:t>TÀI</w:t>
      </w:r>
    </w:p>
    <w:p w14:paraId="742ECD3C" w14:textId="77777777" w:rsidR="00E074C7" w:rsidRDefault="00000000">
      <w:pPr>
        <w:widowControl w:val="0"/>
        <w:autoSpaceDE w:val="0"/>
        <w:autoSpaceDN w:val="0"/>
        <w:spacing w:before="177" w:after="0" w:line="240" w:lineRule="auto"/>
        <w:ind w:right="358"/>
        <w:jc w:val="center"/>
        <w:rPr>
          <w:rFonts w:eastAsia="Times New Roman" w:cs="Times New Roman"/>
          <w:b/>
          <w:bCs/>
          <w:sz w:val="36"/>
          <w:szCs w:val="36"/>
          <w:lang w:val="vi"/>
        </w:rPr>
      </w:pPr>
      <w:r>
        <w:rPr>
          <w:rFonts w:eastAsia="Times New Roman" w:cs="Times New Roman"/>
          <w:b/>
          <w:bCs/>
          <w:sz w:val="36"/>
          <w:szCs w:val="36"/>
          <w:lang w:val="vi"/>
        </w:rPr>
        <w:t>CHATBOT TƯ VẤN NÔNG NGHIỆP</w:t>
      </w:r>
    </w:p>
    <w:p w14:paraId="42845D60" w14:textId="77777777" w:rsidR="00E074C7" w:rsidRDefault="00E074C7">
      <w:pPr>
        <w:widowControl w:val="0"/>
        <w:autoSpaceDE w:val="0"/>
        <w:autoSpaceDN w:val="0"/>
        <w:spacing w:before="175" w:after="0" w:line="240" w:lineRule="auto"/>
        <w:jc w:val="center"/>
        <w:rPr>
          <w:rFonts w:eastAsia="Times New Roman" w:cs="Times New Roman"/>
          <w:b/>
          <w:sz w:val="36"/>
          <w:szCs w:val="26"/>
          <w:lang w:val="vi"/>
        </w:rPr>
      </w:pPr>
    </w:p>
    <w:p w14:paraId="6AFEF8F9" w14:textId="77777777" w:rsidR="00E074C7" w:rsidRDefault="00000000">
      <w:pPr>
        <w:widowControl w:val="0"/>
        <w:autoSpaceDE w:val="0"/>
        <w:autoSpaceDN w:val="0"/>
        <w:spacing w:after="0" w:line="240" w:lineRule="auto"/>
        <w:ind w:right="356"/>
        <w:jc w:val="center"/>
        <w:rPr>
          <w:rFonts w:eastAsia="Times New Roman" w:cs="Times New Roman"/>
          <w:b/>
          <w:lang w:val="vi"/>
        </w:rPr>
      </w:pPr>
      <w:r>
        <w:rPr>
          <w:rFonts w:eastAsia="Times New Roman" w:cs="Times New Roman"/>
          <w:b/>
          <w:lang w:val="vi"/>
        </w:rPr>
        <w:t>ĐỒ</w:t>
      </w:r>
      <w:r>
        <w:rPr>
          <w:rFonts w:eastAsia="Times New Roman" w:cs="Times New Roman"/>
          <w:b/>
          <w:spacing w:val="-3"/>
          <w:lang w:val="vi"/>
        </w:rPr>
        <w:t xml:space="preserve"> </w:t>
      </w:r>
      <w:r>
        <w:rPr>
          <w:rFonts w:eastAsia="Times New Roman" w:cs="Times New Roman"/>
          <w:b/>
          <w:lang w:val="vi"/>
        </w:rPr>
        <w:t>ÁN</w:t>
      </w:r>
      <w:r>
        <w:rPr>
          <w:rFonts w:eastAsia="Times New Roman" w:cs="Times New Roman"/>
          <w:b/>
          <w:spacing w:val="-2"/>
          <w:lang w:val="vi"/>
        </w:rPr>
        <w:t xml:space="preserve"> </w:t>
      </w:r>
      <w:r>
        <w:rPr>
          <w:rFonts w:eastAsia="Times New Roman" w:cs="Times New Roman"/>
          <w:b/>
          <w:spacing w:val="-10"/>
          <w:lang w:val="vi"/>
        </w:rPr>
        <w:t>2</w:t>
      </w:r>
    </w:p>
    <w:p w14:paraId="52A26523" w14:textId="77777777" w:rsidR="00E074C7" w:rsidRDefault="00000000">
      <w:pPr>
        <w:widowControl w:val="0"/>
        <w:autoSpaceDE w:val="0"/>
        <w:autoSpaceDN w:val="0"/>
        <w:spacing w:before="120" w:after="0" w:line="240" w:lineRule="auto"/>
        <w:ind w:right="356"/>
        <w:jc w:val="center"/>
        <w:rPr>
          <w:rFonts w:eastAsia="Times New Roman" w:cs="Times New Roman"/>
          <w:b/>
          <w:lang w:val="vi"/>
        </w:rPr>
      </w:pPr>
      <w:r>
        <w:rPr>
          <w:rFonts w:eastAsia="Times New Roman" w:cs="Times New Roman"/>
          <w:b/>
          <w:lang w:val="vi"/>
        </w:rPr>
        <w:t>NGÀNH</w:t>
      </w:r>
      <w:r>
        <w:rPr>
          <w:rFonts w:eastAsia="Times New Roman" w:cs="Times New Roman"/>
          <w:b/>
          <w:spacing w:val="-5"/>
          <w:lang w:val="vi"/>
        </w:rPr>
        <w:t xml:space="preserve"> </w:t>
      </w:r>
      <w:r>
        <w:rPr>
          <w:rFonts w:eastAsia="Times New Roman" w:cs="Times New Roman"/>
          <w:b/>
          <w:lang w:val="vi"/>
        </w:rPr>
        <w:t>KỸ</w:t>
      </w:r>
      <w:r>
        <w:rPr>
          <w:rFonts w:eastAsia="Times New Roman" w:cs="Times New Roman"/>
          <w:b/>
          <w:spacing w:val="-6"/>
          <w:lang w:val="vi"/>
        </w:rPr>
        <w:t xml:space="preserve"> </w:t>
      </w:r>
      <w:r>
        <w:rPr>
          <w:rFonts w:eastAsia="Times New Roman" w:cs="Times New Roman"/>
          <w:b/>
          <w:lang w:val="vi"/>
        </w:rPr>
        <w:t>THUẬT</w:t>
      </w:r>
      <w:r>
        <w:rPr>
          <w:rFonts w:eastAsia="Times New Roman" w:cs="Times New Roman"/>
          <w:b/>
          <w:spacing w:val="-5"/>
          <w:lang w:val="vi"/>
        </w:rPr>
        <w:t xml:space="preserve"> </w:t>
      </w:r>
      <w:r>
        <w:rPr>
          <w:rFonts w:eastAsia="Times New Roman" w:cs="Times New Roman"/>
          <w:b/>
          <w:lang w:val="vi"/>
        </w:rPr>
        <w:t>PHẦN</w:t>
      </w:r>
      <w:r>
        <w:rPr>
          <w:rFonts w:eastAsia="Times New Roman" w:cs="Times New Roman"/>
          <w:b/>
          <w:spacing w:val="-3"/>
          <w:lang w:val="vi"/>
        </w:rPr>
        <w:t xml:space="preserve"> </w:t>
      </w:r>
      <w:r>
        <w:rPr>
          <w:rFonts w:eastAsia="Times New Roman" w:cs="Times New Roman"/>
          <w:b/>
          <w:spacing w:val="-5"/>
          <w:lang w:val="vi"/>
        </w:rPr>
        <w:t>MỀM</w:t>
      </w:r>
    </w:p>
    <w:p w14:paraId="3B0ED325" w14:textId="77777777" w:rsidR="00E074C7" w:rsidRDefault="00000000">
      <w:pPr>
        <w:widowControl w:val="0"/>
        <w:autoSpaceDE w:val="0"/>
        <w:autoSpaceDN w:val="0"/>
        <w:spacing w:before="120" w:after="0" w:line="240" w:lineRule="auto"/>
        <w:ind w:right="359"/>
        <w:jc w:val="center"/>
        <w:rPr>
          <w:rFonts w:eastAsia="Times New Roman" w:cs="Times New Roman"/>
          <w:b/>
          <w:lang w:val="vi"/>
        </w:rPr>
      </w:pPr>
      <w:r>
        <w:rPr>
          <w:rFonts w:eastAsia="Times New Roman" w:cs="Times New Roman"/>
          <w:b/>
          <w:lang w:val="vi"/>
        </w:rPr>
        <w:t>Mã</w:t>
      </w:r>
      <w:r>
        <w:rPr>
          <w:rFonts w:eastAsia="Times New Roman" w:cs="Times New Roman"/>
          <w:b/>
          <w:spacing w:val="-5"/>
          <w:lang w:val="vi"/>
        </w:rPr>
        <w:t xml:space="preserve"> </w:t>
      </w:r>
      <w:r>
        <w:rPr>
          <w:rFonts w:eastAsia="Times New Roman" w:cs="Times New Roman"/>
          <w:b/>
          <w:lang w:val="vi"/>
        </w:rPr>
        <w:t>ngành:</w:t>
      </w:r>
      <w:r>
        <w:rPr>
          <w:rFonts w:eastAsia="Times New Roman" w:cs="Times New Roman"/>
          <w:b/>
          <w:spacing w:val="-5"/>
          <w:lang w:val="vi"/>
        </w:rPr>
        <w:t xml:space="preserve"> </w:t>
      </w:r>
      <w:r>
        <w:rPr>
          <w:rFonts w:eastAsia="Times New Roman" w:cs="Times New Roman"/>
          <w:b/>
          <w:spacing w:val="-2"/>
          <w:lang w:val="vi"/>
        </w:rPr>
        <w:t>7480103</w:t>
      </w:r>
    </w:p>
    <w:p w14:paraId="42C70DB4" w14:textId="77777777" w:rsidR="00E074C7" w:rsidRDefault="00E074C7">
      <w:pPr>
        <w:widowControl w:val="0"/>
        <w:autoSpaceDE w:val="0"/>
        <w:autoSpaceDN w:val="0"/>
        <w:spacing w:after="0" w:line="240" w:lineRule="auto"/>
        <w:rPr>
          <w:rFonts w:eastAsia="Times New Roman" w:cs="Times New Roman"/>
          <w:b/>
          <w:szCs w:val="26"/>
          <w:lang w:val="vi"/>
        </w:rPr>
      </w:pPr>
    </w:p>
    <w:p w14:paraId="6965955E" w14:textId="77777777" w:rsidR="00E074C7" w:rsidRDefault="00E074C7">
      <w:pPr>
        <w:widowControl w:val="0"/>
        <w:autoSpaceDE w:val="0"/>
        <w:autoSpaceDN w:val="0"/>
        <w:spacing w:after="0" w:line="240" w:lineRule="auto"/>
        <w:rPr>
          <w:rFonts w:eastAsia="Times New Roman" w:cs="Times New Roman"/>
          <w:b/>
          <w:szCs w:val="26"/>
          <w:lang w:val="vi"/>
        </w:rPr>
      </w:pPr>
    </w:p>
    <w:p w14:paraId="79203553" w14:textId="77777777" w:rsidR="00E074C7" w:rsidRDefault="00E074C7">
      <w:pPr>
        <w:widowControl w:val="0"/>
        <w:autoSpaceDE w:val="0"/>
        <w:autoSpaceDN w:val="0"/>
        <w:spacing w:before="212" w:after="0" w:line="240" w:lineRule="auto"/>
        <w:rPr>
          <w:rFonts w:eastAsia="Times New Roman" w:cs="Times New Roman"/>
          <w:b/>
          <w:szCs w:val="26"/>
          <w:lang w:val="vi"/>
        </w:rPr>
      </w:pPr>
    </w:p>
    <w:p w14:paraId="63AAACDB" w14:textId="77777777" w:rsidR="00E074C7" w:rsidRDefault="00000000">
      <w:pPr>
        <w:widowControl w:val="0"/>
        <w:autoSpaceDE w:val="0"/>
        <w:autoSpaceDN w:val="0"/>
        <w:spacing w:after="0" w:line="240" w:lineRule="auto"/>
        <w:ind w:left="5760"/>
        <w:rPr>
          <w:rFonts w:eastAsia="Times New Roman" w:cs="Times New Roman"/>
          <w:i/>
          <w:spacing w:val="-4"/>
          <w:sz w:val="30"/>
          <w:lang w:val="vi"/>
        </w:rPr>
      </w:pPr>
      <w:r>
        <w:rPr>
          <w:rFonts w:eastAsia="Times New Roman" w:cs="Times New Roman"/>
          <w:i/>
          <w:sz w:val="30"/>
          <w:lang w:val="vi"/>
        </w:rPr>
        <w:t>Cần</w:t>
      </w:r>
      <w:r>
        <w:rPr>
          <w:rFonts w:eastAsia="Times New Roman" w:cs="Times New Roman"/>
          <w:i/>
          <w:spacing w:val="-1"/>
          <w:sz w:val="30"/>
          <w:lang w:val="vi"/>
        </w:rPr>
        <w:t xml:space="preserve"> </w:t>
      </w:r>
      <w:r>
        <w:rPr>
          <w:rFonts w:eastAsia="Times New Roman" w:cs="Times New Roman"/>
          <w:i/>
          <w:sz w:val="30"/>
          <w:lang w:val="vi"/>
        </w:rPr>
        <w:t>Thơ,</w:t>
      </w:r>
      <w:r>
        <w:rPr>
          <w:rFonts w:eastAsia="Times New Roman" w:cs="Times New Roman"/>
          <w:i/>
          <w:spacing w:val="-1"/>
          <w:sz w:val="30"/>
          <w:lang w:val="vi"/>
        </w:rPr>
        <w:t xml:space="preserve"> </w:t>
      </w:r>
      <w:r>
        <w:rPr>
          <w:rFonts w:eastAsia="Times New Roman" w:cs="Times New Roman"/>
          <w:i/>
          <w:sz w:val="30"/>
          <w:lang w:val="vi"/>
        </w:rPr>
        <w:t>ngày</w:t>
      </w:r>
      <w:r>
        <w:rPr>
          <w:rFonts w:eastAsia="Times New Roman" w:cs="Times New Roman"/>
          <w:i/>
          <w:spacing w:val="73"/>
          <w:sz w:val="30"/>
          <w:lang w:val="vi"/>
        </w:rPr>
        <w:t xml:space="preserve"> </w:t>
      </w:r>
      <w:r>
        <w:rPr>
          <w:rFonts w:eastAsia="Times New Roman" w:cs="Times New Roman"/>
          <w:i/>
          <w:sz w:val="30"/>
          <w:lang w:val="vi"/>
        </w:rPr>
        <w:t>tháng</w:t>
      </w:r>
      <w:r>
        <w:rPr>
          <w:rFonts w:eastAsia="Times New Roman" w:cs="Times New Roman"/>
          <w:i/>
          <w:spacing w:val="71"/>
          <w:sz w:val="30"/>
          <w:lang w:val="vi"/>
        </w:rPr>
        <w:t xml:space="preserve"> </w:t>
      </w:r>
      <w:r>
        <w:rPr>
          <w:rFonts w:eastAsia="Times New Roman" w:cs="Times New Roman"/>
          <w:i/>
          <w:sz w:val="30"/>
          <w:lang w:val="vi"/>
        </w:rPr>
        <w:t xml:space="preserve">năm </w:t>
      </w:r>
      <w:r>
        <w:rPr>
          <w:rFonts w:eastAsia="Times New Roman" w:cs="Times New Roman"/>
          <w:i/>
          <w:spacing w:val="-4"/>
          <w:sz w:val="30"/>
          <w:lang w:val="vi"/>
        </w:rPr>
        <w:t>2026</w:t>
      </w:r>
    </w:p>
    <w:p w14:paraId="25B64991" w14:textId="77777777" w:rsidR="00E074C7" w:rsidRDefault="00E074C7">
      <w:pPr>
        <w:widowControl w:val="0"/>
        <w:autoSpaceDE w:val="0"/>
        <w:autoSpaceDN w:val="0"/>
        <w:spacing w:after="0" w:line="240" w:lineRule="auto"/>
        <w:ind w:left="5760"/>
        <w:rPr>
          <w:rFonts w:eastAsia="Times New Roman" w:cs="Times New Roman"/>
          <w:i/>
          <w:sz w:val="30"/>
          <w:lang w:val="vi"/>
        </w:rPr>
      </w:pPr>
    </w:p>
    <w:p w14:paraId="5D310AC1" w14:textId="77777777" w:rsidR="00E074C7" w:rsidRDefault="00000000">
      <w:pPr>
        <w:ind w:left="4320" w:firstLine="720"/>
        <w:jc w:val="center"/>
        <w:rPr>
          <w:b/>
          <w:bCs/>
          <w:spacing w:val="-5"/>
          <w:lang w:val="vi"/>
        </w:rPr>
      </w:pPr>
      <w:r>
        <w:rPr>
          <w:b/>
          <w:bCs/>
          <w:lang w:val="vi"/>
        </w:rPr>
        <w:t xml:space="preserve">        GIẢNG</w:t>
      </w:r>
      <w:r>
        <w:rPr>
          <w:b/>
          <w:bCs/>
          <w:spacing w:val="-7"/>
          <w:lang w:val="vi"/>
        </w:rPr>
        <w:t xml:space="preserve"> </w:t>
      </w:r>
      <w:r>
        <w:rPr>
          <w:b/>
          <w:bCs/>
          <w:lang w:val="vi"/>
        </w:rPr>
        <w:t>VIÊN</w:t>
      </w:r>
      <w:r>
        <w:rPr>
          <w:b/>
          <w:bCs/>
          <w:spacing w:val="-5"/>
          <w:lang w:val="vi"/>
        </w:rPr>
        <w:t xml:space="preserve"> </w:t>
      </w:r>
      <w:r>
        <w:rPr>
          <w:b/>
          <w:bCs/>
          <w:lang w:val="vi"/>
        </w:rPr>
        <w:t>HƯỚNG</w:t>
      </w:r>
      <w:r>
        <w:rPr>
          <w:b/>
          <w:bCs/>
          <w:spacing w:val="-6"/>
          <w:lang w:val="vi"/>
        </w:rPr>
        <w:t xml:space="preserve"> </w:t>
      </w:r>
      <w:r>
        <w:rPr>
          <w:b/>
          <w:bCs/>
          <w:spacing w:val="-5"/>
          <w:lang w:val="vi"/>
        </w:rPr>
        <w:t>DẪN</w:t>
      </w:r>
    </w:p>
    <w:p w14:paraId="3D76681A" w14:textId="77777777" w:rsidR="00E074C7" w:rsidRDefault="00E074C7">
      <w:pPr>
        <w:ind w:left="4320" w:firstLine="720"/>
        <w:jc w:val="center"/>
        <w:rPr>
          <w:b/>
          <w:bCs/>
          <w:lang w:val="vi"/>
        </w:rPr>
      </w:pPr>
    </w:p>
    <w:p w14:paraId="60200234" w14:textId="77777777" w:rsidR="005F1F6E" w:rsidRDefault="005F1F6E">
      <w:pPr>
        <w:ind w:left="4320" w:firstLine="720"/>
        <w:jc w:val="center"/>
        <w:rPr>
          <w:b/>
          <w:bCs/>
          <w:lang w:val="vi"/>
        </w:rPr>
      </w:pPr>
    </w:p>
    <w:p w14:paraId="02848D0F" w14:textId="77777777" w:rsidR="00E074C7" w:rsidRDefault="00000000">
      <w:pPr>
        <w:widowControl w:val="0"/>
        <w:autoSpaceDE w:val="0"/>
        <w:autoSpaceDN w:val="0"/>
        <w:spacing w:before="120" w:after="0" w:line="240" w:lineRule="auto"/>
        <w:ind w:left="6525"/>
        <w:rPr>
          <w:rFonts w:eastAsia="Times New Roman" w:cs="Times New Roman"/>
          <w:b/>
          <w:sz w:val="30"/>
          <w:lang w:val="vi"/>
        </w:rPr>
      </w:pPr>
      <w:r>
        <w:rPr>
          <w:rFonts w:eastAsia="Times New Roman" w:cs="Times New Roman"/>
          <w:b/>
          <w:sz w:val="30"/>
          <w:lang w:val="vi"/>
        </w:rPr>
        <w:t>TRẦN</w:t>
      </w:r>
      <w:r>
        <w:rPr>
          <w:rFonts w:eastAsia="Times New Roman" w:cs="Times New Roman"/>
          <w:b/>
          <w:spacing w:val="-3"/>
          <w:sz w:val="30"/>
          <w:lang w:val="vi"/>
        </w:rPr>
        <w:t xml:space="preserve"> </w:t>
      </w:r>
      <w:r>
        <w:rPr>
          <w:rFonts w:eastAsia="Times New Roman" w:cs="Times New Roman"/>
          <w:b/>
          <w:sz w:val="30"/>
          <w:lang w:val="vi"/>
        </w:rPr>
        <w:t>VĂN</w:t>
      </w:r>
      <w:r>
        <w:rPr>
          <w:rFonts w:eastAsia="Times New Roman" w:cs="Times New Roman"/>
          <w:b/>
          <w:spacing w:val="-3"/>
          <w:sz w:val="30"/>
          <w:lang w:val="vi"/>
        </w:rPr>
        <w:t xml:space="preserve"> </w:t>
      </w:r>
      <w:r>
        <w:rPr>
          <w:rFonts w:eastAsia="Times New Roman" w:cs="Times New Roman"/>
          <w:b/>
          <w:spacing w:val="-4"/>
          <w:sz w:val="30"/>
          <w:lang w:val="vi"/>
        </w:rPr>
        <w:t>THIỆN</w:t>
      </w:r>
    </w:p>
    <w:p w14:paraId="3224233C" w14:textId="77777777" w:rsidR="00E074C7" w:rsidRDefault="00E074C7">
      <w:pPr>
        <w:widowControl w:val="0"/>
        <w:autoSpaceDE w:val="0"/>
        <w:autoSpaceDN w:val="0"/>
        <w:spacing w:before="145" w:after="0" w:line="240" w:lineRule="auto"/>
        <w:outlineLvl w:val="2"/>
        <w:rPr>
          <w:rFonts w:eastAsia="Times New Roman" w:cs="Times New Roman"/>
          <w:b/>
          <w:bCs/>
          <w:sz w:val="26"/>
          <w:szCs w:val="26"/>
          <w:lang w:val="vi"/>
        </w:rPr>
        <w:sectPr w:rsidR="00E074C7">
          <w:footerReference w:type="default" r:id="rId11"/>
          <w:pgSz w:w="11906" w:h="16838"/>
          <w:pgMar w:top="1060" w:right="720" w:bottom="280" w:left="1080" w:header="720" w:footer="720" w:gutter="0"/>
          <w:cols w:space="720"/>
        </w:sectPr>
      </w:pPr>
    </w:p>
    <w:p w14:paraId="2F6883C6" w14:textId="77777777" w:rsidR="00E074C7" w:rsidRDefault="00000000">
      <w:pPr>
        <w:pStyle w:val="Heading1"/>
        <w:rPr>
          <w:lang w:val="vi"/>
        </w:rPr>
      </w:pPr>
      <w:bookmarkStart w:id="1" w:name="LỜI_CẢM_TẠ"/>
      <w:bookmarkStart w:id="2" w:name="_bookmark0"/>
      <w:bookmarkStart w:id="3" w:name="_Toc224479599"/>
      <w:bookmarkStart w:id="4" w:name="_Toc224762196"/>
      <w:bookmarkEnd w:id="1"/>
      <w:bookmarkEnd w:id="2"/>
      <w:r>
        <w:rPr>
          <w:lang w:val="vi"/>
        </w:rPr>
        <w:lastRenderedPageBreak/>
        <w:t>LỜI</w:t>
      </w:r>
      <w:r>
        <w:rPr>
          <w:spacing w:val="-4"/>
          <w:lang w:val="vi"/>
        </w:rPr>
        <w:t xml:space="preserve"> </w:t>
      </w:r>
      <w:r>
        <w:rPr>
          <w:lang w:val="vi"/>
        </w:rPr>
        <w:t>CẢM</w:t>
      </w:r>
      <w:r>
        <w:rPr>
          <w:spacing w:val="-4"/>
          <w:lang w:val="vi"/>
        </w:rPr>
        <w:t xml:space="preserve"> </w:t>
      </w:r>
      <w:r>
        <w:rPr>
          <w:spacing w:val="-5"/>
          <w:lang w:val="vi"/>
        </w:rPr>
        <w:t>TẠ</w:t>
      </w:r>
      <w:bookmarkEnd w:id="3"/>
      <w:bookmarkEnd w:id="4"/>
    </w:p>
    <w:p w14:paraId="57941EA4" w14:textId="77777777" w:rsidR="00E074C7" w:rsidRDefault="00000000">
      <w:pPr>
        <w:pStyle w:val="NormalWeb"/>
        <w:ind w:firstLine="720"/>
        <w:jc w:val="both"/>
        <w:rPr>
          <w:sz w:val="26"/>
          <w:szCs w:val="26"/>
        </w:rPr>
      </w:pPr>
      <w:r>
        <w:rPr>
          <w:sz w:val="26"/>
          <w:szCs w:val="26"/>
        </w:rPr>
        <w:t xml:space="preserve">Trong quá trình học tập tại </w:t>
      </w:r>
      <w:r>
        <w:rPr>
          <w:rStyle w:val="Strong"/>
          <w:b w:val="0"/>
          <w:bCs w:val="0"/>
          <w:sz w:val="26"/>
          <w:szCs w:val="26"/>
        </w:rPr>
        <w:t>Khoa Công nghệ Thông tin – Trường Đại học Nam Cần Thơ</w:t>
      </w:r>
      <w:r>
        <w:rPr>
          <w:sz w:val="26"/>
          <w:szCs w:val="26"/>
        </w:rPr>
        <w:t xml:space="preserve">, em đã nhận được rất nhiều sự quan tâm, hướng dẫn và hỗ trợ từ quý Thầy Cô. Em xin gửi lời cảm ơn chân thành đến toàn thể quý Thầy Cô trong khoa đã tận tình giảng dạy, truyền đạt cho em những kiến thức quý báu về công nghệ thông tin, đặc biệt là các kiến thức liên quan đến </w:t>
      </w:r>
      <w:r>
        <w:rPr>
          <w:rStyle w:val="Strong"/>
          <w:b w:val="0"/>
          <w:bCs w:val="0"/>
          <w:sz w:val="26"/>
          <w:szCs w:val="26"/>
        </w:rPr>
        <w:t>lập trình, trí tuệ nhân tạo và phát triển hệ thống phần mềm</w:t>
      </w:r>
      <w:r>
        <w:rPr>
          <w:b/>
          <w:bCs/>
          <w:sz w:val="26"/>
          <w:szCs w:val="26"/>
        </w:rPr>
        <w:t>.</w:t>
      </w:r>
      <w:r>
        <w:rPr>
          <w:sz w:val="26"/>
          <w:szCs w:val="26"/>
        </w:rPr>
        <w:t xml:space="preserve"> Đây chính là nền tảng quan trọng giúp em có thể thực hiện và hoàn thành đề tài đồ án của mình.</w:t>
      </w:r>
    </w:p>
    <w:p w14:paraId="68686001" w14:textId="77777777" w:rsidR="00E074C7" w:rsidRDefault="00000000">
      <w:pPr>
        <w:pStyle w:val="NormalWeb"/>
        <w:ind w:firstLine="720"/>
        <w:jc w:val="both"/>
        <w:rPr>
          <w:sz w:val="26"/>
          <w:szCs w:val="26"/>
        </w:rPr>
      </w:pPr>
      <w:r>
        <w:rPr>
          <w:sz w:val="26"/>
          <w:szCs w:val="26"/>
        </w:rPr>
        <w:t xml:space="preserve">Em xin bày tỏ lòng biết ơn sâu sắc đến </w:t>
      </w:r>
      <w:r>
        <w:rPr>
          <w:rStyle w:val="Strong"/>
          <w:b w:val="0"/>
          <w:bCs w:val="0"/>
          <w:sz w:val="26"/>
          <w:szCs w:val="26"/>
        </w:rPr>
        <w:t>thầy</w:t>
      </w:r>
      <w:r>
        <w:rPr>
          <w:rStyle w:val="Strong"/>
          <w:b w:val="0"/>
          <w:bCs w:val="0"/>
          <w:sz w:val="26"/>
          <w:szCs w:val="26"/>
          <w:lang w:val="vi-VN"/>
        </w:rPr>
        <w:t xml:space="preserve"> </w:t>
      </w:r>
      <w:r>
        <w:rPr>
          <w:rStyle w:val="Strong"/>
          <w:b w:val="0"/>
          <w:bCs w:val="0"/>
          <w:sz w:val="26"/>
          <w:szCs w:val="26"/>
        </w:rPr>
        <w:t>Trần Văn Thiện</w:t>
      </w:r>
      <w:r>
        <w:rPr>
          <w:b/>
          <w:bCs/>
          <w:sz w:val="26"/>
          <w:szCs w:val="26"/>
        </w:rPr>
        <w:t>,</w:t>
      </w:r>
      <w:r>
        <w:rPr>
          <w:sz w:val="26"/>
          <w:szCs w:val="26"/>
        </w:rPr>
        <w:t xml:space="preserve"> giảng viên hướng dẫn đã trực tiếp chỉ dẫn và hỗ trợ em trong suốt quá trình thực hiện </w:t>
      </w:r>
      <w:r>
        <w:rPr>
          <w:rStyle w:val="Strong"/>
          <w:b w:val="0"/>
          <w:bCs w:val="0"/>
          <w:sz w:val="26"/>
          <w:szCs w:val="26"/>
        </w:rPr>
        <w:t>đồ án 2</w:t>
      </w:r>
      <w:r>
        <w:rPr>
          <w:sz w:val="26"/>
          <w:szCs w:val="26"/>
        </w:rPr>
        <w:t>. Thầy đã dành nhiều thời gian để góp ý, định hướng và giải đáp những khó khăn mà em gặp phải trong quá trình nghiên cứu và xây dựng hệ thống</w:t>
      </w:r>
      <w:r>
        <w:rPr>
          <w:sz w:val="26"/>
          <w:szCs w:val="26"/>
          <w:lang w:val="vi-VN"/>
        </w:rPr>
        <w:t xml:space="preserve"> </w:t>
      </w:r>
      <w:r>
        <w:rPr>
          <w:rStyle w:val="Strong"/>
          <w:b w:val="0"/>
          <w:bCs w:val="0"/>
          <w:sz w:val="26"/>
          <w:szCs w:val="26"/>
        </w:rPr>
        <w:t>Chatbot AI tư vấn nông nghiệp</w:t>
      </w:r>
      <w:r>
        <w:rPr>
          <w:sz w:val="26"/>
          <w:szCs w:val="26"/>
        </w:rPr>
        <w:t>. Nhờ sự hướng dẫn tận tình của thầy</w:t>
      </w:r>
      <w:r>
        <w:rPr>
          <w:sz w:val="26"/>
          <w:szCs w:val="26"/>
          <w:lang w:val="vi-VN"/>
        </w:rPr>
        <w:t xml:space="preserve"> </w:t>
      </w:r>
      <w:r>
        <w:rPr>
          <w:sz w:val="26"/>
          <w:szCs w:val="26"/>
        </w:rPr>
        <w:t>mà em có thể hoàn thiện đề tài của mình một cách tốt hơn.</w:t>
      </w:r>
    </w:p>
    <w:p w14:paraId="0737EBD2" w14:textId="77777777" w:rsidR="00E074C7" w:rsidRDefault="00000000">
      <w:pPr>
        <w:pStyle w:val="NormalWeb"/>
        <w:ind w:firstLine="720"/>
        <w:jc w:val="both"/>
        <w:rPr>
          <w:sz w:val="26"/>
          <w:szCs w:val="26"/>
        </w:rPr>
      </w:pPr>
      <w:r>
        <w:rPr>
          <w:sz w:val="26"/>
          <w:szCs w:val="26"/>
        </w:rPr>
        <w:t>Mặc dù đã rất cố gắng trong quá trình thực hiện, nhưng do kiến thức và kinh nghiệm thực tế của em còn hạn chế nên báo cáo chắc chắn vẫn còn những thiếu sót. Em rất mong nhận được sự thông cảm cũng như những ý kiến đóng góp quý báu từ quý Thầy Cô để em có thể rút kinh nghiệm và hoàn thiện hơn trong quá trình học tập cũng như nghiên cứu sau này.</w:t>
      </w:r>
    </w:p>
    <w:p w14:paraId="075E8885" w14:textId="77777777" w:rsidR="00E074C7" w:rsidRDefault="00000000">
      <w:pPr>
        <w:pStyle w:val="NormalWeb"/>
        <w:ind w:firstLine="720"/>
        <w:jc w:val="both"/>
        <w:rPr>
          <w:sz w:val="26"/>
          <w:szCs w:val="26"/>
        </w:rPr>
      </w:pPr>
      <w:r>
        <w:rPr>
          <w:sz w:val="26"/>
          <w:szCs w:val="26"/>
        </w:rPr>
        <w:t xml:space="preserve">Cuối cùng, em xin kính chúc quý Thầy Cô </w:t>
      </w:r>
      <w:r>
        <w:rPr>
          <w:rStyle w:val="Strong"/>
          <w:b w:val="0"/>
          <w:bCs w:val="0"/>
          <w:sz w:val="26"/>
          <w:szCs w:val="26"/>
        </w:rPr>
        <w:t>Khoa Công nghệ Thông tin – Trường Đại học Nam Cần Thơ</w:t>
      </w:r>
      <w:r>
        <w:rPr>
          <w:sz w:val="26"/>
          <w:szCs w:val="26"/>
        </w:rPr>
        <w:t xml:space="preserve"> luôn dồi dào sức khỏe, hạnh phúc và đạt được nhiều thành công trong công tác giảng dạy.</w:t>
      </w:r>
    </w:p>
    <w:p w14:paraId="50A816C1" w14:textId="77777777" w:rsidR="00E074C7" w:rsidRDefault="00000000">
      <w:pPr>
        <w:widowControl w:val="0"/>
        <w:autoSpaceDE w:val="0"/>
        <w:autoSpaceDN w:val="0"/>
        <w:spacing w:before="281" w:after="0" w:line="240" w:lineRule="auto"/>
        <w:ind w:left="880"/>
        <w:rPr>
          <w:rFonts w:eastAsia="Times New Roman" w:cs="Times New Roman"/>
          <w:i/>
          <w:sz w:val="26"/>
          <w:lang w:val="vi"/>
        </w:rPr>
      </w:pPr>
      <w:r>
        <w:rPr>
          <w:rFonts w:eastAsia="Times New Roman" w:cs="Times New Roman"/>
          <w:i/>
          <w:sz w:val="26"/>
          <w:lang w:val="vi"/>
        </w:rPr>
        <w:t>Em</w:t>
      </w:r>
      <w:r>
        <w:rPr>
          <w:rFonts w:eastAsia="Times New Roman" w:cs="Times New Roman"/>
          <w:i/>
          <w:spacing w:val="-5"/>
          <w:sz w:val="26"/>
          <w:lang w:val="vi"/>
        </w:rPr>
        <w:t xml:space="preserve"> </w:t>
      </w:r>
      <w:r>
        <w:rPr>
          <w:rFonts w:eastAsia="Times New Roman" w:cs="Times New Roman"/>
          <w:i/>
          <w:sz w:val="26"/>
          <w:lang w:val="vi"/>
        </w:rPr>
        <w:t>xin</w:t>
      </w:r>
      <w:r>
        <w:rPr>
          <w:rFonts w:eastAsia="Times New Roman" w:cs="Times New Roman"/>
          <w:i/>
          <w:spacing w:val="-5"/>
          <w:sz w:val="26"/>
          <w:lang w:val="vi"/>
        </w:rPr>
        <w:t xml:space="preserve"> </w:t>
      </w:r>
      <w:r>
        <w:rPr>
          <w:rFonts w:eastAsia="Times New Roman" w:cs="Times New Roman"/>
          <w:i/>
          <w:sz w:val="26"/>
          <w:lang w:val="vi"/>
        </w:rPr>
        <w:t>chân</w:t>
      </w:r>
      <w:r>
        <w:rPr>
          <w:rFonts w:eastAsia="Times New Roman" w:cs="Times New Roman"/>
          <w:i/>
          <w:spacing w:val="-5"/>
          <w:sz w:val="26"/>
          <w:lang w:val="vi"/>
        </w:rPr>
        <w:t xml:space="preserve"> </w:t>
      </w:r>
      <w:r>
        <w:rPr>
          <w:rFonts w:eastAsia="Times New Roman" w:cs="Times New Roman"/>
          <w:i/>
          <w:sz w:val="26"/>
          <w:lang w:val="vi"/>
        </w:rPr>
        <w:t>thành</w:t>
      </w:r>
      <w:r>
        <w:rPr>
          <w:rFonts w:eastAsia="Times New Roman" w:cs="Times New Roman"/>
          <w:i/>
          <w:spacing w:val="-2"/>
          <w:sz w:val="26"/>
          <w:lang w:val="vi"/>
        </w:rPr>
        <w:t xml:space="preserve"> </w:t>
      </w:r>
      <w:r>
        <w:rPr>
          <w:rFonts w:eastAsia="Times New Roman" w:cs="Times New Roman"/>
          <w:i/>
          <w:sz w:val="26"/>
          <w:lang w:val="vi"/>
        </w:rPr>
        <w:t>cảm</w:t>
      </w:r>
      <w:r>
        <w:rPr>
          <w:rFonts w:eastAsia="Times New Roman" w:cs="Times New Roman"/>
          <w:i/>
          <w:spacing w:val="-2"/>
          <w:sz w:val="26"/>
          <w:lang w:val="vi"/>
        </w:rPr>
        <w:t xml:space="preserve"> </w:t>
      </w:r>
      <w:r>
        <w:rPr>
          <w:rFonts w:eastAsia="Times New Roman" w:cs="Times New Roman"/>
          <w:i/>
          <w:spacing w:val="-5"/>
          <w:sz w:val="26"/>
          <w:lang w:val="vi"/>
        </w:rPr>
        <w:t>ơn!</w:t>
      </w:r>
    </w:p>
    <w:p w14:paraId="5B7DCC0B" w14:textId="77777777" w:rsidR="00E074C7" w:rsidRDefault="00E074C7">
      <w:pPr>
        <w:widowControl w:val="0"/>
        <w:autoSpaceDE w:val="0"/>
        <w:autoSpaceDN w:val="0"/>
        <w:spacing w:after="0" w:line="240" w:lineRule="auto"/>
        <w:rPr>
          <w:rFonts w:eastAsia="Times New Roman" w:cs="Times New Roman"/>
          <w:i/>
          <w:sz w:val="26"/>
          <w:szCs w:val="26"/>
          <w:lang w:val="vi"/>
        </w:rPr>
      </w:pPr>
    </w:p>
    <w:p w14:paraId="0409AB59" w14:textId="77777777" w:rsidR="00E074C7" w:rsidRDefault="00E074C7">
      <w:pPr>
        <w:widowControl w:val="0"/>
        <w:autoSpaceDE w:val="0"/>
        <w:autoSpaceDN w:val="0"/>
        <w:spacing w:before="216" w:after="0" w:line="240" w:lineRule="auto"/>
        <w:rPr>
          <w:rFonts w:eastAsia="Times New Roman" w:cs="Times New Roman"/>
          <w:i/>
          <w:sz w:val="26"/>
          <w:szCs w:val="26"/>
          <w:lang w:val="vi"/>
        </w:rPr>
      </w:pPr>
    </w:p>
    <w:p w14:paraId="0B8750CA" w14:textId="77777777" w:rsidR="005F1F6E" w:rsidRDefault="005F1F6E" w:rsidP="005F1F6E">
      <w:pPr>
        <w:widowControl w:val="0"/>
        <w:autoSpaceDE w:val="0"/>
        <w:autoSpaceDN w:val="0"/>
        <w:spacing w:before="279" w:after="0" w:line="240" w:lineRule="auto"/>
        <w:ind w:left="5136" w:firstLine="624"/>
        <w:rPr>
          <w:rFonts w:eastAsia="Times New Roman" w:cs="Times New Roman"/>
          <w:i/>
          <w:sz w:val="26"/>
          <w:lang w:val="vi"/>
        </w:rPr>
      </w:pPr>
      <w:r>
        <w:rPr>
          <w:rFonts w:eastAsia="Times New Roman" w:cs="Times New Roman"/>
          <w:i/>
          <w:sz w:val="26"/>
          <w:lang w:val="vi"/>
        </w:rPr>
        <w:t>Cần</w:t>
      </w:r>
      <w:r>
        <w:rPr>
          <w:rFonts w:eastAsia="Times New Roman" w:cs="Times New Roman"/>
          <w:i/>
          <w:spacing w:val="-8"/>
          <w:sz w:val="26"/>
          <w:lang w:val="vi"/>
        </w:rPr>
        <w:t xml:space="preserve"> </w:t>
      </w:r>
      <w:r>
        <w:rPr>
          <w:rFonts w:eastAsia="Times New Roman" w:cs="Times New Roman"/>
          <w:i/>
          <w:sz w:val="26"/>
          <w:lang w:val="vi"/>
        </w:rPr>
        <w:t>Thơ,</w:t>
      </w:r>
      <w:r>
        <w:rPr>
          <w:rFonts w:eastAsia="Times New Roman" w:cs="Times New Roman"/>
          <w:i/>
          <w:spacing w:val="-8"/>
          <w:sz w:val="26"/>
          <w:lang w:val="vi"/>
        </w:rPr>
        <w:t xml:space="preserve"> </w:t>
      </w:r>
      <w:r>
        <w:rPr>
          <w:rFonts w:eastAsia="Times New Roman" w:cs="Times New Roman"/>
          <w:i/>
          <w:sz w:val="26"/>
          <w:lang w:val="vi"/>
        </w:rPr>
        <w:t>ngày….tháng….</w:t>
      </w:r>
      <w:r>
        <w:rPr>
          <w:rFonts w:eastAsia="Times New Roman" w:cs="Times New Roman"/>
          <w:i/>
          <w:spacing w:val="-5"/>
          <w:sz w:val="26"/>
          <w:lang w:val="vi"/>
        </w:rPr>
        <w:t xml:space="preserve"> </w:t>
      </w:r>
      <w:r>
        <w:rPr>
          <w:rFonts w:eastAsia="Times New Roman" w:cs="Times New Roman"/>
          <w:i/>
          <w:sz w:val="26"/>
          <w:lang w:val="vi"/>
        </w:rPr>
        <w:t>năm</w:t>
      </w:r>
      <w:r>
        <w:rPr>
          <w:rFonts w:eastAsia="Times New Roman" w:cs="Times New Roman"/>
          <w:i/>
          <w:spacing w:val="-8"/>
          <w:sz w:val="26"/>
          <w:lang w:val="vi"/>
        </w:rPr>
        <w:t xml:space="preserve"> </w:t>
      </w:r>
      <w:r>
        <w:rPr>
          <w:rFonts w:eastAsia="Times New Roman" w:cs="Times New Roman"/>
          <w:i/>
          <w:spacing w:val="-4"/>
          <w:sz w:val="26"/>
          <w:lang w:val="vi"/>
        </w:rPr>
        <w:t>2026</w:t>
      </w:r>
    </w:p>
    <w:p w14:paraId="37068544" w14:textId="77777777" w:rsidR="00E074C7" w:rsidRDefault="00000000" w:rsidP="00FB391F">
      <w:pPr>
        <w:widowControl w:val="0"/>
        <w:autoSpaceDE w:val="0"/>
        <w:autoSpaceDN w:val="0"/>
        <w:spacing w:before="280" w:after="0" w:line="240" w:lineRule="auto"/>
        <w:ind w:left="6806" w:firstLine="394"/>
        <w:rPr>
          <w:rFonts w:eastAsia="Times New Roman" w:cs="Times New Roman"/>
          <w:sz w:val="26"/>
          <w:szCs w:val="26"/>
          <w:lang w:val="vi"/>
        </w:rPr>
      </w:pPr>
      <w:r>
        <w:rPr>
          <w:rFonts w:eastAsia="Times New Roman" w:cs="Times New Roman"/>
          <w:sz w:val="26"/>
          <w:szCs w:val="26"/>
          <w:lang w:val="vi"/>
        </w:rPr>
        <w:t>Sinh</w:t>
      </w:r>
      <w:r>
        <w:rPr>
          <w:rFonts w:eastAsia="Times New Roman" w:cs="Times New Roman"/>
          <w:spacing w:val="-4"/>
          <w:sz w:val="26"/>
          <w:szCs w:val="26"/>
          <w:lang w:val="vi"/>
        </w:rPr>
        <w:t xml:space="preserve"> </w:t>
      </w:r>
      <w:r>
        <w:rPr>
          <w:rFonts w:eastAsia="Times New Roman" w:cs="Times New Roman"/>
          <w:sz w:val="26"/>
          <w:szCs w:val="26"/>
          <w:lang w:val="vi"/>
        </w:rPr>
        <w:t>viên</w:t>
      </w:r>
      <w:r>
        <w:rPr>
          <w:rFonts w:eastAsia="Times New Roman" w:cs="Times New Roman"/>
          <w:spacing w:val="-5"/>
          <w:sz w:val="26"/>
          <w:szCs w:val="26"/>
          <w:lang w:val="vi"/>
        </w:rPr>
        <w:t xml:space="preserve"> </w:t>
      </w:r>
      <w:r>
        <w:rPr>
          <w:rFonts w:eastAsia="Times New Roman" w:cs="Times New Roman"/>
          <w:sz w:val="26"/>
          <w:szCs w:val="26"/>
          <w:lang w:val="vi"/>
        </w:rPr>
        <w:t>thực</w:t>
      </w:r>
      <w:r>
        <w:rPr>
          <w:rFonts w:eastAsia="Times New Roman" w:cs="Times New Roman"/>
          <w:spacing w:val="-3"/>
          <w:sz w:val="26"/>
          <w:szCs w:val="26"/>
          <w:lang w:val="vi"/>
        </w:rPr>
        <w:t xml:space="preserve"> </w:t>
      </w:r>
      <w:r>
        <w:rPr>
          <w:rFonts w:eastAsia="Times New Roman" w:cs="Times New Roman"/>
          <w:spacing w:val="-4"/>
          <w:sz w:val="26"/>
          <w:szCs w:val="26"/>
          <w:lang w:val="vi"/>
        </w:rPr>
        <w:t>hiện</w:t>
      </w:r>
    </w:p>
    <w:p w14:paraId="103350C2" w14:textId="77777777" w:rsidR="00E074C7" w:rsidRDefault="00E074C7">
      <w:pPr>
        <w:widowControl w:val="0"/>
        <w:autoSpaceDE w:val="0"/>
        <w:autoSpaceDN w:val="0"/>
        <w:spacing w:after="0" w:line="240" w:lineRule="auto"/>
        <w:rPr>
          <w:rFonts w:eastAsia="Times New Roman" w:cs="Times New Roman"/>
          <w:sz w:val="26"/>
          <w:szCs w:val="26"/>
          <w:lang w:val="vi"/>
        </w:rPr>
      </w:pPr>
    </w:p>
    <w:p w14:paraId="1BADDECC" w14:textId="77777777" w:rsidR="00E074C7" w:rsidRDefault="00E074C7">
      <w:pPr>
        <w:widowControl w:val="0"/>
        <w:autoSpaceDE w:val="0"/>
        <w:autoSpaceDN w:val="0"/>
        <w:spacing w:after="0" w:line="240" w:lineRule="auto"/>
        <w:rPr>
          <w:rFonts w:eastAsia="Times New Roman" w:cs="Times New Roman"/>
          <w:sz w:val="26"/>
          <w:szCs w:val="26"/>
          <w:lang w:val="vi"/>
        </w:rPr>
      </w:pPr>
    </w:p>
    <w:p w14:paraId="7848F40D" w14:textId="77777777" w:rsidR="00E074C7" w:rsidRDefault="00E074C7">
      <w:pPr>
        <w:rPr>
          <w:rFonts w:eastAsia="Times New Roman" w:cs="Times New Roman"/>
          <w:sz w:val="26"/>
          <w:szCs w:val="26"/>
          <w:lang w:val="vi"/>
        </w:rPr>
      </w:pPr>
    </w:p>
    <w:p w14:paraId="21C77C8D" w14:textId="77777777" w:rsidR="00E074C7" w:rsidRDefault="00E074C7">
      <w:pPr>
        <w:rPr>
          <w:lang w:val="vi"/>
        </w:rPr>
      </w:pPr>
    </w:p>
    <w:p w14:paraId="7D02015D" w14:textId="77777777" w:rsidR="00E074C7" w:rsidRDefault="00000000" w:rsidP="00FB391F">
      <w:pPr>
        <w:ind w:left="5760" w:firstLine="720"/>
        <w:jc w:val="center"/>
        <w:rPr>
          <w:b/>
          <w:bCs/>
          <w:lang w:val="vi"/>
        </w:rPr>
      </w:pPr>
      <w:r>
        <w:rPr>
          <w:b/>
          <w:bCs/>
          <w:lang w:val="vi"/>
        </w:rPr>
        <w:t>LÊ GIA KHÁNH</w:t>
      </w:r>
    </w:p>
    <w:p w14:paraId="50FB4C50" w14:textId="77777777" w:rsidR="00E074C7" w:rsidRDefault="00000000">
      <w:pPr>
        <w:rPr>
          <w:rFonts w:eastAsia="Times New Roman" w:cs="Times New Roman"/>
          <w:lang w:val="vi"/>
        </w:rPr>
      </w:pPr>
      <w:r>
        <w:rPr>
          <w:rFonts w:eastAsia="Times New Roman" w:cs="Times New Roman"/>
          <w:lang w:val="vi"/>
        </w:rPr>
        <w:br w:type="page"/>
      </w:r>
    </w:p>
    <w:p w14:paraId="53AB78E5" w14:textId="77777777" w:rsidR="00E074C7" w:rsidRDefault="00000000">
      <w:pPr>
        <w:pStyle w:val="Heading1"/>
        <w:rPr>
          <w:lang w:val="vi"/>
        </w:rPr>
      </w:pPr>
      <w:bookmarkStart w:id="5" w:name="_Toc224479600"/>
      <w:bookmarkStart w:id="6" w:name="_Toc224762197"/>
      <w:r>
        <w:rPr>
          <w:lang w:val="vi"/>
        </w:rPr>
        <w:lastRenderedPageBreak/>
        <w:t>LỜI</w:t>
      </w:r>
      <w:r>
        <w:rPr>
          <w:spacing w:val="-5"/>
          <w:lang w:val="vi"/>
        </w:rPr>
        <w:t xml:space="preserve"> </w:t>
      </w:r>
      <w:r>
        <w:rPr>
          <w:lang w:val="vi"/>
        </w:rPr>
        <w:t>CAM</w:t>
      </w:r>
      <w:r>
        <w:rPr>
          <w:spacing w:val="-5"/>
          <w:lang w:val="vi"/>
        </w:rPr>
        <w:t xml:space="preserve"> KẾT</w:t>
      </w:r>
      <w:bookmarkEnd w:id="5"/>
      <w:bookmarkEnd w:id="6"/>
    </w:p>
    <w:p w14:paraId="7449CF3E" w14:textId="77777777" w:rsidR="00E074C7" w:rsidRDefault="00000000" w:rsidP="00FB391F">
      <w:pPr>
        <w:pStyle w:val="NormalWeb"/>
        <w:ind w:firstLine="720"/>
        <w:jc w:val="both"/>
        <w:rPr>
          <w:sz w:val="26"/>
          <w:szCs w:val="26"/>
        </w:rPr>
      </w:pPr>
      <w:r>
        <w:rPr>
          <w:sz w:val="26"/>
          <w:szCs w:val="26"/>
        </w:rPr>
        <w:t xml:space="preserve">Em xin cam kết rằng đề tài </w:t>
      </w:r>
      <w:r>
        <w:rPr>
          <w:rStyle w:val="Strong"/>
          <w:b w:val="0"/>
          <w:bCs w:val="0"/>
          <w:sz w:val="26"/>
          <w:szCs w:val="26"/>
        </w:rPr>
        <w:t>“Chatbot AI tư vấn nông nghiệp”</w:t>
      </w:r>
      <w:r>
        <w:rPr>
          <w:sz w:val="26"/>
          <w:szCs w:val="26"/>
        </w:rPr>
        <w:t xml:space="preserve"> là công trình nghiên cứu do chính em thực hiện dưới sự hướng dẫn của giảng viên hướng dẫn. Toàn bộ nội dung, kết quả nghiên cứu và chương trình được trình bày trong báo cáo này là trung thực và được thực hiện trong quá trình học tập và nghiên cứu của em.</w:t>
      </w:r>
    </w:p>
    <w:p w14:paraId="4EA0667F" w14:textId="77777777" w:rsidR="00E074C7" w:rsidRDefault="00000000" w:rsidP="00FB391F">
      <w:pPr>
        <w:pStyle w:val="NormalWeb"/>
        <w:ind w:firstLine="720"/>
        <w:jc w:val="both"/>
        <w:rPr>
          <w:sz w:val="26"/>
          <w:szCs w:val="26"/>
        </w:rPr>
      </w:pPr>
      <w:r>
        <w:rPr>
          <w:sz w:val="26"/>
          <w:szCs w:val="26"/>
        </w:rPr>
        <w:t xml:space="preserve">Các tài liệu, dữ liệu, hình ảnh và nguồn tham khảo được sử dụng trong báo cáo đều đã được trích dẫn rõ ràng và ghi nguồn đầy đủ trong phần </w:t>
      </w:r>
      <w:r>
        <w:rPr>
          <w:rStyle w:val="Strong"/>
          <w:b w:val="0"/>
          <w:bCs w:val="0"/>
          <w:sz w:val="26"/>
          <w:szCs w:val="26"/>
        </w:rPr>
        <w:t>Tài liệu tham khảo</w:t>
      </w:r>
      <w:r>
        <w:rPr>
          <w:sz w:val="26"/>
          <w:szCs w:val="26"/>
        </w:rPr>
        <w:t>. Em xin chịu hoàn toàn trách nhiệm về tính trung thực của nội dung trong báo cáo này.</w:t>
      </w:r>
    </w:p>
    <w:p w14:paraId="7A890268" w14:textId="77777777" w:rsidR="00E074C7" w:rsidRDefault="00000000" w:rsidP="00FB391F">
      <w:pPr>
        <w:pStyle w:val="NormalWeb"/>
        <w:ind w:firstLine="720"/>
        <w:jc w:val="both"/>
        <w:rPr>
          <w:sz w:val="26"/>
          <w:szCs w:val="26"/>
        </w:rPr>
      </w:pPr>
      <w:r>
        <w:rPr>
          <w:sz w:val="26"/>
          <w:szCs w:val="26"/>
        </w:rPr>
        <w:t>Nếu phát hiện có bất kỳ sự sao chép hoặc vi phạm bản quyền nào không đúng với quy định, em xin hoàn toàn chịu trách nhiệm trước nhà trường và giảng viên hướng dẫn.</w:t>
      </w:r>
    </w:p>
    <w:p w14:paraId="752E3BAD" w14:textId="77777777" w:rsidR="00E074C7" w:rsidRDefault="00E074C7">
      <w:pPr>
        <w:widowControl w:val="0"/>
        <w:autoSpaceDE w:val="0"/>
        <w:autoSpaceDN w:val="0"/>
        <w:spacing w:after="0" w:line="240" w:lineRule="auto"/>
        <w:rPr>
          <w:rFonts w:eastAsia="Times New Roman" w:cs="Times New Roman"/>
          <w:sz w:val="26"/>
          <w:szCs w:val="26"/>
          <w:lang w:val="vi"/>
        </w:rPr>
      </w:pPr>
    </w:p>
    <w:p w14:paraId="09B44B45" w14:textId="77777777" w:rsidR="00E074C7" w:rsidRDefault="00E074C7">
      <w:pPr>
        <w:widowControl w:val="0"/>
        <w:autoSpaceDE w:val="0"/>
        <w:autoSpaceDN w:val="0"/>
        <w:spacing w:before="278" w:after="0" w:line="240" w:lineRule="auto"/>
        <w:rPr>
          <w:rFonts w:eastAsia="Times New Roman" w:cs="Times New Roman"/>
          <w:sz w:val="26"/>
          <w:szCs w:val="26"/>
          <w:lang w:val="vi"/>
        </w:rPr>
      </w:pPr>
    </w:p>
    <w:p w14:paraId="64B84D70" w14:textId="77777777" w:rsidR="00E074C7" w:rsidRDefault="00000000" w:rsidP="00FB391F">
      <w:pPr>
        <w:widowControl w:val="0"/>
        <w:autoSpaceDE w:val="0"/>
        <w:autoSpaceDN w:val="0"/>
        <w:spacing w:before="1" w:after="0" w:line="240" w:lineRule="auto"/>
        <w:ind w:left="6806" w:firstLine="394"/>
        <w:rPr>
          <w:rFonts w:eastAsia="Times New Roman" w:cs="Times New Roman"/>
          <w:sz w:val="26"/>
          <w:szCs w:val="26"/>
          <w:lang w:val="vi"/>
        </w:rPr>
      </w:pPr>
      <w:r>
        <w:rPr>
          <w:rFonts w:eastAsia="Times New Roman" w:cs="Times New Roman"/>
          <w:sz w:val="26"/>
          <w:szCs w:val="26"/>
          <w:lang w:val="vi"/>
        </w:rPr>
        <w:t>Sinh</w:t>
      </w:r>
      <w:r>
        <w:rPr>
          <w:rFonts w:eastAsia="Times New Roman" w:cs="Times New Roman"/>
          <w:spacing w:val="-4"/>
          <w:sz w:val="26"/>
          <w:szCs w:val="26"/>
          <w:lang w:val="vi"/>
        </w:rPr>
        <w:t xml:space="preserve"> </w:t>
      </w:r>
      <w:r>
        <w:rPr>
          <w:rFonts w:eastAsia="Times New Roman" w:cs="Times New Roman"/>
          <w:sz w:val="26"/>
          <w:szCs w:val="26"/>
          <w:lang w:val="vi"/>
        </w:rPr>
        <w:t>viên</w:t>
      </w:r>
      <w:r>
        <w:rPr>
          <w:rFonts w:eastAsia="Times New Roman" w:cs="Times New Roman"/>
          <w:spacing w:val="-5"/>
          <w:sz w:val="26"/>
          <w:szCs w:val="26"/>
          <w:lang w:val="vi"/>
        </w:rPr>
        <w:t xml:space="preserve"> </w:t>
      </w:r>
      <w:r>
        <w:rPr>
          <w:rFonts w:eastAsia="Times New Roman" w:cs="Times New Roman"/>
          <w:sz w:val="26"/>
          <w:szCs w:val="26"/>
          <w:lang w:val="vi"/>
        </w:rPr>
        <w:t>thực</w:t>
      </w:r>
      <w:r>
        <w:rPr>
          <w:rFonts w:eastAsia="Times New Roman" w:cs="Times New Roman"/>
          <w:spacing w:val="-3"/>
          <w:sz w:val="26"/>
          <w:szCs w:val="26"/>
          <w:lang w:val="vi"/>
        </w:rPr>
        <w:t xml:space="preserve"> </w:t>
      </w:r>
      <w:r>
        <w:rPr>
          <w:rFonts w:eastAsia="Times New Roman" w:cs="Times New Roman"/>
          <w:spacing w:val="-4"/>
          <w:sz w:val="26"/>
          <w:szCs w:val="26"/>
          <w:lang w:val="vi"/>
        </w:rPr>
        <w:t>hiện</w:t>
      </w:r>
    </w:p>
    <w:p w14:paraId="0D7FA472" w14:textId="77777777" w:rsidR="00E074C7" w:rsidRDefault="00E074C7">
      <w:pPr>
        <w:widowControl w:val="0"/>
        <w:autoSpaceDE w:val="0"/>
        <w:autoSpaceDN w:val="0"/>
        <w:spacing w:after="0" w:line="240" w:lineRule="auto"/>
        <w:rPr>
          <w:rFonts w:eastAsia="Times New Roman" w:cs="Times New Roman"/>
          <w:sz w:val="26"/>
          <w:szCs w:val="26"/>
          <w:lang w:val="vi"/>
        </w:rPr>
      </w:pPr>
    </w:p>
    <w:p w14:paraId="74D46C52" w14:textId="77777777" w:rsidR="00E074C7" w:rsidRDefault="00E074C7">
      <w:pPr>
        <w:widowControl w:val="0"/>
        <w:autoSpaceDE w:val="0"/>
        <w:autoSpaceDN w:val="0"/>
        <w:spacing w:after="0" w:line="240" w:lineRule="auto"/>
        <w:rPr>
          <w:rFonts w:eastAsia="Times New Roman" w:cs="Times New Roman"/>
          <w:sz w:val="26"/>
          <w:szCs w:val="26"/>
          <w:lang w:val="vi"/>
        </w:rPr>
      </w:pPr>
    </w:p>
    <w:p w14:paraId="144C8DDD" w14:textId="77777777" w:rsidR="00E074C7" w:rsidRDefault="00E074C7">
      <w:pPr>
        <w:widowControl w:val="0"/>
        <w:autoSpaceDE w:val="0"/>
        <w:autoSpaceDN w:val="0"/>
        <w:spacing w:after="0" w:line="240" w:lineRule="auto"/>
        <w:rPr>
          <w:rFonts w:eastAsia="Times New Roman" w:cs="Times New Roman"/>
          <w:sz w:val="26"/>
          <w:szCs w:val="26"/>
          <w:lang w:val="vi"/>
        </w:rPr>
      </w:pPr>
    </w:p>
    <w:p w14:paraId="57EB055D" w14:textId="77777777" w:rsidR="00E074C7" w:rsidRDefault="00E074C7">
      <w:pPr>
        <w:widowControl w:val="0"/>
        <w:autoSpaceDE w:val="0"/>
        <w:autoSpaceDN w:val="0"/>
        <w:spacing w:after="0" w:line="240" w:lineRule="auto"/>
        <w:rPr>
          <w:rFonts w:eastAsia="Times New Roman" w:cs="Times New Roman"/>
          <w:sz w:val="26"/>
          <w:szCs w:val="26"/>
          <w:lang w:val="vi"/>
        </w:rPr>
      </w:pPr>
    </w:p>
    <w:p w14:paraId="6E39B5D2" w14:textId="77777777" w:rsidR="00E074C7" w:rsidRDefault="00E074C7">
      <w:pPr>
        <w:widowControl w:val="0"/>
        <w:autoSpaceDE w:val="0"/>
        <w:autoSpaceDN w:val="0"/>
        <w:spacing w:before="186" w:after="0" w:line="240" w:lineRule="auto"/>
        <w:rPr>
          <w:rFonts w:eastAsia="Times New Roman" w:cs="Times New Roman"/>
          <w:sz w:val="26"/>
          <w:szCs w:val="26"/>
          <w:lang w:val="vi"/>
        </w:rPr>
      </w:pPr>
    </w:p>
    <w:p w14:paraId="37012EDA" w14:textId="77777777" w:rsidR="00E074C7" w:rsidRDefault="00000000" w:rsidP="00FB391F">
      <w:pPr>
        <w:ind w:left="5760" w:firstLine="720"/>
        <w:jc w:val="center"/>
        <w:rPr>
          <w:b/>
          <w:bCs/>
          <w:lang w:val="vi"/>
        </w:rPr>
      </w:pPr>
      <w:r>
        <w:rPr>
          <w:b/>
          <w:bCs/>
          <w:lang w:val="vi"/>
        </w:rPr>
        <w:t>LÊ GIA KHÁNH</w:t>
      </w:r>
      <w:r>
        <w:rPr>
          <w:b/>
          <w:bCs/>
          <w:lang w:val="vi"/>
        </w:rPr>
        <w:br w:type="page"/>
      </w:r>
    </w:p>
    <w:p w14:paraId="436F3AE2" w14:textId="77777777" w:rsidR="00E074C7" w:rsidRDefault="00000000">
      <w:pPr>
        <w:pStyle w:val="Heading1"/>
        <w:rPr>
          <w:lang w:val="vi"/>
        </w:rPr>
      </w:pPr>
      <w:bookmarkStart w:id="7" w:name="_Toc224479601"/>
      <w:bookmarkStart w:id="8" w:name="_Toc224762198"/>
      <w:r>
        <w:rPr>
          <w:lang w:val="vi"/>
        </w:rPr>
        <w:lastRenderedPageBreak/>
        <w:t>NHẬN</w:t>
      </w:r>
      <w:r>
        <w:rPr>
          <w:spacing w:val="-6"/>
          <w:lang w:val="vi"/>
        </w:rPr>
        <w:t xml:space="preserve"> </w:t>
      </w:r>
      <w:r>
        <w:rPr>
          <w:lang w:val="vi"/>
        </w:rPr>
        <w:t>XÉT</w:t>
      </w:r>
      <w:r>
        <w:rPr>
          <w:spacing w:val="-4"/>
          <w:lang w:val="vi"/>
        </w:rPr>
        <w:t xml:space="preserve"> </w:t>
      </w:r>
      <w:r>
        <w:rPr>
          <w:lang w:val="vi"/>
        </w:rPr>
        <w:t>VÀ</w:t>
      </w:r>
      <w:r>
        <w:rPr>
          <w:spacing w:val="-4"/>
          <w:lang w:val="vi"/>
        </w:rPr>
        <w:t xml:space="preserve"> </w:t>
      </w:r>
      <w:r>
        <w:rPr>
          <w:lang w:val="vi"/>
        </w:rPr>
        <w:t>ĐÁNH</w:t>
      </w:r>
      <w:r>
        <w:rPr>
          <w:spacing w:val="-4"/>
          <w:lang w:val="vi"/>
        </w:rPr>
        <w:t xml:space="preserve"> </w:t>
      </w:r>
      <w:r>
        <w:rPr>
          <w:lang w:val="vi"/>
        </w:rPr>
        <w:t>GIÁ</w:t>
      </w:r>
      <w:r>
        <w:rPr>
          <w:spacing w:val="-6"/>
          <w:lang w:val="vi"/>
        </w:rPr>
        <w:t xml:space="preserve"> </w:t>
      </w:r>
      <w:r>
        <w:rPr>
          <w:lang w:val="vi"/>
        </w:rPr>
        <w:t>CỦA</w:t>
      </w:r>
      <w:r>
        <w:rPr>
          <w:spacing w:val="-5"/>
          <w:lang w:val="vi"/>
        </w:rPr>
        <w:t xml:space="preserve"> </w:t>
      </w:r>
      <w:r>
        <w:rPr>
          <w:lang w:val="vi"/>
        </w:rPr>
        <w:t>GIÁO</w:t>
      </w:r>
      <w:r>
        <w:rPr>
          <w:spacing w:val="-5"/>
          <w:lang w:val="vi"/>
        </w:rPr>
        <w:t xml:space="preserve"> </w:t>
      </w:r>
      <w:r>
        <w:rPr>
          <w:lang w:val="vi"/>
        </w:rPr>
        <w:t>VIÊN</w:t>
      </w:r>
      <w:r>
        <w:rPr>
          <w:spacing w:val="-5"/>
          <w:lang w:val="vi"/>
        </w:rPr>
        <w:t xml:space="preserve"> </w:t>
      </w:r>
      <w:r>
        <w:rPr>
          <w:lang w:val="vi"/>
        </w:rPr>
        <w:t>HƯỚNG</w:t>
      </w:r>
      <w:r>
        <w:rPr>
          <w:spacing w:val="-2"/>
          <w:lang w:val="vi"/>
        </w:rPr>
        <w:t xml:space="preserve"> </w:t>
      </w:r>
      <w:r>
        <w:rPr>
          <w:spacing w:val="-5"/>
          <w:lang w:val="vi"/>
        </w:rPr>
        <w:t>DẪN</w:t>
      </w:r>
      <w:bookmarkEnd w:id="7"/>
      <w:bookmarkEnd w:id="8"/>
    </w:p>
    <w:p w14:paraId="1D32DA34" w14:textId="77777777" w:rsidR="00E074C7" w:rsidRDefault="00000000">
      <w:pPr>
        <w:widowControl w:val="0"/>
        <w:autoSpaceDE w:val="0"/>
        <w:autoSpaceDN w:val="0"/>
        <w:spacing w:before="280" w:after="0" w:line="298" w:lineRule="exact"/>
        <w:ind w:left="360"/>
        <w:rPr>
          <w:rFonts w:eastAsia="Times New Roman" w:cs="Times New Roman"/>
          <w:sz w:val="26"/>
          <w:lang w:val="vi"/>
        </w:rPr>
      </w:pPr>
      <w:r>
        <w:rPr>
          <w:rFonts w:eastAsia="Times New Roman" w:cs="Times New Roman"/>
          <w:spacing w:val="-2"/>
          <w:sz w:val="26"/>
          <w:lang w:val="vi"/>
        </w:rPr>
        <w:t>…………………………………………………………………………………</w:t>
      </w:r>
    </w:p>
    <w:p w14:paraId="42E9B829"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1B4ACA5F"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1F42714F"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5301B286"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032A9BD2"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14A8724D"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1D35B17E"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2FE6FE20"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4BAFD2D0"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33375074"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6C163247"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2A93BA37"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005BA388"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569D39D3"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68C02DF1"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2FAF5A0F"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751EAD50"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34EBDB49"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574857DC"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0D5F72AF"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21BF5C4C"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45449657" w14:textId="77777777" w:rsidR="00E074C7" w:rsidRDefault="00000000">
      <w:pPr>
        <w:widowControl w:val="0"/>
        <w:autoSpaceDE w:val="0"/>
        <w:autoSpaceDN w:val="0"/>
        <w:spacing w:before="2" w:after="0" w:line="298" w:lineRule="exact"/>
        <w:ind w:left="360"/>
        <w:rPr>
          <w:rFonts w:eastAsia="Times New Roman" w:cs="Times New Roman"/>
          <w:sz w:val="26"/>
          <w:lang w:val="vi"/>
        </w:rPr>
      </w:pPr>
      <w:r>
        <w:rPr>
          <w:rFonts w:eastAsia="Times New Roman" w:cs="Times New Roman"/>
          <w:spacing w:val="-2"/>
          <w:sz w:val="26"/>
          <w:lang w:val="vi"/>
        </w:rPr>
        <w:t>………………………………………………………………………………………………</w:t>
      </w:r>
    </w:p>
    <w:p w14:paraId="7348736D"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3D81050C"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19AB7F4B"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633F233B"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0837771D"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52E13D7F"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26010030"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0F70FD1E"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7CAB2CE7"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4DE6A549" w14:textId="77777777" w:rsidR="00E074C7" w:rsidRDefault="00000000" w:rsidP="00FB391F">
      <w:pPr>
        <w:widowControl w:val="0"/>
        <w:autoSpaceDE w:val="0"/>
        <w:autoSpaceDN w:val="0"/>
        <w:spacing w:before="279" w:after="0" w:line="240" w:lineRule="auto"/>
        <w:ind w:left="5136" w:firstLine="624"/>
        <w:rPr>
          <w:rFonts w:eastAsia="Times New Roman" w:cs="Times New Roman"/>
          <w:i/>
          <w:sz w:val="26"/>
          <w:lang w:val="vi"/>
        </w:rPr>
      </w:pPr>
      <w:r>
        <w:rPr>
          <w:rFonts w:eastAsia="Times New Roman" w:cs="Times New Roman"/>
          <w:i/>
          <w:sz w:val="26"/>
          <w:lang w:val="vi"/>
        </w:rPr>
        <w:t>Cần</w:t>
      </w:r>
      <w:r>
        <w:rPr>
          <w:rFonts w:eastAsia="Times New Roman" w:cs="Times New Roman"/>
          <w:i/>
          <w:spacing w:val="-8"/>
          <w:sz w:val="26"/>
          <w:lang w:val="vi"/>
        </w:rPr>
        <w:t xml:space="preserve"> </w:t>
      </w:r>
      <w:r>
        <w:rPr>
          <w:rFonts w:eastAsia="Times New Roman" w:cs="Times New Roman"/>
          <w:i/>
          <w:sz w:val="26"/>
          <w:lang w:val="vi"/>
        </w:rPr>
        <w:t>Thơ,</w:t>
      </w:r>
      <w:r>
        <w:rPr>
          <w:rFonts w:eastAsia="Times New Roman" w:cs="Times New Roman"/>
          <w:i/>
          <w:spacing w:val="-8"/>
          <w:sz w:val="26"/>
          <w:lang w:val="vi"/>
        </w:rPr>
        <w:t xml:space="preserve"> </w:t>
      </w:r>
      <w:r>
        <w:rPr>
          <w:rFonts w:eastAsia="Times New Roman" w:cs="Times New Roman"/>
          <w:i/>
          <w:sz w:val="26"/>
          <w:lang w:val="vi"/>
        </w:rPr>
        <w:t>ngày….tháng….</w:t>
      </w:r>
      <w:r>
        <w:rPr>
          <w:rFonts w:eastAsia="Times New Roman" w:cs="Times New Roman"/>
          <w:i/>
          <w:spacing w:val="-5"/>
          <w:sz w:val="26"/>
          <w:lang w:val="vi"/>
        </w:rPr>
        <w:t xml:space="preserve"> </w:t>
      </w:r>
      <w:r>
        <w:rPr>
          <w:rFonts w:eastAsia="Times New Roman" w:cs="Times New Roman"/>
          <w:i/>
          <w:sz w:val="26"/>
          <w:lang w:val="vi"/>
        </w:rPr>
        <w:t>năm</w:t>
      </w:r>
      <w:r>
        <w:rPr>
          <w:rFonts w:eastAsia="Times New Roman" w:cs="Times New Roman"/>
          <w:i/>
          <w:spacing w:val="-8"/>
          <w:sz w:val="26"/>
          <w:lang w:val="vi"/>
        </w:rPr>
        <w:t xml:space="preserve"> </w:t>
      </w:r>
      <w:r>
        <w:rPr>
          <w:rFonts w:eastAsia="Times New Roman" w:cs="Times New Roman"/>
          <w:i/>
          <w:spacing w:val="-4"/>
          <w:sz w:val="26"/>
          <w:lang w:val="vi"/>
        </w:rPr>
        <w:t>2026</w:t>
      </w:r>
    </w:p>
    <w:p w14:paraId="245FB5AB" w14:textId="77777777" w:rsidR="00E074C7" w:rsidRDefault="00E074C7">
      <w:pPr>
        <w:widowControl w:val="0"/>
        <w:autoSpaceDE w:val="0"/>
        <w:autoSpaceDN w:val="0"/>
        <w:spacing w:after="0" w:line="240" w:lineRule="auto"/>
        <w:rPr>
          <w:rFonts w:eastAsia="Times New Roman" w:cs="Times New Roman"/>
          <w:i/>
          <w:sz w:val="26"/>
          <w:szCs w:val="26"/>
          <w:lang w:val="vi"/>
        </w:rPr>
      </w:pPr>
    </w:p>
    <w:p w14:paraId="06C913ED" w14:textId="77777777" w:rsidR="00E074C7" w:rsidRDefault="00E074C7">
      <w:pPr>
        <w:widowControl w:val="0"/>
        <w:autoSpaceDE w:val="0"/>
        <w:autoSpaceDN w:val="0"/>
        <w:spacing w:before="262" w:after="0" w:line="240" w:lineRule="auto"/>
        <w:rPr>
          <w:rFonts w:eastAsia="Times New Roman" w:cs="Times New Roman"/>
          <w:i/>
          <w:sz w:val="26"/>
          <w:szCs w:val="26"/>
          <w:lang w:val="vi"/>
        </w:rPr>
      </w:pPr>
    </w:p>
    <w:p w14:paraId="023ADCFC" w14:textId="77777777" w:rsidR="00FB391F" w:rsidRDefault="00000000">
      <w:pPr>
        <w:ind w:left="5040"/>
        <w:rPr>
          <w:b/>
          <w:bCs/>
          <w:lang w:val="vi"/>
        </w:rPr>
      </w:pPr>
      <w:r>
        <w:rPr>
          <w:b/>
          <w:bCs/>
          <w:lang w:val="vi"/>
        </w:rPr>
        <w:t xml:space="preserve"> </w:t>
      </w:r>
      <w:r>
        <w:rPr>
          <w:b/>
          <w:bCs/>
          <w:lang w:val="vi"/>
        </w:rPr>
        <w:tab/>
      </w:r>
    </w:p>
    <w:p w14:paraId="6B0E246A" w14:textId="4E9A4FFE" w:rsidR="00E074C7" w:rsidRDefault="00000000" w:rsidP="00FB391F">
      <w:pPr>
        <w:ind w:left="5760" w:firstLine="720"/>
        <w:rPr>
          <w:b/>
          <w:bCs/>
          <w:lang w:val="vi"/>
        </w:rPr>
      </w:pPr>
      <w:r>
        <w:rPr>
          <w:b/>
          <w:bCs/>
          <w:lang w:val="vi"/>
        </w:rPr>
        <w:t>TRẦN</w:t>
      </w:r>
      <w:r>
        <w:rPr>
          <w:b/>
          <w:bCs/>
          <w:spacing w:val="-5"/>
          <w:lang w:val="vi"/>
        </w:rPr>
        <w:t xml:space="preserve"> </w:t>
      </w:r>
      <w:r>
        <w:rPr>
          <w:b/>
          <w:bCs/>
          <w:lang w:val="vi"/>
        </w:rPr>
        <w:t>VĂN</w:t>
      </w:r>
      <w:r>
        <w:rPr>
          <w:b/>
          <w:bCs/>
          <w:spacing w:val="-4"/>
          <w:lang w:val="vi"/>
        </w:rPr>
        <w:t xml:space="preserve"> THIỆN</w:t>
      </w:r>
    </w:p>
    <w:p w14:paraId="1FBD00A7" w14:textId="77777777" w:rsidR="00E074C7" w:rsidRDefault="00E074C7">
      <w:pPr>
        <w:widowControl w:val="0"/>
        <w:autoSpaceDE w:val="0"/>
        <w:autoSpaceDN w:val="0"/>
        <w:spacing w:after="0" w:line="240" w:lineRule="auto"/>
        <w:rPr>
          <w:rFonts w:eastAsia="Times New Roman" w:cs="Times New Roman"/>
          <w:b/>
          <w:sz w:val="26"/>
          <w:szCs w:val="26"/>
          <w:lang w:val="vi"/>
        </w:rPr>
      </w:pPr>
    </w:p>
    <w:p w14:paraId="30CEBC78" w14:textId="77777777" w:rsidR="00E074C7" w:rsidRDefault="00E074C7">
      <w:pPr>
        <w:widowControl w:val="0"/>
        <w:autoSpaceDE w:val="0"/>
        <w:autoSpaceDN w:val="0"/>
        <w:spacing w:after="0" w:line="240" w:lineRule="auto"/>
        <w:rPr>
          <w:rFonts w:eastAsia="Times New Roman" w:cs="Times New Roman"/>
          <w:b/>
          <w:sz w:val="26"/>
          <w:szCs w:val="26"/>
          <w:lang w:val="vi"/>
        </w:rPr>
      </w:pPr>
    </w:p>
    <w:p w14:paraId="0621221C" w14:textId="77777777" w:rsidR="00E074C7" w:rsidRDefault="00000000">
      <w:pPr>
        <w:pStyle w:val="Heading1"/>
        <w:rPr>
          <w:lang w:val="vi"/>
        </w:rPr>
      </w:pPr>
      <w:bookmarkStart w:id="9" w:name="_bookmark1"/>
      <w:bookmarkStart w:id="10" w:name="LỜI_CAM_KẾT"/>
      <w:bookmarkStart w:id="11" w:name="_Toc224479602"/>
      <w:bookmarkStart w:id="12" w:name="_Toc224762199"/>
      <w:bookmarkEnd w:id="9"/>
      <w:bookmarkEnd w:id="10"/>
      <w:r>
        <w:rPr>
          <w:lang w:val="vi"/>
        </w:rPr>
        <w:lastRenderedPageBreak/>
        <w:t>NHẬN</w:t>
      </w:r>
      <w:r>
        <w:rPr>
          <w:spacing w:val="-6"/>
          <w:lang w:val="vi"/>
        </w:rPr>
        <w:t xml:space="preserve"> </w:t>
      </w:r>
      <w:r>
        <w:rPr>
          <w:lang w:val="vi"/>
        </w:rPr>
        <w:t>XÉT</w:t>
      </w:r>
      <w:r>
        <w:rPr>
          <w:spacing w:val="-4"/>
          <w:lang w:val="vi"/>
        </w:rPr>
        <w:t xml:space="preserve"> </w:t>
      </w:r>
      <w:r>
        <w:rPr>
          <w:lang w:val="vi"/>
        </w:rPr>
        <w:t>VÀ</w:t>
      </w:r>
      <w:r>
        <w:rPr>
          <w:spacing w:val="-5"/>
          <w:lang w:val="vi"/>
        </w:rPr>
        <w:t xml:space="preserve"> </w:t>
      </w:r>
      <w:r>
        <w:rPr>
          <w:lang w:val="vi"/>
        </w:rPr>
        <w:t>ĐÁNH</w:t>
      </w:r>
      <w:r>
        <w:rPr>
          <w:spacing w:val="-2"/>
          <w:lang w:val="vi"/>
        </w:rPr>
        <w:t xml:space="preserve"> </w:t>
      </w:r>
      <w:r>
        <w:rPr>
          <w:lang w:val="vi"/>
        </w:rPr>
        <w:t>GIÁ</w:t>
      </w:r>
      <w:r>
        <w:rPr>
          <w:spacing w:val="-6"/>
          <w:lang w:val="vi"/>
        </w:rPr>
        <w:t xml:space="preserve"> </w:t>
      </w:r>
      <w:r>
        <w:rPr>
          <w:lang w:val="vi"/>
        </w:rPr>
        <w:t>CỦA</w:t>
      </w:r>
      <w:r>
        <w:rPr>
          <w:spacing w:val="-5"/>
          <w:lang w:val="vi"/>
        </w:rPr>
        <w:t xml:space="preserve"> </w:t>
      </w:r>
      <w:r>
        <w:rPr>
          <w:lang w:val="vi"/>
        </w:rPr>
        <w:t>GIÁO</w:t>
      </w:r>
      <w:r>
        <w:rPr>
          <w:spacing w:val="-4"/>
          <w:lang w:val="vi"/>
        </w:rPr>
        <w:t xml:space="preserve"> </w:t>
      </w:r>
      <w:r>
        <w:rPr>
          <w:lang w:val="vi"/>
        </w:rPr>
        <w:t>VIÊN</w:t>
      </w:r>
      <w:r>
        <w:rPr>
          <w:spacing w:val="-3"/>
          <w:lang w:val="vi"/>
        </w:rPr>
        <w:t xml:space="preserve"> </w:t>
      </w:r>
      <w:r>
        <w:rPr>
          <w:lang w:val="vi"/>
        </w:rPr>
        <w:t>PHẢN</w:t>
      </w:r>
      <w:r>
        <w:rPr>
          <w:spacing w:val="-5"/>
          <w:lang w:val="vi"/>
        </w:rPr>
        <w:t xml:space="preserve"> </w:t>
      </w:r>
      <w:r>
        <w:rPr>
          <w:spacing w:val="-4"/>
          <w:lang w:val="vi"/>
        </w:rPr>
        <w:t>BIỆN</w:t>
      </w:r>
      <w:bookmarkEnd w:id="11"/>
      <w:bookmarkEnd w:id="12"/>
    </w:p>
    <w:p w14:paraId="40264FD5" w14:textId="77777777" w:rsidR="00E074C7" w:rsidRDefault="00000000">
      <w:pPr>
        <w:widowControl w:val="0"/>
        <w:autoSpaceDE w:val="0"/>
        <w:autoSpaceDN w:val="0"/>
        <w:spacing w:before="280" w:after="0" w:line="298" w:lineRule="exact"/>
        <w:ind w:left="360"/>
        <w:rPr>
          <w:rFonts w:eastAsia="Times New Roman" w:cs="Times New Roman"/>
          <w:sz w:val="26"/>
          <w:lang w:val="vi"/>
        </w:rPr>
      </w:pPr>
      <w:r>
        <w:rPr>
          <w:rFonts w:eastAsia="Times New Roman" w:cs="Times New Roman"/>
          <w:spacing w:val="-2"/>
          <w:sz w:val="26"/>
          <w:lang w:val="vi"/>
        </w:rPr>
        <w:t>…………………………………………………………………………………</w:t>
      </w:r>
    </w:p>
    <w:p w14:paraId="18D1790B"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371D6C98"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7EDBD5A3"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529FC6EC"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569F3D8D"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360920B1"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1737F14F"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5831105B"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6D4D56C9"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4B075428"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7334552D"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39B48699"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5D9C811C"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5811EDBB"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42DA019D"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407CC657"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0DD1DD70"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4728BF65"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014357E4"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0F8F8346"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0FABC5D0"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12339F5D" w14:textId="77777777" w:rsidR="005F1F6E" w:rsidRDefault="00000000" w:rsidP="005F1F6E">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617570AD" w14:textId="77777777" w:rsidR="005F1F6E" w:rsidRDefault="005F1F6E" w:rsidP="005F1F6E">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71707808" w14:textId="77777777" w:rsidR="005F1F6E" w:rsidRDefault="005F1F6E" w:rsidP="005F1F6E">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02B9CD49" w14:textId="77777777" w:rsidR="005F1F6E" w:rsidRDefault="005F1F6E" w:rsidP="005F1F6E">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2D051F18" w14:textId="77777777" w:rsidR="005F1F6E" w:rsidRDefault="005F1F6E" w:rsidP="005F1F6E">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4BD07013" w14:textId="70A5C0E9" w:rsidR="00E074C7" w:rsidRDefault="005F1F6E" w:rsidP="005F1F6E">
      <w:pPr>
        <w:widowControl w:val="0"/>
        <w:autoSpaceDE w:val="0"/>
        <w:autoSpaceDN w:val="0"/>
        <w:spacing w:before="2" w:after="0" w:line="298" w:lineRule="exact"/>
        <w:ind w:left="360"/>
        <w:rPr>
          <w:rFonts w:eastAsia="Times New Roman" w:cs="Times New Roman"/>
          <w:sz w:val="26"/>
          <w:lang w:val="vi"/>
        </w:rPr>
      </w:pPr>
      <w:r>
        <w:rPr>
          <w:rFonts w:eastAsia="Times New Roman" w:cs="Times New Roman"/>
          <w:spacing w:val="-2"/>
          <w:sz w:val="26"/>
          <w:lang w:val="vi"/>
        </w:rPr>
        <w:t>………………………………………………………………………………………………</w:t>
      </w:r>
    </w:p>
    <w:p w14:paraId="1668713E"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3FCD1BB5" w14:textId="77777777" w:rsidR="00E074C7" w:rsidRDefault="00000000">
      <w:pPr>
        <w:widowControl w:val="0"/>
        <w:autoSpaceDE w:val="0"/>
        <w:autoSpaceDN w:val="0"/>
        <w:spacing w:before="1" w:after="0" w:line="298" w:lineRule="exact"/>
        <w:ind w:left="360"/>
        <w:rPr>
          <w:rFonts w:eastAsia="Times New Roman" w:cs="Times New Roman"/>
          <w:sz w:val="26"/>
          <w:lang w:val="vi"/>
        </w:rPr>
      </w:pPr>
      <w:r>
        <w:rPr>
          <w:rFonts w:eastAsia="Times New Roman" w:cs="Times New Roman"/>
          <w:spacing w:val="-2"/>
          <w:sz w:val="26"/>
          <w:lang w:val="vi"/>
        </w:rPr>
        <w:t>………………………………………………………………………………………………</w:t>
      </w:r>
    </w:p>
    <w:p w14:paraId="3AACD3D5" w14:textId="77777777" w:rsidR="00E074C7" w:rsidRDefault="00000000">
      <w:pPr>
        <w:widowControl w:val="0"/>
        <w:autoSpaceDE w:val="0"/>
        <w:autoSpaceDN w:val="0"/>
        <w:spacing w:after="0" w:line="298" w:lineRule="exact"/>
        <w:ind w:left="360"/>
        <w:rPr>
          <w:rFonts w:eastAsia="Times New Roman" w:cs="Times New Roman"/>
          <w:sz w:val="26"/>
          <w:lang w:val="vi"/>
        </w:rPr>
      </w:pPr>
      <w:r>
        <w:rPr>
          <w:rFonts w:eastAsia="Times New Roman" w:cs="Times New Roman"/>
          <w:spacing w:val="-2"/>
          <w:sz w:val="26"/>
          <w:lang w:val="vi"/>
        </w:rPr>
        <w:t>………………………………………………………………………………………………</w:t>
      </w:r>
    </w:p>
    <w:p w14:paraId="0D576C25" w14:textId="77777777" w:rsidR="00E074C7" w:rsidRDefault="00000000">
      <w:pPr>
        <w:widowControl w:val="0"/>
        <w:autoSpaceDE w:val="0"/>
        <w:autoSpaceDN w:val="0"/>
        <w:spacing w:before="1" w:after="0" w:line="240" w:lineRule="auto"/>
        <w:ind w:left="360"/>
        <w:rPr>
          <w:rFonts w:eastAsia="Times New Roman" w:cs="Times New Roman"/>
          <w:sz w:val="26"/>
          <w:lang w:val="vi"/>
        </w:rPr>
      </w:pPr>
      <w:r>
        <w:rPr>
          <w:rFonts w:eastAsia="Times New Roman" w:cs="Times New Roman"/>
          <w:spacing w:val="-2"/>
          <w:sz w:val="26"/>
          <w:lang w:val="vi"/>
        </w:rPr>
        <w:t>………………………………………</w:t>
      </w:r>
    </w:p>
    <w:p w14:paraId="6DDC7DB0" w14:textId="77777777" w:rsidR="00E074C7" w:rsidRDefault="00000000" w:rsidP="00FB391F">
      <w:pPr>
        <w:widowControl w:val="0"/>
        <w:autoSpaceDE w:val="0"/>
        <w:autoSpaceDN w:val="0"/>
        <w:spacing w:before="279" w:after="0" w:line="240" w:lineRule="auto"/>
        <w:ind w:left="5136" w:firstLine="624"/>
        <w:rPr>
          <w:rFonts w:eastAsia="Times New Roman" w:cs="Times New Roman"/>
          <w:i/>
          <w:sz w:val="26"/>
          <w:lang w:val="vi"/>
        </w:rPr>
      </w:pPr>
      <w:r>
        <w:rPr>
          <w:rFonts w:eastAsia="Times New Roman" w:cs="Times New Roman"/>
          <w:i/>
          <w:sz w:val="26"/>
          <w:lang w:val="vi"/>
        </w:rPr>
        <w:t>Cần</w:t>
      </w:r>
      <w:r>
        <w:rPr>
          <w:rFonts w:eastAsia="Times New Roman" w:cs="Times New Roman"/>
          <w:i/>
          <w:spacing w:val="-8"/>
          <w:sz w:val="26"/>
          <w:lang w:val="vi"/>
        </w:rPr>
        <w:t xml:space="preserve"> </w:t>
      </w:r>
      <w:r>
        <w:rPr>
          <w:rFonts w:eastAsia="Times New Roman" w:cs="Times New Roman"/>
          <w:i/>
          <w:sz w:val="26"/>
          <w:lang w:val="vi"/>
        </w:rPr>
        <w:t>Thơ,</w:t>
      </w:r>
      <w:r>
        <w:rPr>
          <w:rFonts w:eastAsia="Times New Roman" w:cs="Times New Roman"/>
          <w:i/>
          <w:spacing w:val="-8"/>
          <w:sz w:val="26"/>
          <w:lang w:val="vi"/>
        </w:rPr>
        <w:t xml:space="preserve"> </w:t>
      </w:r>
      <w:r>
        <w:rPr>
          <w:rFonts w:eastAsia="Times New Roman" w:cs="Times New Roman"/>
          <w:i/>
          <w:sz w:val="26"/>
          <w:lang w:val="vi"/>
        </w:rPr>
        <w:t>ngày….tháng….</w:t>
      </w:r>
      <w:r>
        <w:rPr>
          <w:rFonts w:eastAsia="Times New Roman" w:cs="Times New Roman"/>
          <w:i/>
          <w:spacing w:val="-5"/>
          <w:sz w:val="26"/>
          <w:lang w:val="vi"/>
        </w:rPr>
        <w:t xml:space="preserve"> </w:t>
      </w:r>
      <w:r>
        <w:rPr>
          <w:rFonts w:eastAsia="Times New Roman" w:cs="Times New Roman"/>
          <w:i/>
          <w:sz w:val="26"/>
          <w:lang w:val="vi"/>
        </w:rPr>
        <w:t>năm</w:t>
      </w:r>
      <w:r>
        <w:rPr>
          <w:rFonts w:eastAsia="Times New Roman" w:cs="Times New Roman"/>
          <w:i/>
          <w:spacing w:val="-8"/>
          <w:sz w:val="26"/>
          <w:lang w:val="vi"/>
        </w:rPr>
        <w:t xml:space="preserve"> </w:t>
      </w:r>
      <w:r>
        <w:rPr>
          <w:rFonts w:eastAsia="Times New Roman" w:cs="Times New Roman"/>
          <w:i/>
          <w:spacing w:val="-4"/>
          <w:sz w:val="26"/>
          <w:lang w:val="vi"/>
        </w:rPr>
        <w:t>2026</w:t>
      </w:r>
    </w:p>
    <w:p w14:paraId="3ECEB642" w14:textId="77777777" w:rsidR="00E074C7" w:rsidRDefault="00E074C7">
      <w:pPr>
        <w:widowControl w:val="0"/>
        <w:autoSpaceDE w:val="0"/>
        <w:autoSpaceDN w:val="0"/>
        <w:spacing w:after="0" w:line="240" w:lineRule="auto"/>
        <w:rPr>
          <w:rFonts w:eastAsia="Times New Roman" w:cs="Times New Roman"/>
          <w:i/>
          <w:sz w:val="26"/>
          <w:szCs w:val="26"/>
          <w:lang w:val="vi"/>
        </w:rPr>
      </w:pPr>
    </w:p>
    <w:p w14:paraId="1B32DC6B" w14:textId="77777777" w:rsidR="00E074C7" w:rsidRDefault="00E074C7">
      <w:pPr>
        <w:ind w:left="3600"/>
        <w:jc w:val="center"/>
        <w:rPr>
          <w:lang w:val="vi"/>
        </w:rPr>
      </w:pPr>
    </w:p>
    <w:p w14:paraId="2017AF97" w14:textId="77777777" w:rsidR="00FB391F" w:rsidRDefault="00FB391F" w:rsidP="00FB391F">
      <w:pPr>
        <w:ind w:left="4320" w:firstLine="720"/>
        <w:jc w:val="center"/>
        <w:rPr>
          <w:b/>
          <w:bCs/>
          <w:lang w:val="vi"/>
        </w:rPr>
      </w:pPr>
    </w:p>
    <w:p w14:paraId="093EB191" w14:textId="47B7E695" w:rsidR="00E074C7" w:rsidRDefault="00000000" w:rsidP="00FB391F">
      <w:pPr>
        <w:ind w:left="4320" w:firstLine="720"/>
        <w:jc w:val="center"/>
        <w:rPr>
          <w:b/>
          <w:bCs/>
          <w:spacing w:val="-4"/>
          <w:lang w:val="vi"/>
        </w:rPr>
      </w:pPr>
      <w:r>
        <w:rPr>
          <w:b/>
          <w:bCs/>
          <w:lang w:val="vi"/>
        </w:rPr>
        <w:t>TRẦN</w:t>
      </w:r>
      <w:r>
        <w:rPr>
          <w:b/>
          <w:bCs/>
          <w:spacing w:val="-5"/>
          <w:lang w:val="vi"/>
        </w:rPr>
        <w:t xml:space="preserve"> </w:t>
      </w:r>
      <w:r>
        <w:rPr>
          <w:b/>
          <w:bCs/>
          <w:lang w:val="vi"/>
        </w:rPr>
        <w:t>VĂN</w:t>
      </w:r>
      <w:r>
        <w:rPr>
          <w:b/>
          <w:bCs/>
          <w:spacing w:val="-4"/>
          <w:lang w:val="vi"/>
        </w:rPr>
        <w:t xml:space="preserve"> THIỆN</w:t>
      </w:r>
    </w:p>
    <w:p w14:paraId="452EC019" w14:textId="77777777" w:rsidR="00E074C7" w:rsidRDefault="00000000">
      <w:pPr>
        <w:pStyle w:val="Heading1"/>
        <w:rPr>
          <w:lang w:val="vi"/>
        </w:rPr>
      </w:pPr>
      <w:r>
        <w:rPr>
          <w:lang w:val="vi"/>
        </w:rPr>
        <w:br w:type="page"/>
      </w:r>
      <w:bookmarkStart w:id="13" w:name="_Toc224762200"/>
      <w:r>
        <w:rPr>
          <w:lang w:val="vi"/>
        </w:rPr>
        <w:lastRenderedPageBreak/>
        <w:t>MỤC LỤC</w:t>
      </w:r>
      <w:bookmarkEnd w:id="13"/>
    </w:p>
    <w:sdt>
      <w:sdtPr>
        <w:rPr>
          <w:rFonts w:eastAsiaTheme="minorEastAsia" w:cstheme="minorBidi"/>
          <w:b w:val="0"/>
          <w:bCs w:val="0"/>
          <w:szCs w:val="22"/>
        </w:rPr>
        <w:id w:val="1036469422"/>
        <w:docPartObj>
          <w:docPartGallery w:val="Table of Contents"/>
          <w:docPartUnique/>
        </w:docPartObj>
      </w:sdtPr>
      <w:sdtContent>
        <w:p w14:paraId="2D8C504E" w14:textId="77777777" w:rsidR="00E074C7" w:rsidRDefault="00E074C7">
          <w:pPr>
            <w:pStyle w:val="TOCHeading1"/>
            <w:jc w:val="left"/>
            <w:rPr>
              <w:lang w:val="vi-VN"/>
            </w:rPr>
          </w:pPr>
        </w:p>
        <w:p w14:paraId="64C95810" w14:textId="2EA20789" w:rsidR="00FB391F" w:rsidRDefault="00000000">
          <w:pPr>
            <w:pStyle w:val="TOC1"/>
            <w:tabs>
              <w:tab w:val="right" w:leader="dot" w:pos="1009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4762196" w:history="1">
            <w:r w:rsidR="00FB391F" w:rsidRPr="00EF2D7E">
              <w:rPr>
                <w:rStyle w:val="Hyperlink"/>
                <w:noProof/>
                <w:lang w:val="vi"/>
              </w:rPr>
              <w:t>LỜI</w:t>
            </w:r>
            <w:r w:rsidR="00FB391F" w:rsidRPr="00EF2D7E">
              <w:rPr>
                <w:rStyle w:val="Hyperlink"/>
                <w:noProof/>
                <w:spacing w:val="-4"/>
                <w:lang w:val="vi"/>
              </w:rPr>
              <w:t xml:space="preserve"> </w:t>
            </w:r>
            <w:r w:rsidR="00FB391F" w:rsidRPr="00EF2D7E">
              <w:rPr>
                <w:rStyle w:val="Hyperlink"/>
                <w:noProof/>
                <w:lang w:val="vi"/>
              </w:rPr>
              <w:t>CẢM</w:t>
            </w:r>
            <w:r w:rsidR="00FB391F" w:rsidRPr="00EF2D7E">
              <w:rPr>
                <w:rStyle w:val="Hyperlink"/>
                <w:noProof/>
                <w:spacing w:val="-4"/>
                <w:lang w:val="vi"/>
              </w:rPr>
              <w:t xml:space="preserve"> </w:t>
            </w:r>
            <w:r w:rsidR="00FB391F" w:rsidRPr="00EF2D7E">
              <w:rPr>
                <w:rStyle w:val="Hyperlink"/>
                <w:noProof/>
                <w:spacing w:val="-5"/>
                <w:lang w:val="vi"/>
              </w:rPr>
              <w:t>TẠ</w:t>
            </w:r>
            <w:r w:rsidR="00FB391F">
              <w:rPr>
                <w:noProof/>
                <w:webHidden/>
              </w:rPr>
              <w:tab/>
            </w:r>
            <w:r w:rsidR="00FB391F">
              <w:rPr>
                <w:noProof/>
                <w:webHidden/>
              </w:rPr>
              <w:fldChar w:fldCharType="begin"/>
            </w:r>
            <w:r w:rsidR="00FB391F">
              <w:rPr>
                <w:noProof/>
                <w:webHidden/>
              </w:rPr>
              <w:instrText xml:space="preserve"> PAGEREF _Toc224762196 \h </w:instrText>
            </w:r>
            <w:r w:rsidR="00FB391F">
              <w:rPr>
                <w:noProof/>
                <w:webHidden/>
              </w:rPr>
            </w:r>
            <w:r w:rsidR="00FB391F">
              <w:rPr>
                <w:noProof/>
                <w:webHidden/>
              </w:rPr>
              <w:fldChar w:fldCharType="separate"/>
            </w:r>
            <w:r w:rsidR="007F49D8">
              <w:rPr>
                <w:noProof/>
                <w:webHidden/>
              </w:rPr>
              <w:t>i</w:t>
            </w:r>
            <w:r w:rsidR="00FB391F">
              <w:rPr>
                <w:noProof/>
                <w:webHidden/>
              </w:rPr>
              <w:fldChar w:fldCharType="end"/>
            </w:r>
          </w:hyperlink>
        </w:p>
        <w:p w14:paraId="1B4454E0" w14:textId="591100BD"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197" w:history="1">
            <w:r w:rsidRPr="00EF2D7E">
              <w:rPr>
                <w:rStyle w:val="Hyperlink"/>
                <w:noProof/>
                <w:lang w:val="vi"/>
              </w:rPr>
              <w:t>LỜI</w:t>
            </w:r>
            <w:r w:rsidRPr="00EF2D7E">
              <w:rPr>
                <w:rStyle w:val="Hyperlink"/>
                <w:noProof/>
                <w:spacing w:val="-5"/>
                <w:lang w:val="vi"/>
              </w:rPr>
              <w:t xml:space="preserve"> </w:t>
            </w:r>
            <w:r w:rsidRPr="00EF2D7E">
              <w:rPr>
                <w:rStyle w:val="Hyperlink"/>
                <w:noProof/>
                <w:lang w:val="vi"/>
              </w:rPr>
              <w:t>CAM</w:t>
            </w:r>
            <w:r w:rsidRPr="00EF2D7E">
              <w:rPr>
                <w:rStyle w:val="Hyperlink"/>
                <w:noProof/>
                <w:spacing w:val="-5"/>
                <w:lang w:val="vi"/>
              </w:rPr>
              <w:t xml:space="preserve"> KẾT</w:t>
            </w:r>
            <w:r>
              <w:rPr>
                <w:noProof/>
                <w:webHidden/>
              </w:rPr>
              <w:tab/>
            </w:r>
            <w:r>
              <w:rPr>
                <w:noProof/>
                <w:webHidden/>
              </w:rPr>
              <w:fldChar w:fldCharType="begin"/>
            </w:r>
            <w:r>
              <w:rPr>
                <w:noProof/>
                <w:webHidden/>
              </w:rPr>
              <w:instrText xml:space="preserve"> PAGEREF _Toc224762197 \h </w:instrText>
            </w:r>
            <w:r>
              <w:rPr>
                <w:noProof/>
                <w:webHidden/>
              </w:rPr>
            </w:r>
            <w:r>
              <w:rPr>
                <w:noProof/>
                <w:webHidden/>
              </w:rPr>
              <w:fldChar w:fldCharType="separate"/>
            </w:r>
            <w:r w:rsidR="007F49D8">
              <w:rPr>
                <w:noProof/>
                <w:webHidden/>
              </w:rPr>
              <w:t>ii</w:t>
            </w:r>
            <w:r>
              <w:rPr>
                <w:noProof/>
                <w:webHidden/>
              </w:rPr>
              <w:fldChar w:fldCharType="end"/>
            </w:r>
          </w:hyperlink>
        </w:p>
        <w:p w14:paraId="2778E0E8" w14:textId="145A151E"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198" w:history="1">
            <w:r w:rsidRPr="00EF2D7E">
              <w:rPr>
                <w:rStyle w:val="Hyperlink"/>
                <w:noProof/>
                <w:lang w:val="vi"/>
              </w:rPr>
              <w:t>NHẬN</w:t>
            </w:r>
            <w:r w:rsidRPr="00EF2D7E">
              <w:rPr>
                <w:rStyle w:val="Hyperlink"/>
                <w:noProof/>
                <w:spacing w:val="-6"/>
                <w:lang w:val="vi"/>
              </w:rPr>
              <w:t xml:space="preserve"> </w:t>
            </w:r>
            <w:r w:rsidRPr="00EF2D7E">
              <w:rPr>
                <w:rStyle w:val="Hyperlink"/>
                <w:noProof/>
                <w:lang w:val="vi"/>
              </w:rPr>
              <w:t>XÉT</w:t>
            </w:r>
            <w:r w:rsidRPr="00EF2D7E">
              <w:rPr>
                <w:rStyle w:val="Hyperlink"/>
                <w:noProof/>
                <w:spacing w:val="-4"/>
                <w:lang w:val="vi"/>
              </w:rPr>
              <w:t xml:space="preserve"> </w:t>
            </w:r>
            <w:r w:rsidRPr="00EF2D7E">
              <w:rPr>
                <w:rStyle w:val="Hyperlink"/>
                <w:noProof/>
                <w:lang w:val="vi"/>
              </w:rPr>
              <w:t>VÀ</w:t>
            </w:r>
            <w:r w:rsidRPr="00EF2D7E">
              <w:rPr>
                <w:rStyle w:val="Hyperlink"/>
                <w:noProof/>
                <w:spacing w:val="-4"/>
                <w:lang w:val="vi"/>
              </w:rPr>
              <w:t xml:space="preserve"> </w:t>
            </w:r>
            <w:r w:rsidRPr="00EF2D7E">
              <w:rPr>
                <w:rStyle w:val="Hyperlink"/>
                <w:noProof/>
                <w:lang w:val="vi"/>
              </w:rPr>
              <w:t>ĐÁNH</w:t>
            </w:r>
            <w:r w:rsidRPr="00EF2D7E">
              <w:rPr>
                <w:rStyle w:val="Hyperlink"/>
                <w:noProof/>
                <w:spacing w:val="-4"/>
                <w:lang w:val="vi"/>
              </w:rPr>
              <w:t xml:space="preserve"> </w:t>
            </w:r>
            <w:r w:rsidRPr="00EF2D7E">
              <w:rPr>
                <w:rStyle w:val="Hyperlink"/>
                <w:noProof/>
                <w:lang w:val="vi"/>
              </w:rPr>
              <w:t>GIÁ</w:t>
            </w:r>
            <w:r w:rsidRPr="00EF2D7E">
              <w:rPr>
                <w:rStyle w:val="Hyperlink"/>
                <w:noProof/>
                <w:spacing w:val="-6"/>
                <w:lang w:val="vi"/>
              </w:rPr>
              <w:t xml:space="preserve"> </w:t>
            </w:r>
            <w:r w:rsidRPr="00EF2D7E">
              <w:rPr>
                <w:rStyle w:val="Hyperlink"/>
                <w:noProof/>
                <w:lang w:val="vi"/>
              </w:rPr>
              <w:t>CỦA</w:t>
            </w:r>
            <w:r w:rsidRPr="00EF2D7E">
              <w:rPr>
                <w:rStyle w:val="Hyperlink"/>
                <w:noProof/>
                <w:spacing w:val="-5"/>
                <w:lang w:val="vi"/>
              </w:rPr>
              <w:t xml:space="preserve"> </w:t>
            </w:r>
            <w:r w:rsidRPr="00EF2D7E">
              <w:rPr>
                <w:rStyle w:val="Hyperlink"/>
                <w:noProof/>
                <w:lang w:val="vi"/>
              </w:rPr>
              <w:t>GIÁO</w:t>
            </w:r>
            <w:r w:rsidRPr="00EF2D7E">
              <w:rPr>
                <w:rStyle w:val="Hyperlink"/>
                <w:noProof/>
                <w:spacing w:val="-5"/>
                <w:lang w:val="vi"/>
              </w:rPr>
              <w:t xml:space="preserve"> </w:t>
            </w:r>
            <w:r w:rsidRPr="00EF2D7E">
              <w:rPr>
                <w:rStyle w:val="Hyperlink"/>
                <w:noProof/>
                <w:lang w:val="vi"/>
              </w:rPr>
              <w:t>VIÊN</w:t>
            </w:r>
            <w:r w:rsidRPr="00EF2D7E">
              <w:rPr>
                <w:rStyle w:val="Hyperlink"/>
                <w:noProof/>
                <w:spacing w:val="-5"/>
                <w:lang w:val="vi"/>
              </w:rPr>
              <w:t xml:space="preserve"> </w:t>
            </w:r>
            <w:r w:rsidRPr="00EF2D7E">
              <w:rPr>
                <w:rStyle w:val="Hyperlink"/>
                <w:noProof/>
                <w:lang w:val="vi"/>
              </w:rPr>
              <w:t>HƯỚNG</w:t>
            </w:r>
            <w:r w:rsidRPr="00EF2D7E">
              <w:rPr>
                <w:rStyle w:val="Hyperlink"/>
                <w:noProof/>
                <w:spacing w:val="-2"/>
                <w:lang w:val="vi"/>
              </w:rPr>
              <w:t xml:space="preserve"> </w:t>
            </w:r>
            <w:r w:rsidRPr="00EF2D7E">
              <w:rPr>
                <w:rStyle w:val="Hyperlink"/>
                <w:noProof/>
                <w:spacing w:val="-5"/>
                <w:lang w:val="vi"/>
              </w:rPr>
              <w:t>DẪN</w:t>
            </w:r>
            <w:r>
              <w:rPr>
                <w:noProof/>
                <w:webHidden/>
              </w:rPr>
              <w:tab/>
            </w:r>
            <w:r>
              <w:rPr>
                <w:noProof/>
                <w:webHidden/>
              </w:rPr>
              <w:fldChar w:fldCharType="begin"/>
            </w:r>
            <w:r>
              <w:rPr>
                <w:noProof/>
                <w:webHidden/>
              </w:rPr>
              <w:instrText xml:space="preserve"> PAGEREF _Toc224762198 \h </w:instrText>
            </w:r>
            <w:r>
              <w:rPr>
                <w:noProof/>
                <w:webHidden/>
              </w:rPr>
            </w:r>
            <w:r>
              <w:rPr>
                <w:noProof/>
                <w:webHidden/>
              </w:rPr>
              <w:fldChar w:fldCharType="separate"/>
            </w:r>
            <w:r w:rsidR="007F49D8">
              <w:rPr>
                <w:noProof/>
                <w:webHidden/>
              </w:rPr>
              <w:t>iii</w:t>
            </w:r>
            <w:r>
              <w:rPr>
                <w:noProof/>
                <w:webHidden/>
              </w:rPr>
              <w:fldChar w:fldCharType="end"/>
            </w:r>
          </w:hyperlink>
        </w:p>
        <w:p w14:paraId="6358DB5A" w14:textId="2826B756"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199" w:history="1">
            <w:r w:rsidRPr="00EF2D7E">
              <w:rPr>
                <w:rStyle w:val="Hyperlink"/>
                <w:noProof/>
                <w:lang w:val="vi"/>
              </w:rPr>
              <w:t>NHẬN</w:t>
            </w:r>
            <w:r w:rsidRPr="00EF2D7E">
              <w:rPr>
                <w:rStyle w:val="Hyperlink"/>
                <w:noProof/>
                <w:spacing w:val="-6"/>
                <w:lang w:val="vi"/>
              </w:rPr>
              <w:t xml:space="preserve"> </w:t>
            </w:r>
            <w:r w:rsidRPr="00EF2D7E">
              <w:rPr>
                <w:rStyle w:val="Hyperlink"/>
                <w:noProof/>
                <w:lang w:val="vi"/>
              </w:rPr>
              <w:t>XÉT</w:t>
            </w:r>
            <w:r w:rsidRPr="00EF2D7E">
              <w:rPr>
                <w:rStyle w:val="Hyperlink"/>
                <w:noProof/>
                <w:spacing w:val="-4"/>
                <w:lang w:val="vi"/>
              </w:rPr>
              <w:t xml:space="preserve"> </w:t>
            </w:r>
            <w:r w:rsidRPr="00EF2D7E">
              <w:rPr>
                <w:rStyle w:val="Hyperlink"/>
                <w:noProof/>
                <w:lang w:val="vi"/>
              </w:rPr>
              <w:t>VÀ</w:t>
            </w:r>
            <w:r w:rsidRPr="00EF2D7E">
              <w:rPr>
                <w:rStyle w:val="Hyperlink"/>
                <w:noProof/>
                <w:spacing w:val="-5"/>
                <w:lang w:val="vi"/>
              </w:rPr>
              <w:t xml:space="preserve"> </w:t>
            </w:r>
            <w:r w:rsidRPr="00EF2D7E">
              <w:rPr>
                <w:rStyle w:val="Hyperlink"/>
                <w:noProof/>
                <w:lang w:val="vi"/>
              </w:rPr>
              <w:t>ĐÁNH</w:t>
            </w:r>
            <w:r w:rsidRPr="00EF2D7E">
              <w:rPr>
                <w:rStyle w:val="Hyperlink"/>
                <w:noProof/>
                <w:spacing w:val="-2"/>
                <w:lang w:val="vi"/>
              </w:rPr>
              <w:t xml:space="preserve"> </w:t>
            </w:r>
            <w:r w:rsidRPr="00EF2D7E">
              <w:rPr>
                <w:rStyle w:val="Hyperlink"/>
                <w:noProof/>
                <w:lang w:val="vi"/>
              </w:rPr>
              <w:t>GIÁ</w:t>
            </w:r>
            <w:r w:rsidRPr="00EF2D7E">
              <w:rPr>
                <w:rStyle w:val="Hyperlink"/>
                <w:noProof/>
                <w:spacing w:val="-6"/>
                <w:lang w:val="vi"/>
              </w:rPr>
              <w:t xml:space="preserve"> </w:t>
            </w:r>
            <w:r w:rsidRPr="00EF2D7E">
              <w:rPr>
                <w:rStyle w:val="Hyperlink"/>
                <w:noProof/>
                <w:lang w:val="vi"/>
              </w:rPr>
              <w:t>CỦA</w:t>
            </w:r>
            <w:r w:rsidRPr="00EF2D7E">
              <w:rPr>
                <w:rStyle w:val="Hyperlink"/>
                <w:noProof/>
                <w:spacing w:val="-5"/>
                <w:lang w:val="vi"/>
              </w:rPr>
              <w:t xml:space="preserve"> </w:t>
            </w:r>
            <w:r w:rsidRPr="00EF2D7E">
              <w:rPr>
                <w:rStyle w:val="Hyperlink"/>
                <w:noProof/>
                <w:lang w:val="vi"/>
              </w:rPr>
              <w:t>GIÁO</w:t>
            </w:r>
            <w:r w:rsidRPr="00EF2D7E">
              <w:rPr>
                <w:rStyle w:val="Hyperlink"/>
                <w:noProof/>
                <w:spacing w:val="-4"/>
                <w:lang w:val="vi"/>
              </w:rPr>
              <w:t xml:space="preserve"> </w:t>
            </w:r>
            <w:r w:rsidRPr="00EF2D7E">
              <w:rPr>
                <w:rStyle w:val="Hyperlink"/>
                <w:noProof/>
                <w:lang w:val="vi"/>
              </w:rPr>
              <w:t>VIÊN</w:t>
            </w:r>
            <w:r w:rsidRPr="00EF2D7E">
              <w:rPr>
                <w:rStyle w:val="Hyperlink"/>
                <w:noProof/>
                <w:spacing w:val="-3"/>
                <w:lang w:val="vi"/>
              </w:rPr>
              <w:t xml:space="preserve"> </w:t>
            </w:r>
            <w:r w:rsidRPr="00EF2D7E">
              <w:rPr>
                <w:rStyle w:val="Hyperlink"/>
                <w:noProof/>
                <w:lang w:val="vi"/>
              </w:rPr>
              <w:t>PHẢN</w:t>
            </w:r>
            <w:r w:rsidRPr="00EF2D7E">
              <w:rPr>
                <w:rStyle w:val="Hyperlink"/>
                <w:noProof/>
                <w:spacing w:val="-5"/>
                <w:lang w:val="vi"/>
              </w:rPr>
              <w:t xml:space="preserve"> </w:t>
            </w:r>
            <w:r w:rsidRPr="00EF2D7E">
              <w:rPr>
                <w:rStyle w:val="Hyperlink"/>
                <w:noProof/>
                <w:spacing w:val="-4"/>
                <w:lang w:val="vi"/>
              </w:rPr>
              <w:t>BIỆN</w:t>
            </w:r>
            <w:r>
              <w:rPr>
                <w:noProof/>
                <w:webHidden/>
              </w:rPr>
              <w:tab/>
            </w:r>
            <w:r>
              <w:rPr>
                <w:noProof/>
                <w:webHidden/>
              </w:rPr>
              <w:fldChar w:fldCharType="begin"/>
            </w:r>
            <w:r>
              <w:rPr>
                <w:noProof/>
                <w:webHidden/>
              </w:rPr>
              <w:instrText xml:space="preserve"> PAGEREF _Toc224762199 \h </w:instrText>
            </w:r>
            <w:r>
              <w:rPr>
                <w:noProof/>
                <w:webHidden/>
              </w:rPr>
            </w:r>
            <w:r>
              <w:rPr>
                <w:noProof/>
                <w:webHidden/>
              </w:rPr>
              <w:fldChar w:fldCharType="separate"/>
            </w:r>
            <w:r w:rsidR="007F49D8">
              <w:rPr>
                <w:noProof/>
                <w:webHidden/>
              </w:rPr>
              <w:t>iv</w:t>
            </w:r>
            <w:r>
              <w:rPr>
                <w:noProof/>
                <w:webHidden/>
              </w:rPr>
              <w:fldChar w:fldCharType="end"/>
            </w:r>
          </w:hyperlink>
        </w:p>
        <w:p w14:paraId="62E3F8F0" w14:textId="6974153F"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00" w:history="1">
            <w:r w:rsidRPr="00EF2D7E">
              <w:rPr>
                <w:rStyle w:val="Hyperlink"/>
                <w:noProof/>
                <w:lang w:val="vi"/>
              </w:rPr>
              <w:t>MỤC LỤC</w:t>
            </w:r>
            <w:r>
              <w:rPr>
                <w:noProof/>
                <w:webHidden/>
              </w:rPr>
              <w:tab/>
            </w:r>
            <w:r>
              <w:rPr>
                <w:noProof/>
                <w:webHidden/>
              </w:rPr>
              <w:fldChar w:fldCharType="begin"/>
            </w:r>
            <w:r>
              <w:rPr>
                <w:noProof/>
                <w:webHidden/>
              </w:rPr>
              <w:instrText xml:space="preserve"> PAGEREF _Toc224762200 \h </w:instrText>
            </w:r>
            <w:r>
              <w:rPr>
                <w:noProof/>
                <w:webHidden/>
              </w:rPr>
            </w:r>
            <w:r>
              <w:rPr>
                <w:noProof/>
                <w:webHidden/>
              </w:rPr>
              <w:fldChar w:fldCharType="separate"/>
            </w:r>
            <w:r w:rsidR="007F49D8">
              <w:rPr>
                <w:noProof/>
                <w:webHidden/>
              </w:rPr>
              <w:t>v</w:t>
            </w:r>
            <w:r>
              <w:rPr>
                <w:noProof/>
                <w:webHidden/>
              </w:rPr>
              <w:fldChar w:fldCharType="end"/>
            </w:r>
          </w:hyperlink>
        </w:p>
        <w:p w14:paraId="5ED208F2" w14:textId="713B52AE"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01" w:history="1">
            <w:r w:rsidRPr="00EF2D7E">
              <w:rPr>
                <w:rStyle w:val="Hyperlink"/>
                <w:noProof/>
                <w:lang w:val="vi"/>
              </w:rPr>
              <w:t>DANH SÁCH ẢNH</w:t>
            </w:r>
            <w:r>
              <w:rPr>
                <w:noProof/>
                <w:webHidden/>
              </w:rPr>
              <w:tab/>
            </w:r>
            <w:r>
              <w:rPr>
                <w:noProof/>
                <w:webHidden/>
              </w:rPr>
              <w:fldChar w:fldCharType="begin"/>
            </w:r>
            <w:r>
              <w:rPr>
                <w:noProof/>
                <w:webHidden/>
              </w:rPr>
              <w:instrText xml:space="preserve"> PAGEREF _Toc224762201 \h </w:instrText>
            </w:r>
            <w:r>
              <w:rPr>
                <w:noProof/>
                <w:webHidden/>
              </w:rPr>
            </w:r>
            <w:r>
              <w:rPr>
                <w:noProof/>
                <w:webHidden/>
              </w:rPr>
              <w:fldChar w:fldCharType="separate"/>
            </w:r>
            <w:r w:rsidR="007F49D8">
              <w:rPr>
                <w:noProof/>
                <w:webHidden/>
              </w:rPr>
              <w:t>vii</w:t>
            </w:r>
            <w:r>
              <w:rPr>
                <w:noProof/>
                <w:webHidden/>
              </w:rPr>
              <w:fldChar w:fldCharType="end"/>
            </w:r>
          </w:hyperlink>
        </w:p>
        <w:p w14:paraId="3AAE0C1F" w14:textId="256946D4"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02" w:history="1">
            <w:r w:rsidRPr="00EF2D7E">
              <w:rPr>
                <w:rStyle w:val="Hyperlink"/>
                <w:noProof/>
                <w:lang w:val="vi"/>
              </w:rPr>
              <w:t>DANH MỤC TỪ VIẾT TẮT</w:t>
            </w:r>
            <w:r>
              <w:rPr>
                <w:noProof/>
                <w:webHidden/>
              </w:rPr>
              <w:tab/>
            </w:r>
            <w:r>
              <w:rPr>
                <w:noProof/>
                <w:webHidden/>
              </w:rPr>
              <w:fldChar w:fldCharType="begin"/>
            </w:r>
            <w:r>
              <w:rPr>
                <w:noProof/>
                <w:webHidden/>
              </w:rPr>
              <w:instrText xml:space="preserve"> PAGEREF _Toc224762202 \h </w:instrText>
            </w:r>
            <w:r>
              <w:rPr>
                <w:noProof/>
                <w:webHidden/>
              </w:rPr>
            </w:r>
            <w:r>
              <w:rPr>
                <w:noProof/>
                <w:webHidden/>
              </w:rPr>
              <w:fldChar w:fldCharType="separate"/>
            </w:r>
            <w:r w:rsidR="007F49D8">
              <w:rPr>
                <w:noProof/>
                <w:webHidden/>
              </w:rPr>
              <w:t>viii</w:t>
            </w:r>
            <w:r>
              <w:rPr>
                <w:noProof/>
                <w:webHidden/>
              </w:rPr>
              <w:fldChar w:fldCharType="end"/>
            </w:r>
          </w:hyperlink>
        </w:p>
        <w:p w14:paraId="4213E3CB" w14:textId="671C998E"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03" w:history="1">
            <w:r w:rsidRPr="00EF2D7E">
              <w:rPr>
                <w:rStyle w:val="Hyperlink"/>
                <w:noProof/>
              </w:rPr>
              <w:t>CHƯƠNG 1</w:t>
            </w:r>
            <w:r w:rsidRPr="00EF2D7E">
              <w:rPr>
                <w:rStyle w:val="Hyperlink"/>
                <w:noProof/>
                <w:lang w:val="vi-VN"/>
              </w:rPr>
              <w:t xml:space="preserve"> </w:t>
            </w:r>
            <w:r w:rsidRPr="00EF2D7E">
              <w:rPr>
                <w:rStyle w:val="Hyperlink"/>
                <w:noProof/>
              </w:rPr>
              <w:t>GIỚI THIỆU</w:t>
            </w:r>
            <w:r>
              <w:rPr>
                <w:noProof/>
                <w:webHidden/>
              </w:rPr>
              <w:tab/>
            </w:r>
            <w:r>
              <w:rPr>
                <w:noProof/>
                <w:webHidden/>
              </w:rPr>
              <w:fldChar w:fldCharType="begin"/>
            </w:r>
            <w:r>
              <w:rPr>
                <w:noProof/>
                <w:webHidden/>
              </w:rPr>
              <w:instrText xml:space="preserve"> PAGEREF _Toc224762203 \h </w:instrText>
            </w:r>
            <w:r>
              <w:rPr>
                <w:noProof/>
                <w:webHidden/>
              </w:rPr>
            </w:r>
            <w:r>
              <w:rPr>
                <w:noProof/>
                <w:webHidden/>
              </w:rPr>
              <w:fldChar w:fldCharType="separate"/>
            </w:r>
            <w:r w:rsidR="007F49D8">
              <w:rPr>
                <w:noProof/>
                <w:webHidden/>
              </w:rPr>
              <w:t>1</w:t>
            </w:r>
            <w:r>
              <w:rPr>
                <w:noProof/>
                <w:webHidden/>
              </w:rPr>
              <w:fldChar w:fldCharType="end"/>
            </w:r>
          </w:hyperlink>
        </w:p>
        <w:p w14:paraId="1016B71E" w14:textId="4353486E"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04" w:history="1">
            <w:r w:rsidRPr="00EF2D7E">
              <w:rPr>
                <w:rStyle w:val="Hyperlink"/>
                <w:noProof/>
              </w:rPr>
              <w:t>1.1 Giới thiệu tổng quan tình hình đề tài</w:t>
            </w:r>
            <w:r>
              <w:rPr>
                <w:noProof/>
                <w:webHidden/>
              </w:rPr>
              <w:tab/>
            </w:r>
            <w:r>
              <w:rPr>
                <w:noProof/>
                <w:webHidden/>
              </w:rPr>
              <w:fldChar w:fldCharType="begin"/>
            </w:r>
            <w:r>
              <w:rPr>
                <w:noProof/>
                <w:webHidden/>
              </w:rPr>
              <w:instrText xml:space="preserve"> PAGEREF _Toc224762204 \h </w:instrText>
            </w:r>
            <w:r>
              <w:rPr>
                <w:noProof/>
                <w:webHidden/>
              </w:rPr>
            </w:r>
            <w:r>
              <w:rPr>
                <w:noProof/>
                <w:webHidden/>
              </w:rPr>
              <w:fldChar w:fldCharType="separate"/>
            </w:r>
            <w:r w:rsidR="007F49D8">
              <w:rPr>
                <w:noProof/>
                <w:webHidden/>
              </w:rPr>
              <w:t>1</w:t>
            </w:r>
            <w:r>
              <w:rPr>
                <w:noProof/>
                <w:webHidden/>
              </w:rPr>
              <w:fldChar w:fldCharType="end"/>
            </w:r>
          </w:hyperlink>
        </w:p>
        <w:p w14:paraId="527BC19B" w14:textId="602DD0F2"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05" w:history="1">
            <w:r w:rsidRPr="00EF2D7E">
              <w:rPr>
                <w:rStyle w:val="Hyperlink"/>
                <w:noProof/>
              </w:rPr>
              <w:t>1.2 Mục tiêu của đề tài</w:t>
            </w:r>
            <w:r>
              <w:rPr>
                <w:noProof/>
                <w:webHidden/>
              </w:rPr>
              <w:tab/>
            </w:r>
            <w:r>
              <w:rPr>
                <w:noProof/>
                <w:webHidden/>
              </w:rPr>
              <w:fldChar w:fldCharType="begin"/>
            </w:r>
            <w:r>
              <w:rPr>
                <w:noProof/>
                <w:webHidden/>
              </w:rPr>
              <w:instrText xml:space="preserve"> PAGEREF _Toc224762205 \h </w:instrText>
            </w:r>
            <w:r>
              <w:rPr>
                <w:noProof/>
                <w:webHidden/>
              </w:rPr>
            </w:r>
            <w:r>
              <w:rPr>
                <w:noProof/>
                <w:webHidden/>
              </w:rPr>
              <w:fldChar w:fldCharType="separate"/>
            </w:r>
            <w:r w:rsidR="007F49D8">
              <w:rPr>
                <w:noProof/>
                <w:webHidden/>
              </w:rPr>
              <w:t>2</w:t>
            </w:r>
            <w:r>
              <w:rPr>
                <w:noProof/>
                <w:webHidden/>
              </w:rPr>
              <w:fldChar w:fldCharType="end"/>
            </w:r>
          </w:hyperlink>
        </w:p>
        <w:p w14:paraId="70BF2AA0" w14:textId="4DC90BEC"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06" w:history="1">
            <w:r w:rsidRPr="00EF2D7E">
              <w:rPr>
                <w:rStyle w:val="Hyperlink"/>
                <w:noProof/>
              </w:rPr>
              <w:t>1.3 Đối tượng và phạm vi của đề tài</w:t>
            </w:r>
            <w:r>
              <w:rPr>
                <w:noProof/>
                <w:webHidden/>
              </w:rPr>
              <w:tab/>
            </w:r>
            <w:r>
              <w:rPr>
                <w:noProof/>
                <w:webHidden/>
              </w:rPr>
              <w:fldChar w:fldCharType="begin"/>
            </w:r>
            <w:r>
              <w:rPr>
                <w:noProof/>
                <w:webHidden/>
              </w:rPr>
              <w:instrText xml:space="preserve"> PAGEREF _Toc224762206 \h </w:instrText>
            </w:r>
            <w:r>
              <w:rPr>
                <w:noProof/>
                <w:webHidden/>
              </w:rPr>
            </w:r>
            <w:r>
              <w:rPr>
                <w:noProof/>
                <w:webHidden/>
              </w:rPr>
              <w:fldChar w:fldCharType="separate"/>
            </w:r>
            <w:r w:rsidR="007F49D8">
              <w:rPr>
                <w:noProof/>
                <w:webHidden/>
              </w:rPr>
              <w:t>2</w:t>
            </w:r>
            <w:r>
              <w:rPr>
                <w:noProof/>
                <w:webHidden/>
              </w:rPr>
              <w:fldChar w:fldCharType="end"/>
            </w:r>
          </w:hyperlink>
        </w:p>
        <w:p w14:paraId="70D33BBA" w14:textId="5895B967"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07" w:history="1">
            <w:r w:rsidRPr="00EF2D7E">
              <w:rPr>
                <w:rStyle w:val="Hyperlink"/>
                <w:noProof/>
              </w:rPr>
              <w:t>1.3.1 Đối tượng nghiên cứu</w:t>
            </w:r>
            <w:r>
              <w:rPr>
                <w:noProof/>
                <w:webHidden/>
              </w:rPr>
              <w:tab/>
            </w:r>
            <w:r>
              <w:rPr>
                <w:noProof/>
                <w:webHidden/>
              </w:rPr>
              <w:fldChar w:fldCharType="begin"/>
            </w:r>
            <w:r>
              <w:rPr>
                <w:noProof/>
                <w:webHidden/>
              </w:rPr>
              <w:instrText xml:space="preserve"> PAGEREF _Toc224762207 \h </w:instrText>
            </w:r>
            <w:r>
              <w:rPr>
                <w:noProof/>
                <w:webHidden/>
              </w:rPr>
            </w:r>
            <w:r>
              <w:rPr>
                <w:noProof/>
                <w:webHidden/>
              </w:rPr>
              <w:fldChar w:fldCharType="separate"/>
            </w:r>
            <w:r w:rsidR="007F49D8">
              <w:rPr>
                <w:noProof/>
                <w:webHidden/>
              </w:rPr>
              <w:t>2</w:t>
            </w:r>
            <w:r>
              <w:rPr>
                <w:noProof/>
                <w:webHidden/>
              </w:rPr>
              <w:fldChar w:fldCharType="end"/>
            </w:r>
          </w:hyperlink>
        </w:p>
        <w:p w14:paraId="72A7354B" w14:textId="44E380D2"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08" w:history="1">
            <w:r w:rsidRPr="00EF2D7E">
              <w:rPr>
                <w:rStyle w:val="Hyperlink"/>
                <w:noProof/>
              </w:rPr>
              <w:t>1.3.2 Phạm vi của đề tài</w:t>
            </w:r>
            <w:r>
              <w:rPr>
                <w:noProof/>
                <w:webHidden/>
              </w:rPr>
              <w:tab/>
            </w:r>
            <w:r>
              <w:rPr>
                <w:noProof/>
                <w:webHidden/>
              </w:rPr>
              <w:fldChar w:fldCharType="begin"/>
            </w:r>
            <w:r>
              <w:rPr>
                <w:noProof/>
                <w:webHidden/>
              </w:rPr>
              <w:instrText xml:space="preserve"> PAGEREF _Toc224762208 \h </w:instrText>
            </w:r>
            <w:r>
              <w:rPr>
                <w:noProof/>
                <w:webHidden/>
              </w:rPr>
            </w:r>
            <w:r>
              <w:rPr>
                <w:noProof/>
                <w:webHidden/>
              </w:rPr>
              <w:fldChar w:fldCharType="separate"/>
            </w:r>
            <w:r w:rsidR="007F49D8">
              <w:rPr>
                <w:noProof/>
                <w:webHidden/>
              </w:rPr>
              <w:t>3</w:t>
            </w:r>
            <w:r>
              <w:rPr>
                <w:noProof/>
                <w:webHidden/>
              </w:rPr>
              <w:fldChar w:fldCharType="end"/>
            </w:r>
          </w:hyperlink>
        </w:p>
        <w:p w14:paraId="13B47FA6" w14:textId="1C1AD1C9"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09" w:history="1">
            <w:r w:rsidRPr="00EF2D7E">
              <w:rPr>
                <w:rStyle w:val="Hyperlink"/>
                <w:noProof/>
              </w:rPr>
              <w:t>1.4 Các bước thực hiện đề tài</w:t>
            </w:r>
            <w:r>
              <w:rPr>
                <w:noProof/>
                <w:webHidden/>
              </w:rPr>
              <w:tab/>
            </w:r>
            <w:r>
              <w:rPr>
                <w:noProof/>
                <w:webHidden/>
              </w:rPr>
              <w:fldChar w:fldCharType="begin"/>
            </w:r>
            <w:r>
              <w:rPr>
                <w:noProof/>
                <w:webHidden/>
              </w:rPr>
              <w:instrText xml:space="preserve"> PAGEREF _Toc224762209 \h </w:instrText>
            </w:r>
            <w:r>
              <w:rPr>
                <w:noProof/>
                <w:webHidden/>
              </w:rPr>
            </w:r>
            <w:r>
              <w:rPr>
                <w:noProof/>
                <w:webHidden/>
              </w:rPr>
              <w:fldChar w:fldCharType="separate"/>
            </w:r>
            <w:r w:rsidR="007F49D8">
              <w:rPr>
                <w:noProof/>
                <w:webHidden/>
              </w:rPr>
              <w:t>3</w:t>
            </w:r>
            <w:r>
              <w:rPr>
                <w:noProof/>
                <w:webHidden/>
              </w:rPr>
              <w:fldChar w:fldCharType="end"/>
            </w:r>
          </w:hyperlink>
        </w:p>
        <w:p w14:paraId="0E91D175" w14:textId="2199D849"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10" w:history="1">
            <w:r w:rsidRPr="00EF2D7E">
              <w:rPr>
                <w:rStyle w:val="Hyperlink"/>
                <w:noProof/>
              </w:rPr>
              <w:t>CHƯƠNG 2</w:t>
            </w:r>
            <w:r w:rsidRPr="00EF2D7E">
              <w:rPr>
                <w:rStyle w:val="Hyperlink"/>
                <w:noProof/>
                <w:lang w:val="vi-VN"/>
              </w:rPr>
              <w:t xml:space="preserve"> </w:t>
            </w:r>
            <w:r w:rsidRPr="00EF2D7E">
              <w:rPr>
                <w:rStyle w:val="Hyperlink"/>
                <w:noProof/>
              </w:rPr>
              <w:t>CƠ SỞ LÝ THUYẾT</w:t>
            </w:r>
            <w:r>
              <w:rPr>
                <w:noProof/>
                <w:webHidden/>
              </w:rPr>
              <w:tab/>
            </w:r>
            <w:r>
              <w:rPr>
                <w:noProof/>
                <w:webHidden/>
              </w:rPr>
              <w:fldChar w:fldCharType="begin"/>
            </w:r>
            <w:r>
              <w:rPr>
                <w:noProof/>
                <w:webHidden/>
              </w:rPr>
              <w:instrText xml:space="preserve"> PAGEREF _Toc224762210 \h </w:instrText>
            </w:r>
            <w:r>
              <w:rPr>
                <w:noProof/>
                <w:webHidden/>
              </w:rPr>
            </w:r>
            <w:r>
              <w:rPr>
                <w:noProof/>
                <w:webHidden/>
              </w:rPr>
              <w:fldChar w:fldCharType="separate"/>
            </w:r>
            <w:r w:rsidR="007F49D8">
              <w:rPr>
                <w:noProof/>
                <w:webHidden/>
              </w:rPr>
              <w:t>5</w:t>
            </w:r>
            <w:r>
              <w:rPr>
                <w:noProof/>
                <w:webHidden/>
              </w:rPr>
              <w:fldChar w:fldCharType="end"/>
            </w:r>
          </w:hyperlink>
        </w:p>
        <w:p w14:paraId="0B1D3A4B" w14:textId="148E282E"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11" w:history="1">
            <w:r w:rsidRPr="00EF2D7E">
              <w:rPr>
                <w:rStyle w:val="Hyperlink"/>
                <w:noProof/>
              </w:rPr>
              <w:t>2.1 Phân tích yêu cầu</w:t>
            </w:r>
            <w:r>
              <w:rPr>
                <w:noProof/>
                <w:webHidden/>
              </w:rPr>
              <w:tab/>
            </w:r>
            <w:r>
              <w:rPr>
                <w:noProof/>
                <w:webHidden/>
              </w:rPr>
              <w:fldChar w:fldCharType="begin"/>
            </w:r>
            <w:r>
              <w:rPr>
                <w:noProof/>
                <w:webHidden/>
              </w:rPr>
              <w:instrText xml:space="preserve"> PAGEREF _Toc224762211 \h </w:instrText>
            </w:r>
            <w:r>
              <w:rPr>
                <w:noProof/>
                <w:webHidden/>
              </w:rPr>
            </w:r>
            <w:r>
              <w:rPr>
                <w:noProof/>
                <w:webHidden/>
              </w:rPr>
              <w:fldChar w:fldCharType="separate"/>
            </w:r>
            <w:r w:rsidR="007F49D8">
              <w:rPr>
                <w:noProof/>
                <w:webHidden/>
              </w:rPr>
              <w:t>5</w:t>
            </w:r>
            <w:r>
              <w:rPr>
                <w:noProof/>
                <w:webHidden/>
              </w:rPr>
              <w:fldChar w:fldCharType="end"/>
            </w:r>
          </w:hyperlink>
        </w:p>
        <w:p w14:paraId="7B51F8FA" w14:textId="4B51A74E"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12" w:history="1">
            <w:r w:rsidRPr="00EF2D7E">
              <w:rPr>
                <w:rStyle w:val="Hyperlink"/>
                <w:noProof/>
              </w:rPr>
              <w:t>2.1.1 Xác định yêu cầu</w:t>
            </w:r>
            <w:r>
              <w:rPr>
                <w:noProof/>
                <w:webHidden/>
              </w:rPr>
              <w:tab/>
            </w:r>
            <w:r>
              <w:rPr>
                <w:noProof/>
                <w:webHidden/>
              </w:rPr>
              <w:fldChar w:fldCharType="begin"/>
            </w:r>
            <w:r>
              <w:rPr>
                <w:noProof/>
                <w:webHidden/>
              </w:rPr>
              <w:instrText xml:space="preserve"> PAGEREF _Toc224762212 \h </w:instrText>
            </w:r>
            <w:r>
              <w:rPr>
                <w:noProof/>
                <w:webHidden/>
              </w:rPr>
            </w:r>
            <w:r>
              <w:rPr>
                <w:noProof/>
                <w:webHidden/>
              </w:rPr>
              <w:fldChar w:fldCharType="separate"/>
            </w:r>
            <w:r w:rsidR="007F49D8">
              <w:rPr>
                <w:noProof/>
                <w:webHidden/>
              </w:rPr>
              <w:t>5</w:t>
            </w:r>
            <w:r>
              <w:rPr>
                <w:noProof/>
                <w:webHidden/>
              </w:rPr>
              <w:fldChar w:fldCharType="end"/>
            </w:r>
          </w:hyperlink>
        </w:p>
        <w:p w14:paraId="12C995B2" w14:textId="1B42B823"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13" w:history="1">
            <w:r w:rsidRPr="00EF2D7E">
              <w:rPr>
                <w:rStyle w:val="Hyperlink"/>
                <w:noProof/>
              </w:rPr>
              <w:t>2.1.2 Thu thập yêu cầu</w:t>
            </w:r>
            <w:r>
              <w:rPr>
                <w:noProof/>
                <w:webHidden/>
              </w:rPr>
              <w:tab/>
            </w:r>
            <w:r>
              <w:rPr>
                <w:noProof/>
                <w:webHidden/>
              </w:rPr>
              <w:fldChar w:fldCharType="begin"/>
            </w:r>
            <w:r>
              <w:rPr>
                <w:noProof/>
                <w:webHidden/>
              </w:rPr>
              <w:instrText xml:space="preserve"> PAGEREF _Toc224762213 \h </w:instrText>
            </w:r>
            <w:r>
              <w:rPr>
                <w:noProof/>
                <w:webHidden/>
              </w:rPr>
            </w:r>
            <w:r>
              <w:rPr>
                <w:noProof/>
                <w:webHidden/>
              </w:rPr>
              <w:fldChar w:fldCharType="separate"/>
            </w:r>
            <w:r w:rsidR="007F49D8">
              <w:rPr>
                <w:noProof/>
                <w:webHidden/>
              </w:rPr>
              <w:t>6</w:t>
            </w:r>
            <w:r>
              <w:rPr>
                <w:noProof/>
                <w:webHidden/>
              </w:rPr>
              <w:fldChar w:fldCharType="end"/>
            </w:r>
          </w:hyperlink>
        </w:p>
        <w:p w14:paraId="5A807F57" w14:textId="0B273255"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14" w:history="1">
            <w:r w:rsidRPr="00EF2D7E">
              <w:rPr>
                <w:rStyle w:val="Hyperlink"/>
                <w:noProof/>
              </w:rPr>
              <w:t>2.1.3 Phân tích yêu cầu</w:t>
            </w:r>
            <w:r>
              <w:rPr>
                <w:noProof/>
                <w:webHidden/>
              </w:rPr>
              <w:tab/>
            </w:r>
            <w:r>
              <w:rPr>
                <w:noProof/>
                <w:webHidden/>
              </w:rPr>
              <w:fldChar w:fldCharType="begin"/>
            </w:r>
            <w:r>
              <w:rPr>
                <w:noProof/>
                <w:webHidden/>
              </w:rPr>
              <w:instrText xml:space="preserve"> PAGEREF _Toc224762214 \h </w:instrText>
            </w:r>
            <w:r>
              <w:rPr>
                <w:noProof/>
                <w:webHidden/>
              </w:rPr>
            </w:r>
            <w:r>
              <w:rPr>
                <w:noProof/>
                <w:webHidden/>
              </w:rPr>
              <w:fldChar w:fldCharType="separate"/>
            </w:r>
            <w:r w:rsidR="007F49D8">
              <w:rPr>
                <w:noProof/>
                <w:webHidden/>
              </w:rPr>
              <w:t>6</w:t>
            </w:r>
            <w:r>
              <w:rPr>
                <w:noProof/>
                <w:webHidden/>
              </w:rPr>
              <w:fldChar w:fldCharType="end"/>
            </w:r>
          </w:hyperlink>
        </w:p>
        <w:p w14:paraId="0EA216DB" w14:textId="37D3DBD0"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15" w:history="1">
            <w:r w:rsidRPr="00EF2D7E">
              <w:rPr>
                <w:rStyle w:val="Hyperlink"/>
                <w:noProof/>
              </w:rPr>
              <w:t>2.2 Sử dụng ngôn ngữ lập trình</w:t>
            </w:r>
            <w:r>
              <w:rPr>
                <w:noProof/>
                <w:webHidden/>
              </w:rPr>
              <w:tab/>
            </w:r>
            <w:r>
              <w:rPr>
                <w:noProof/>
                <w:webHidden/>
              </w:rPr>
              <w:fldChar w:fldCharType="begin"/>
            </w:r>
            <w:r>
              <w:rPr>
                <w:noProof/>
                <w:webHidden/>
              </w:rPr>
              <w:instrText xml:space="preserve"> PAGEREF _Toc224762215 \h </w:instrText>
            </w:r>
            <w:r>
              <w:rPr>
                <w:noProof/>
                <w:webHidden/>
              </w:rPr>
            </w:r>
            <w:r>
              <w:rPr>
                <w:noProof/>
                <w:webHidden/>
              </w:rPr>
              <w:fldChar w:fldCharType="separate"/>
            </w:r>
            <w:r w:rsidR="007F49D8">
              <w:rPr>
                <w:noProof/>
                <w:webHidden/>
              </w:rPr>
              <w:t>8</w:t>
            </w:r>
            <w:r>
              <w:rPr>
                <w:noProof/>
                <w:webHidden/>
              </w:rPr>
              <w:fldChar w:fldCharType="end"/>
            </w:r>
          </w:hyperlink>
        </w:p>
        <w:p w14:paraId="7B5398C3" w14:textId="22FE2633"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16" w:history="1">
            <w:r w:rsidRPr="00EF2D7E">
              <w:rPr>
                <w:rStyle w:val="Hyperlink"/>
                <w:noProof/>
              </w:rPr>
              <w:t>CHƯƠNG 3</w:t>
            </w:r>
            <w:r w:rsidRPr="00EF2D7E">
              <w:rPr>
                <w:rStyle w:val="Hyperlink"/>
                <w:noProof/>
                <w:lang w:val="vi-VN"/>
              </w:rPr>
              <w:t xml:space="preserve"> </w:t>
            </w:r>
            <w:r w:rsidRPr="00EF2D7E">
              <w:rPr>
                <w:rStyle w:val="Hyperlink"/>
                <w:noProof/>
              </w:rPr>
              <w:t>PHÂN TÍCH VÀ THIẾT KẾ HỆ THỐNG</w:t>
            </w:r>
            <w:r>
              <w:rPr>
                <w:noProof/>
                <w:webHidden/>
              </w:rPr>
              <w:tab/>
            </w:r>
            <w:r>
              <w:rPr>
                <w:noProof/>
                <w:webHidden/>
              </w:rPr>
              <w:fldChar w:fldCharType="begin"/>
            </w:r>
            <w:r>
              <w:rPr>
                <w:noProof/>
                <w:webHidden/>
              </w:rPr>
              <w:instrText xml:space="preserve"> PAGEREF _Toc224762216 \h </w:instrText>
            </w:r>
            <w:r>
              <w:rPr>
                <w:noProof/>
                <w:webHidden/>
              </w:rPr>
            </w:r>
            <w:r>
              <w:rPr>
                <w:noProof/>
                <w:webHidden/>
              </w:rPr>
              <w:fldChar w:fldCharType="separate"/>
            </w:r>
            <w:r w:rsidR="007F49D8">
              <w:rPr>
                <w:noProof/>
                <w:webHidden/>
              </w:rPr>
              <w:t>9</w:t>
            </w:r>
            <w:r>
              <w:rPr>
                <w:noProof/>
                <w:webHidden/>
              </w:rPr>
              <w:fldChar w:fldCharType="end"/>
            </w:r>
          </w:hyperlink>
        </w:p>
        <w:p w14:paraId="51185C70" w14:textId="6EE965B3"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17" w:history="1">
            <w:r w:rsidRPr="00EF2D7E">
              <w:rPr>
                <w:rStyle w:val="Hyperlink"/>
                <w:noProof/>
              </w:rPr>
              <w:t>3.1 Mô tả tổng quan hệ thống</w:t>
            </w:r>
            <w:r>
              <w:rPr>
                <w:noProof/>
                <w:webHidden/>
              </w:rPr>
              <w:tab/>
            </w:r>
            <w:r>
              <w:rPr>
                <w:noProof/>
                <w:webHidden/>
              </w:rPr>
              <w:fldChar w:fldCharType="begin"/>
            </w:r>
            <w:r>
              <w:rPr>
                <w:noProof/>
                <w:webHidden/>
              </w:rPr>
              <w:instrText xml:space="preserve"> PAGEREF _Toc224762217 \h </w:instrText>
            </w:r>
            <w:r>
              <w:rPr>
                <w:noProof/>
                <w:webHidden/>
              </w:rPr>
            </w:r>
            <w:r>
              <w:rPr>
                <w:noProof/>
                <w:webHidden/>
              </w:rPr>
              <w:fldChar w:fldCharType="separate"/>
            </w:r>
            <w:r w:rsidR="007F49D8">
              <w:rPr>
                <w:noProof/>
                <w:webHidden/>
              </w:rPr>
              <w:t>9</w:t>
            </w:r>
            <w:r>
              <w:rPr>
                <w:noProof/>
                <w:webHidden/>
              </w:rPr>
              <w:fldChar w:fldCharType="end"/>
            </w:r>
          </w:hyperlink>
        </w:p>
        <w:p w14:paraId="2E9F083C" w14:textId="22741463"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18" w:history="1">
            <w:r w:rsidRPr="00EF2D7E">
              <w:rPr>
                <w:rStyle w:val="Hyperlink"/>
                <w:noProof/>
              </w:rPr>
              <w:t>3.2 Kiến trúc hệ thống</w:t>
            </w:r>
            <w:r>
              <w:rPr>
                <w:noProof/>
                <w:webHidden/>
              </w:rPr>
              <w:tab/>
            </w:r>
            <w:r>
              <w:rPr>
                <w:noProof/>
                <w:webHidden/>
              </w:rPr>
              <w:fldChar w:fldCharType="begin"/>
            </w:r>
            <w:r>
              <w:rPr>
                <w:noProof/>
                <w:webHidden/>
              </w:rPr>
              <w:instrText xml:space="preserve"> PAGEREF _Toc224762218 \h </w:instrText>
            </w:r>
            <w:r>
              <w:rPr>
                <w:noProof/>
                <w:webHidden/>
              </w:rPr>
            </w:r>
            <w:r>
              <w:rPr>
                <w:noProof/>
                <w:webHidden/>
              </w:rPr>
              <w:fldChar w:fldCharType="separate"/>
            </w:r>
            <w:r w:rsidR="007F49D8">
              <w:rPr>
                <w:noProof/>
                <w:webHidden/>
              </w:rPr>
              <w:t>9</w:t>
            </w:r>
            <w:r>
              <w:rPr>
                <w:noProof/>
                <w:webHidden/>
              </w:rPr>
              <w:fldChar w:fldCharType="end"/>
            </w:r>
          </w:hyperlink>
        </w:p>
        <w:p w14:paraId="260BAD95" w14:textId="3B55A06F"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19" w:history="1">
            <w:r w:rsidRPr="00EF2D7E">
              <w:rPr>
                <w:rStyle w:val="Hyperlink"/>
                <w:noProof/>
              </w:rPr>
              <w:t>3</w:t>
            </w:r>
            <w:r w:rsidRPr="00EF2D7E">
              <w:rPr>
                <w:rStyle w:val="Hyperlink"/>
                <w:noProof/>
                <w:lang w:val="vi-VN"/>
              </w:rPr>
              <w:t>.2.1</w:t>
            </w:r>
            <w:r w:rsidRPr="00EF2D7E">
              <w:rPr>
                <w:rStyle w:val="Hyperlink"/>
                <w:noProof/>
              </w:rPr>
              <w:t xml:space="preserve"> Lớp giao diện người dùng (Presentation Layer)</w:t>
            </w:r>
            <w:r>
              <w:rPr>
                <w:noProof/>
                <w:webHidden/>
              </w:rPr>
              <w:tab/>
            </w:r>
            <w:r>
              <w:rPr>
                <w:noProof/>
                <w:webHidden/>
              </w:rPr>
              <w:fldChar w:fldCharType="begin"/>
            </w:r>
            <w:r>
              <w:rPr>
                <w:noProof/>
                <w:webHidden/>
              </w:rPr>
              <w:instrText xml:space="preserve"> PAGEREF _Toc224762219 \h </w:instrText>
            </w:r>
            <w:r>
              <w:rPr>
                <w:noProof/>
                <w:webHidden/>
              </w:rPr>
            </w:r>
            <w:r>
              <w:rPr>
                <w:noProof/>
                <w:webHidden/>
              </w:rPr>
              <w:fldChar w:fldCharType="separate"/>
            </w:r>
            <w:r w:rsidR="007F49D8">
              <w:rPr>
                <w:noProof/>
                <w:webHidden/>
              </w:rPr>
              <w:t>9</w:t>
            </w:r>
            <w:r>
              <w:rPr>
                <w:noProof/>
                <w:webHidden/>
              </w:rPr>
              <w:fldChar w:fldCharType="end"/>
            </w:r>
          </w:hyperlink>
        </w:p>
        <w:p w14:paraId="290EE10E" w14:textId="7F1950A1"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20" w:history="1">
            <w:r w:rsidRPr="00EF2D7E">
              <w:rPr>
                <w:rStyle w:val="Hyperlink"/>
                <w:noProof/>
              </w:rPr>
              <w:t>3</w:t>
            </w:r>
            <w:r w:rsidRPr="00EF2D7E">
              <w:rPr>
                <w:rStyle w:val="Hyperlink"/>
                <w:noProof/>
                <w:lang w:val="vi-VN"/>
              </w:rPr>
              <w:t>.2.</w:t>
            </w:r>
            <w:r w:rsidRPr="00EF2D7E">
              <w:rPr>
                <w:rStyle w:val="Hyperlink"/>
                <w:noProof/>
              </w:rPr>
              <w:t>2 Lớp xử lý đầu vào (Input Processing Layer)</w:t>
            </w:r>
            <w:r>
              <w:rPr>
                <w:noProof/>
                <w:webHidden/>
              </w:rPr>
              <w:tab/>
            </w:r>
            <w:r>
              <w:rPr>
                <w:noProof/>
                <w:webHidden/>
              </w:rPr>
              <w:fldChar w:fldCharType="begin"/>
            </w:r>
            <w:r>
              <w:rPr>
                <w:noProof/>
                <w:webHidden/>
              </w:rPr>
              <w:instrText xml:space="preserve"> PAGEREF _Toc224762220 \h </w:instrText>
            </w:r>
            <w:r>
              <w:rPr>
                <w:noProof/>
                <w:webHidden/>
              </w:rPr>
            </w:r>
            <w:r>
              <w:rPr>
                <w:noProof/>
                <w:webHidden/>
              </w:rPr>
              <w:fldChar w:fldCharType="separate"/>
            </w:r>
            <w:r w:rsidR="007F49D8">
              <w:rPr>
                <w:noProof/>
                <w:webHidden/>
              </w:rPr>
              <w:t>9</w:t>
            </w:r>
            <w:r>
              <w:rPr>
                <w:noProof/>
                <w:webHidden/>
              </w:rPr>
              <w:fldChar w:fldCharType="end"/>
            </w:r>
          </w:hyperlink>
        </w:p>
        <w:p w14:paraId="3ADCAB35" w14:textId="2522EA53"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21" w:history="1">
            <w:r w:rsidRPr="00EF2D7E">
              <w:rPr>
                <w:rStyle w:val="Hyperlink"/>
                <w:noProof/>
              </w:rPr>
              <w:t>3.</w:t>
            </w:r>
            <w:r w:rsidRPr="00EF2D7E">
              <w:rPr>
                <w:rStyle w:val="Hyperlink"/>
                <w:noProof/>
                <w:lang w:val="vi-VN"/>
              </w:rPr>
              <w:t>2.3</w:t>
            </w:r>
            <w:r w:rsidRPr="00EF2D7E">
              <w:rPr>
                <w:rStyle w:val="Hyperlink"/>
                <w:noProof/>
              </w:rPr>
              <w:t xml:space="preserve"> Lớp xử lý trí tuệ nhân tạo (AI Processing Layer)</w:t>
            </w:r>
            <w:r>
              <w:rPr>
                <w:noProof/>
                <w:webHidden/>
              </w:rPr>
              <w:tab/>
            </w:r>
            <w:r>
              <w:rPr>
                <w:noProof/>
                <w:webHidden/>
              </w:rPr>
              <w:fldChar w:fldCharType="begin"/>
            </w:r>
            <w:r>
              <w:rPr>
                <w:noProof/>
                <w:webHidden/>
              </w:rPr>
              <w:instrText xml:space="preserve"> PAGEREF _Toc224762221 \h </w:instrText>
            </w:r>
            <w:r>
              <w:rPr>
                <w:noProof/>
                <w:webHidden/>
              </w:rPr>
            </w:r>
            <w:r>
              <w:rPr>
                <w:noProof/>
                <w:webHidden/>
              </w:rPr>
              <w:fldChar w:fldCharType="separate"/>
            </w:r>
            <w:r w:rsidR="007F49D8">
              <w:rPr>
                <w:noProof/>
                <w:webHidden/>
              </w:rPr>
              <w:t>10</w:t>
            </w:r>
            <w:r>
              <w:rPr>
                <w:noProof/>
                <w:webHidden/>
              </w:rPr>
              <w:fldChar w:fldCharType="end"/>
            </w:r>
          </w:hyperlink>
        </w:p>
        <w:p w14:paraId="3EA0D0EB" w14:textId="34A9F764"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22" w:history="1">
            <w:r w:rsidRPr="00EF2D7E">
              <w:rPr>
                <w:rStyle w:val="Hyperlink"/>
                <w:noProof/>
              </w:rPr>
              <w:t>3</w:t>
            </w:r>
            <w:r w:rsidRPr="00EF2D7E">
              <w:rPr>
                <w:rStyle w:val="Hyperlink"/>
                <w:noProof/>
                <w:lang w:val="vi-VN"/>
              </w:rPr>
              <w:t>.2.4</w:t>
            </w:r>
            <w:r w:rsidRPr="00EF2D7E">
              <w:rPr>
                <w:rStyle w:val="Hyperlink"/>
                <w:noProof/>
              </w:rPr>
              <w:t xml:space="preserve"> Lớp dữ liệu và tri thức (Knowledge Layer)</w:t>
            </w:r>
            <w:r>
              <w:rPr>
                <w:noProof/>
                <w:webHidden/>
              </w:rPr>
              <w:tab/>
            </w:r>
            <w:r>
              <w:rPr>
                <w:noProof/>
                <w:webHidden/>
              </w:rPr>
              <w:fldChar w:fldCharType="begin"/>
            </w:r>
            <w:r>
              <w:rPr>
                <w:noProof/>
                <w:webHidden/>
              </w:rPr>
              <w:instrText xml:space="preserve"> PAGEREF _Toc224762222 \h </w:instrText>
            </w:r>
            <w:r>
              <w:rPr>
                <w:noProof/>
                <w:webHidden/>
              </w:rPr>
            </w:r>
            <w:r>
              <w:rPr>
                <w:noProof/>
                <w:webHidden/>
              </w:rPr>
              <w:fldChar w:fldCharType="separate"/>
            </w:r>
            <w:r w:rsidR="007F49D8">
              <w:rPr>
                <w:noProof/>
                <w:webHidden/>
              </w:rPr>
              <w:t>10</w:t>
            </w:r>
            <w:r>
              <w:rPr>
                <w:noProof/>
                <w:webHidden/>
              </w:rPr>
              <w:fldChar w:fldCharType="end"/>
            </w:r>
          </w:hyperlink>
        </w:p>
        <w:p w14:paraId="3A7B97D8" w14:textId="34FB4233"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23" w:history="1">
            <w:r w:rsidRPr="00EF2D7E">
              <w:rPr>
                <w:rStyle w:val="Hyperlink"/>
                <w:noProof/>
              </w:rPr>
              <w:t>3</w:t>
            </w:r>
            <w:r w:rsidRPr="00EF2D7E">
              <w:rPr>
                <w:rStyle w:val="Hyperlink"/>
                <w:noProof/>
                <w:lang w:val="vi-VN"/>
              </w:rPr>
              <w:t>.3 Biểu đồ mô tả hệ thống và lưu đồ thuật toán</w:t>
            </w:r>
            <w:r>
              <w:rPr>
                <w:noProof/>
                <w:webHidden/>
              </w:rPr>
              <w:tab/>
            </w:r>
            <w:r>
              <w:rPr>
                <w:noProof/>
                <w:webHidden/>
              </w:rPr>
              <w:fldChar w:fldCharType="begin"/>
            </w:r>
            <w:r>
              <w:rPr>
                <w:noProof/>
                <w:webHidden/>
              </w:rPr>
              <w:instrText xml:space="preserve"> PAGEREF _Toc224762223 \h </w:instrText>
            </w:r>
            <w:r>
              <w:rPr>
                <w:noProof/>
                <w:webHidden/>
              </w:rPr>
            </w:r>
            <w:r>
              <w:rPr>
                <w:noProof/>
                <w:webHidden/>
              </w:rPr>
              <w:fldChar w:fldCharType="separate"/>
            </w:r>
            <w:r w:rsidR="007F49D8">
              <w:rPr>
                <w:noProof/>
                <w:webHidden/>
              </w:rPr>
              <w:t>11</w:t>
            </w:r>
            <w:r>
              <w:rPr>
                <w:noProof/>
                <w:webHidden/>
              </w:rPr>
              <w:fldChar w:fldCharType="end"/>
            </w:r>
          </w:hyperlink>
        </w:p>
        <w:p w14:paraId="327D1675" w14:textId="4F1FAF69"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24" w:history="1">
            <w:r w:rsidRPr="00EF2D7E">
              <w:rPr>
                <w:rStyle w:val="Hyperlink"/>
                <w:noProof/>
              </w:rPr>
              <w:t>3</w:t>
            </w:r>
            <w:r w:rsidRPr="00EF2D7E">
              <w:rPr>
                <w:rStyle w:val="Hyperlink"/>
                <w:noProof/>
                <w:lang w:val="vi-VN"/>
              </w:rPr>
              <w:t>.3.1 Sơ đồ UseCase</w:t>
            </w:r>
            <w:r>
              <w:rPr>
                <w:noProof/>
                <w:webHidden/>
              </w:rPr>
              <w:tab/>
            </w:r>
            <w:r>
              <w:rPr>
                <w:noProof/>
                <w:webHidden/>
              </w:rPr>
              <w:fldChar w:fldCharType="begin"/>
            </w:r>
            <w:r>
              <w:rPr>
                <w:noProof/>
                <w:webHidden/>
              </w:rPr>
              <w:instrText xml:space="preserve"> PAGEREF _Toc224762224 \h </w:instrText>
            </w:r>
            <w:r>
              <w:rPr>
                <w:noProof/>
                <w:webHidden/>
              </w:rPr>
            </w:r>
            <w:r>
              <w:rPr>
                <w:noProof/>
                <w:webHidden/>
              </w:rPr>
              <w:fldChar w:fldCharType="separate"/>
            </w:r>
            <w:r w:rsidR="007F49D8">
              <w:rPr>
                <w:noProof/>
                <w:webHidden/>
              </w:rPr>
              <w:t>11</w:t>
            </w:r>
            <w:r>
              <w:rPr>
                <w:noProof/>
                <w:webHidden/>
              </w:rPr>
              <w:fldChar w:fldCharType="end"/>
            </w:r>
          </w:hyperlink>
        </w:p>
        <w:p w14:paraId="03D349F2" w14:textId="4AC2BAD1"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25" w:history="1">
            <w:r w:rsidRPr="00EF2D7E">
              <w:rPr>
                <w:rStyle w:val="Hyperlink"/>
                <w:noProof/>
              </w:rPr>
              <w:t>3</w:t>
            </w:r>
            <w:r w:rsidRPr="00EF2D7E">
              <w:rPr>
                <w:rStyle w:val="Hyperlink"/>
                <w:noProof/>
                <w:lang w:val="vi-VN"/>
              </w:rPr>
              <w:t>.3.2 Sơ đồ Sequence-Diagram</w:t>
            </w:r>
            <w:r>
              <w:rPr>
                <w:noProof/>
                <w:webHidden/>
              </w:rPr>
              <w:tab/>
            </w:r>
            <w:r>
              <w:rPr>
                <w:noProof/>
                <w:webHidden/>
              </w:rPr>
              <w:fldChar w:fldCharType="begin"/>
            </w:r>
            <w:r>
              <w:rPr>
                <w:noProof/>
                <w:webHidden/>
              </w:rPr>
              <w:instrText xml:space="preserve"> PAGEREF _Toc224762225 \h </w:instrText>
            </w:r>
            <w:r>
              <w:rPr>
                <w:noProof/>
                <w:webHidden/>
              </w:rPr>
            </w:r>
            <w:r>
              <w:rPr>
                <w:noProof/>
                <w:webHidden/>
              </w:rPr>
              <w:fldChar w:fldCharType="separate"/>
            </w:r>
            <w:r w:rsidR="007F49D8">
              <w:rPr>
                <w:noProof/>
                <w:webHidden/>
              </w:rPr>
              <w:t>12</w:t>
            </w:r>
            <w:r>
              <w:rPr>
                <w:noProof/>
                <w:webHidden/>
              </w:rPr>
              <w:fldChar w:fldCharType="end"/>
            </w:r>
          </w:hyperlink>
        </w:p>
        <w:p w14:paraId="5BC8684F" w14:textId="472F3E75"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26" w:history="1">
            <w:r w:rsidRPr="00EF2D7E">
              <w:rPr>
                <w:rStyle w:val="Hyperlink"/>
                <w:noProof/>
              </w:rPr>
              <w:t>3</w:t>
            </w:r>
            <w:r w:rsidRPr="00EF2D7E">
              <w:rPr>
                <w:rStyle w:val="Hyperlink"/>
                <w:noProof/>
                <w:lang w:val="vi-VN"/>
              </w:rPr>
              <w:t>.3.3 Sơ đồ Activity-Diagram</w:t>
            </w:r>
            <w:r>
              <w:rPr>
                <w:noProof/>
                <w:webHidden/>
              </w:rPr>
              <w:tab/>
            </w:r>
            <w:r>
              <w:rPr>
                <w:noProof/>
                <w:webHidden/>
              </w:rPr>
              <w:fldChar w:fldCharType="begin"/>
            </w:r>
            <w:r>
              <w:rPr>
                <w:noProof/>
                <w:webHidden/>
              </w:rPr>
              <w:instrText xml:space="preserve"> PAGEREF _Toc224762226 \h </w:instrText>
            </w:r>
            <w:r>
              <w:rPr>
                <w:noProof/>
                <w:webHidden/>
              </w:rPr>
            </w:r>
            <w:r>
              <w:rPr>
                <w:noProof/>
                <w:webHidden/>
              </w:rPr>
              <w:fldChar w:fldCharType="separate"/>
            </w:r>
            <w:r w:rsidR="007F49D8">
              <w:rPr>
                <w:noProof/>
                <w:webHidden/>
              </w:rPr>
              <w:t>13</w:t>
            </w:r>
            <w:r>
              <w:rPr>
                <w:noProof/>
                <w:webHidden/>
              </w:rPr>
              <w:fldChar w:fldCharType="end"/>
            </w:r>
          </w:hyperlink>
        </w:p>
        <w:p w14:paraId="32567CA9" w14:textId="7FC97B69"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27" w:history="1">
            <w:r w:rsidRPr="00EF2D7E">
              <w:rPr>
                <w:rStyle w:val="Hyperlink"/>
                <w:noProof/>
              </w:rPr>
              <w:t>CHƯƠNG 4</w:t>
            </w:r>
            <w:r w:rsidRPr="00EF2D7E">
              <w:rPr>
                <w:rStyle w:val="Hyperlink"/>
                <w:noProof/>
                <w:lang w:val="vi-VN"/>
              </w:rPr>
              <w:t xml:space="preserve"> </w:t>
            </w:r>
            <w:r w:rsidRPr="00EF2D7E">
              <w:rPr>
                <w:rStyle w:val="Hyperlink"/>
                <w:noProof/>
              </w:rPr>
              <w:t>TRIỂN KHAI HỆ THỐNG CHATBOT VÀ KẾT QUẢ THỰC NGHIỆM</w:t>
            </w:r>
            <w:r>
              <w:rPr>
                <w:noProof/>
                <w:webHidden/>
              </w:rPr>
              <w:tab/>
            </w:r>
            <w:r>
              <w:rPr>
                <w:noProof/>
                <w:webHidden/>
              </w:rPr>
              <w:fldChar w:fldCharType="begin"/>
            </w:r>
            <w:r>
              <w:rPr>
                <w:noProof/>
                <w:webHidden/>
              </w:rPr>
              <w:instrText xml:space="preserve"> PAGEREF _Toc224762227 \h </w:instrText>
            </w:r>
            <w:r>
              <w:rPr>
                <w:noProof/>
                <w:webHidden/>
              </w:rPr>
            </w:r>
            <w:r>
              <w:rPr>
                <w:noProof/>
                <w:webHidden/>
              </w:rPr>
              <w:fldChar w:fldCharType="separate"/>
            </w:r>
            <w:r w:rsidR="007F49D8">
              <w:rPr>
                <w:noProof/>
                <w:webHidden/>
              </w:rPr>
              <w:t>14</w:t>
            </w:r>
            <w:r>
              <w:rPr>
                <w:noProof/>
                <w:webHidden/>
              </w:rPr>
              <w:fldChar w:fldCharType="end"/>
            </w:r>
          </w:hyperlink>
        </w:p>
        <w:p w14:paraId="3AF930B1" w14:textId="136FFBB4"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28" w:history="1">
            <w:r w:rsidRPr="00EF2D7E">
              <w:rPr>
                <w:rStyle w:val="Hyperlink"/>
                <w:noProof/>
              </w:rPr>
              <w:t>4.1 Môi trường phát triển hệ thống</w:t>
            </w:r>
            <w:r>
              <w:rPr>
                <w:noProof/>
                <w:webHidden/>
              </w:rPr>
              <w:tab/>
            </w:r>
            <w:r>
              <w:rPr>
                <w:noProof/>
                <w:webHidden/>
              </w:rPr>
              <w:fldChar w:fldCharType="begin"/>
            </w:r>
            <w:r>
              <w:rPr>
                <w:noProof/>
                <w:webHidden/>
              </w:rPr>
              <w:instrText xml:space="preserve"> PAGEREF _Toc224762228 \h </w:instrText>
            </w:r>
            <w:r>
              <w:rPr>
                <w:noProof/>
                <w:webHidden/>
              </w:rPr>
            </w:r>
            <w:r>
              <w:rPr>
                <w:noProof/>
                <w:webHidden/>
              </w:rPr>
              <w:fldChar w:fldCharType="separate"/>
            </w:r>
            <w:r w:rsidR="007F49D8">
              <w:rPr>
                <w:noProof/>
                <w:webHidden/>
              </w:rPr>
              <w:t>14</w:t>
            </w:r>
            <w:r>
              <w:rPr>
                <w:noProof/>
                <w:webHidden/>
              </w:rPr>
              <w:fldChar w:fldCharType="end"/>
            </w:r>
          </w:hyperlink>
        </w:p>
        <w:p w14:paraId="04CDD337" w14:textId="0EBCB7F2"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29" w:history="1">
            <w:r w:rsidRPr="00EF2D7E">
              <w:rPr>
                <w:rStyle w:val="Hyperlink"/>
                <w:noProof/>
              </w:rPr>
              <w:t>4.2 Giao</w:t>
            </w:r>
            <w:r w:rsidRPr="00EF2D7E">
              <w:rPr>
                <w:rStyle w:val="Hyperlink"/>
                <w:noProof/>
                <w:lang w:val="vi-VN"/>
              </w:rPr>
              <w:t xml:space="preserve"> diện hệ thống</w:t>
            </w:r>
            <w:r>
              <w:rPr>
                <w:noProof/>
                <w:webHidden/>
              </w:rPr>
              <w:tab/>
            </w:r>
            <w:r>
              <w:rPr>
                <w:noProof/>
                <w:webHidden/>
              </w:rPr>
              <w:fldChar w:fldCharType="begin"/>
            </w:r>
            <w:r>
              <w:rPr>
                <w:noProof/>
                <w:webHidden/>
              </w:rPr>
              <w:instrText xml:space="preserve"> PAGEREF _Toc224762229 \h </w:instrText>
            </w:r>
            <w:r>
              <w:rPr>
                <w:noProof/>
                <w:webHidden/>
              </w:rPr>
            </w:r>
            <w:r>
              <w:rPr>
                <w:noProof/>
                <w:webHidden/>
              </w:rPr>
              <w:fldChar w:fldCharType="separate"/>
            </w:r>
            <w:r w:rsidR="007F49D8">
              <w:rPr>
                <w:noProof/>
                <w:webHidden/>
              </w:rPr>
              <w:t>15</w:t>
            </w:r>
            <w:r>
              <w:rPr>
                <w:noProof/>
                <w:webHidden/>
              </w:rPr>
              <w:fldChar w:fldCharType="end"/>
            </w:r>
          </w:hyperlink>
        </w:p>
        <w:p w14:paraId="672CA172" w14:textId="3176D9BD"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0" w:history="1">
            <w:r w:rsidRPr="00EF2D7E">
              <w:rPr>
                <w:rStyle w:val="Hyperlink"/>
                <w:noProof/>
              </w:rPr>
              <w:t>4.2.2 Chức năng lựa chọn ngôn ngữ</w:t>
            </w:r>
            <w:r>
              <w:rPr>
                <w:noProof/>
                <w:webHidden/>
              </w:rPr>
              <w:tab/>
            </w:r>
            <w:r>
              <w:rPr>
                <w:noProof/>
                <w:webHidden/>
              </w:rPr>
              <w:fldChar w:fldCharType="begin"/>
            </w:r>
            <w:r>
              <w:rPr>
                <w:noProof/>
                <w:webHidden/>
              </w:rPr>
              <w:instrText xml:space="preserve"> PAGEREF _Toc224762230 \h </w:instrText>
            </w:r>
            <w:r>
              <w:rPr>
                <w:noProof/>
                <w:webHidden/>
              </w:rPr>
            </w:r>
            <w:r>
              <w:rPr>
                <w:noProof/>
                <w:webHidden/>
              </w:rPr>
              <w:fldChar w:fldCharType="separate"/>
            </w:r>
            <w:r w:rsidR="007F49D8">
              <w:rPr>
                <w:noProof/>
                <w:webHidden/>
              </w:rPr>
              <w:t>15</w:t>
            </w:r>
            <w:r>
              <w:rPr>
                <w:noProof/>
                <w:webHidden/>
              </w:rPr>
              <w:fldChar w:fldCharType="end"/>
            </w:r>
          </w:hyperlink>
        </w:p>
        <w:p w14:paraId="363A82A8" w14:textId="1047E701"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1" w:history="1">
            <w:r w:rsidRPr="00EF2D7E">
              <w:rPr>
                <w:rStyle w:val="Hyperlink"/>
                <w:noProof/>
              </w:rPr>
              <w:t>4.2.2 Chức năng tìm</w:t>
            </w:r>
            <w:r w:rsidRPr="00EF2D7E">
              <w:rPr>
                <w:rStyle w:val="Hyperlink"/>
                <w:noProof/>
                <w:lang w:val="vi-VN"/>
              </w:rPr>
              <w:t xml:space="preserve"> kiếm thông tin thuốc</w:t>
            </w:r>
            <w:r>
              <w:rPr>
                <w:noProof/>
                <w:webHidden/>
              </w:rPr>
              <w:tab/>
            </w:r>
            <w:r>
              <w:rPr>
                <w:noProof/>
                <w:webHidden/>
              </w:rPr>
              <w:fldChar w:fldCharType="begin"/>
            </w:r>
            <w:r>
              <w:rPr>
                <w:noProof/>
                <w:webHidden/>
              </w:rPr>
              <w:instrText xml:space="preserve"> PAGEREF _Toc224762231 \h </w:instrText>
            </w:r>
            <w:r>
              <w:rPr>
                <w:noProof/>
                <w:webHidden/>
              </w:rPr>
            </w:r>
            <w:r>
              <w:rPr>
                <w:noProof/>
                <w:webHidden/>
              </w:rPr>
              <w:fldChar w:fldCharType="separate"/>
            </w:r>
            <w:r w:rsidR="007F49D8">
              <w:rPr>
                <w:noProof/>
                <w:webHidden/>
              </w:rPr>
              <w:t>16</w:t>
            </w:r>
            <w:r>
              <w:rPr>
                <w:noProof/>
                <w:webHidden/>
              </w:rPr>
              <w:fldChar w:fldCharType="end"/>
            </w:r>
          </w:hyperlink>
        </w:p>
        <w:p w14:paraId="7DB3449D" w14:textId="0EED73B1"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2" w:history="1">
            <w:r w:rsidRPr="00EF2D7E">
              <w:rPr>
                <w:rStyle w:val="Hyperlink"/>
                <w:noProof/>
              </w:rPr>
              <w:t>4.2.3 Chức năng gợi</w:t>
            </w:r>
            <w:r w:rsidRPr="00EF2D7E">
              <w:rPr>
                <w:rStyle w:val="Hyperlink"/>
                <w:noProof/>
                <w:lang w:val="vi-VN"/>
              </w:rPr>
              <w:t xml:space="preserve"> ý câu hỏi</w:t>
            </w:r>
            <w:r>
              <w:rPr>
                <w:noProof/>
                <w:webHidden/>
              </w:rPr>
              <w:tab/>
            </w:r>
            <w:r>
              <w:rPr>
                <w:noProof/>
                <w:webHidden/>
              </w:rPr>
              <w:fldChar w:fldCharType="begin"/>
            </w:r>
            <w:r>
              <w:rPr>
                <w:noProof/>
                <w:webHidden/>
              </w:rPr>
              <w:instrText xml:space="preserve"> PAGEREF _Toc224762232 \h </w:instrText>
            </w:r>
            <w:r>
              <w:rPr>
                <w:noProof/>
                <w:webHidden/>
              </w:rPr>
            </w:r>
            <w:r>
              <w:rPr>
                <w:noProof/>
                <w:webHidden/>
              </w:rPr>
              <w:fldChar w:fldCharType="separate"/>
            </w:r>
            <w:r w:rsidR="007F49D8">
              <w:rPr>
                <w:noProof/>
                <w:webHidden/>
              </w:rPr>
              <w:t>17</w:t>
            </w:r>
            <w:r>
              <w:rPr>
                <w:noProof/>
                <w:webHidden/>
              </w:rPr>
              <w:fldChar w:fldCharType="end"/>
            </w:r>
          </w:hyperlink>
        </w:p>
        <w:p w14:paraId="615C3637" w14:textId="21B77B9E"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3" w:history="1">
            <w:r w:rsidRPr="00EF2D7E">
              <w:rPr>
                <w:rStyle w:val="Hyperlink"/>
                <w:noProof/>
              </w:rPr>
              <w:t>4.2.4 Chức năng chatbot</w:t>
            </w:r>
            <w:r w:rsidRPr="00EF2D7E">
              <w:rPr>
                <w:rStyle w:val="Hyperlink"/>
                <w:noProof/>
                <w:lang w:val="vi-VN"/>
              </w:rPr>
              <w:t xml:space="preserve"> tư vấn nông nghiệp</w:t>
            </w:r>
            <w:r>
              <w:rPr>
                <w:noProof/>
                <w:webHidden/>
              </w:rPr>
              <w:tab/>
            </w:r>
            <w:r>
              <w:rPr>
                <w:noProof/>
                <w:webHidden/>
              </w:rPr>
              <w:fldChar w:fldCharType="begin"/>
            </w:r>
            <w:r>
              <w:rPr>
                <w:noProof/>
                <w:webHidden/>
              </w:rPr>
              <w:instrText xml:space="preserve"> PAGEREF _Toc224762233 \h </w:instrText>
            </w:r>
            <w:r>
              <w:rPr>
                <w:noProof/>
                <w:webHidden/>
              </w:rPr>
            </w:r>
            <w:r>
              <w:rPr>
                <w:noProof/>
                <w:webHidden/>
              </w:rPr>
              <w:fldChar w:fldCharType="separate"/>
            </w:r>
            <w:r w:rsidR="007F49D8">
              <w:rPr>
                <w:noProof/>
                <w:webHidden/>
              </w:rPr>
              <w:t>18</w:t>
            </w:r>
            <w:r>
              <w:rPr>
                <w:noProof/>
                <w:webHidden/>
              </w:rPr>
              <w:fldChar w:fldCharType="end"/>
            </w:r>
          </w:hyperlink>
        </w:p>
        <w:p w14:paraId="2998CD80" w14:textId="143B76C1"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4" w:history="1">
            <w:r w:rsidRPr="00EF2D7E">
              <w:rPr>
                <w:rStyle w:val="Hyperlink"/>
                <w:noProof/>
              </w:rPr>
              <w:t>4.2.5 Chức năng tải</w:t>
            </w:r>
            <w:r w:rsidRPr="00EF2D7E">
              <w:rPr>
                <w:rStyle w:val="Hyperlink"/>
                <w:noProof/>
                <w:lang w:val="vi-VN"/>
              </w:rPr>
              <w:t xml:space="preserve"> ảnh chuẩn đoán bệnh cây</w:t>
            </w:r>
            <w:r>
              <w:rPr>
                <w:noProof/>
                <w:webHidden/>
              </w:rPr>
              <w:tab/>
            </w:r>
            <w:r>
              <w:rPr>
                <w:noProof/>
                <w:webHidden/>
              </w:rPr>
              <w:fldChar w:fldCharType="begin"/>
            </w:r>
            <w:r>
              <w:rPr>
                <w:noProof/>
                <w:webHidden/>
              </w:rPr>
              <w:instrText xml:space="preserve"> PAGEREF _Toc224762234 \h </w:instrText>
            </w:r>
            <w:r>
              <w:rPr>
                <w:noProof/>
                <w:webHidden/>
              </w:rPr>
            </w:r>
            <w:r>
              <w:rPr>
                <w:noProof/>
                <w:webHidden/>
              </w:rPr>
              <w:fldChar w:fldCharType="separate"/>
            </w:r>
            <w:r w:rsidR="007F49D8">
              <w:rPr>
                <w:noProof/>
                <w:webHidden/>
              </w:rPr>
              <w:t>19</w:t>
            </w:r>
            <w:r>
              <w:rPr>
                <w:noProof/>
                <w:webHidden/>
              </w:rPr>
              <w:fldChar w:fldCharType="end"/>
            </w:r>
          </w:hyperlink>
        </w:p>
        <w:p w14:paraId="66106218" w14:textId="799E5C0B"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5" w:history="1">
            <w:r w:rsidRPr="00EF2D7E">
              <w:rPr>
                <w:rStyle w:val="Hyperlink"/>
                <w:noProof/>
              </w:rPr>
              <w:t>4.2.6 Chức năng hiển</w:t>
            </w:r>
            <w:r w:rsidRPr="00EF2D7E">
              <w:rPr>
                <w:rStyle w:val="Hyperlink"/>
                <w:noProof/>
                <w:lang w:val="vi-VN"/>
              </w:rPr>
              <w:t xml:space="preserve"> thị kết quả chuẩn đoán</w:t>
            </w:r>
            <w:r>
              <w:rPr>
                <w:noProof/>
                <w:webHidden/>
              </w:rPr>
              <w:tab/>
            </w:r>
            <w:r>
              <w:rPr>
                <w:noProof/>
                <w:webHidden/>
              </w:rPr>
              <w:fldChar w:fldCharType="begin"/>
            </w:r>
            <w:r>
              <w:rPr>
                <w:noProof/>
                <w:webHidden/>
              </w:rPr>
              <w:instrText xml:space="preserve"> PAGEREF _Toc224762235 \h </w:instrText>
            </w:r>
            <w:r>
              <w:rPr>
                <w:noProof/>
                <w:webHidden/>
              </w:rPr>
            </w:r>
            <w:r>
              <w:rPr>
                <w:noProof/>
                <w:webHidden/>
              </w:rPr>
              <w:fldChar w:fldCharType="separate"/>
            </w:r>
            <w:r w:rsidR="007F49D8">
              <w:rPr>
                <w:noProof/>
                <w:webHidden/>
              </w:rPr>
              <w:t>20</w:t>
            </w:r>
            <w:r>
              <w:rPr>
                <w:noProof/>
                <w:webHidden/>
              </w:rPr>
              <w:fldChar w:fldCharType="end"/>
            </w:r>
          </w:hyperlink>
        </w:p>
        <w:p w14:paraId="1D900E35" w14:textId="23F466D1" w:rsidR="00FB391F" w:rsidRDefault="00FB391F">
          <w:pPr>
            <w:pStyle w:val="TOC3"/>
            <w:tabs>
              <w:tab w:val="right" w:leader="dot" w:pos="10096"/>
            </w:tabs>
            <w:rPr>
              <w:rFonts w:asciiTheme="minorHAnsi" w:hAnsiTheme="minorHAnsi"/>
              <w:noProof/>
              <w:kern w:val="2"/>
              <w:sz w:val="24"/>
              <w:szCs w:val="24"/>
              <w14:ligatures w14:val="standardContextual"/>
            </w:rPr>
          </w:pPr>
          <w:hyperlink w:anchor="_Toc224762236" w:history="1">
            <w:r w:rsidRPr="00EF2D7E">
              <w:rPr>
                <w:rStyle w:val="Hyperlink"/>
                <w:noProof/>
              </w:rPr>
              <w:t>4.2.7 Chức năng gợi</w:t>
            </w:r>
            <w:r w:rsidRPr="00EF2D7E">
              <w:rPr>
                <w:rStyle w:val="Hyperlink"/>
                <w:noProof/>
                <w:lang w:val="vi-VN"/>
              </w:rPr>
              <w:t xml:space="preserve"> ý thuốc điều trị</w:t>
            </w:r>
            <w:r>
              <w:rPr>
                <w:noProof/>
                <w:webHidden/>
              </w:rPr>
              <w:tab/>
            </w:r>
            <w:r>
              <w:rPr>
                <w:noProof/>
                <w:webHidden/>
              </w:rPr>
              <w:fldChar w:fldCharType="begin"/>
            </w:r>
            <w:r>
              <w:rPr>
                <w:noProof/>
                <w:webHidden/>
              </w:rPr>
              <w:instrText xml:space="preserve"> PAGEREF _Toc224762236 \h </w:instrText>
            </w:r>
            <w:r>
              <w:rPr>
                <w:noProof/>
                <w:webHidden/>
              </w:rPr>
            </w:r>
            <w:r>
              <w:rPr>
                <w:noProof/>
                <w:webHidden/>
              </w:rPr>
              <w:fldChar w:fldCharType="separate"/>
            </w:r>
            <w:r w:rsidR="007F49D8">
              <w:rPr>
                <w:noProof/>
                <w:webHidden/>
              </w:rPr>
              <w:t>20</w:t>
            </w:r>
            <w:r>
              <w:rPr>
                <w:noProof/>
                <w:webHidden/>
              </w:rPr>
              <w:fldChar w:fldCharType="end"/>
            </w:r>
          </w:hyperlink>
        </w:p>
        <w:p w14:paraId="3A7DD8C7" w14:textId="48157C10"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37" w:history="1">
            <w:r w:rsidRPr="00EF2D7E">
              <w:rPr>
                <w:rStyle w:val="Hyperlink"/>
                <w:noProof/>
              </w:rPr>
              <w:t>CHƯƠNG 5</w:t>
            </w:r>
            <w:r w:rsidRPr="00EF2D7E">
              <w:rPr>
                <w:rStyle w:val="Hyperlink"/>
                <w:noProof/>
                <w:lang w:val="vi-VN"/>
              </w:rPr>
              <w:t xml:space="preserve"> </w:t>
            </w:r>
            <w:r w:rsidRPr="00EF2D7E">
              <w:rPr>
                <w:rStyle w:val="Hyperlink"/>
                <w:noProof/>
              </w:rPr>
              <w:t>KẾT LUẬN</w:t>
            </w:r>
            <w:r>
              <w:rPr>
                <w:noProof/>
                <w:webHidden/>
              </w:rPr>
              <w:tab/>
            </w:r>
            <w:r>
              <w:rPr>
                <w:noProof/>
                <w:webHidden/>
              </w:rPr>
              <w:fldChar w:fldCharType="begin"/>
            </w:r>
            <w:r>
              <w:rPr>
                <w:noProof/>
                <w:webHidden/>
              </w:rPr>
              <w:instrText xml:space="preserve"> PAGEREF _Toc224762237 \h </w:instrText>
            </w:r>
            <w:r>
              <w:rPr>
                <w:noProof/>
                <w:webHidden/>
              </w:rPr>
            </w:r>
            <w:r>
              <w:rPr>
                <w:noProof/>
                <w:webHidden/>
              </w:rPr>
              <w:fldChar w:fldCharType="separate"/>
            </w:r>
            <w:r w:rsidR="007F49D8">
              <w:rPr>
                <w:noProof/>
                <w:webHidden/>
              </w:rPr>
              <w:t>22</w:t>
            </w:r>
            <w:r>
              <w:rPr>
                <w:noProof/>
                <w:webHidden/>
              </w:rPr>
              <w:fldChar w:fldCharType="end"/>
            </w:r>
          </w:hyperlink>
        </w:p>
        <w:p w14:paraId="08F215C0" w14:textId="2C741757"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38" w:history="1">
            <w:r w:rsidRPr="00EF2D7E">
              <w:rPr>
                <w:rStyle w:val="Hyperlink"/>
                <w:noProof/>
              </w:rPr>
              <w:t>5.1 Kết luận</w:t>
            </w:r>
            <w:r>
              <w:rPr>
                <w:noProof/>
                <w:webHidden/>
              </w:rPr>
              <w:tab/>
            </w:r>
            <w:r>
              <w:rPr>
                <w:noProof/>
                <w:webHidden/>
              </w:rPr>
              <w:fldChar w:fldCharType="begin"/>
            </w:r>
            <w:r>
              <w:rPr>
                <w:noProof/>
                <w:webHidden/>
              </w:rPr>
              <w:instrText xml:space="preserve"> PAGEREF _Toc224762238 \h </w:instrText>
            </w:r>
            <w:r>
              <w:rPr>
                <w:noProof/>
                <w:webHidden/>
              </w:rPr>
            </w:r>
            <w:r>
              <w:rPr>
                <w:noProof/>
                <w:webHidden/>
              </w:rPr>
              <w:fldChar w:fldCharType="separate"/>
            </w:r>
            <w:r w:rsidR="007F49D8">
              <w:rPr>
                <w:noProof/>
                <w:webHidden/>
              </w:rPr>
              <w:t>22</w:t>
            </w:r>
            <w:r>
              <w:rPr>
                <w:noProof/>
                <w:webHidden/>
              </w:rPr>
              <w:fldChar w:fldCharType="end"/>
            </w:r>
          </w:hyperlink>
        </w:p>
        <w:p w14:paraId="4A3916DB" w14:textId="104CED9B"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39" w:history="1">
            <w:r w:rsidRPr="00EF2D7E">
              <w:rPr>
                <w:rStyle w:val="Hyperlink"/>
                <w:noProof/>
              </w:rPr>
              <w:t>5.2 Đóng góp của đề tài</w:t>
            </w:r>
            <w:r>
              <w:rPr>
                <w:noProof/>
                <w:webHidden/>
              </w:rPr>
              <w:tab/>
            </w:r>
            <w:r>
              <w:rPr>
                <w:noProof/>
                <w:webHidden/>
              </w:rPr>
              <w:fldChar w:fldCharType="begin"/>
            </w:r>
            <w:r>
              <w:rPr>
                <w:noProof/>
                <w:webHidden/>
              </w:rPr>
              <w:instrText xml:space="preserve"> PAGEREF _Toc224762239 \h </w:instrText>
            </w:r>
            <w:r>
              <w:rPr>
                <w:noProof/>
                <w:webHidden/>
              </w:rPr>
            </w:r>
            <w:r>
              <w:rPr>
                <w:noProof/>
                <w:webHidden/>
              </w:rPr>
              <w:fldChar w:fldCharType="separate"/>
            </w:r>
            <w:r w:rsidR="007F49D8">
              <w:rPr>
                <w:noProof/>
                <w:webHidden/>
              </w:rPr>
              <w:t>23</w:t>
            </w:r>
            <w:r>
              <w:rPr>
                <w:noProof/>
                <w:webHidden/>
              </w:rPr>
              <w:fldChar w:fldCharType="end"/>
            </w:r>
          </w:hyperlink>
        </w:p>
        <w:p w14:paraId="0B2E9A91" w14:textId="393202C2"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40" w:history="1">
            <w:r w:rsidRPr="00EF2D7E">
              <w:rPr>
                <w:rStyle w:val="Hyperlink"/>
                <w:noProof/>
              </w:rPr>
              <w:t>5.3 Hạn chế của hệ thống</w:t>
            </w:r>
            <w:r>
              <w:rPr>
                <w:noProof/>
                <w:webHidden/>
              </w:rPr>
              <w:tab/>
            </w:r>
            <w:r>
              <w:rPr>
                <w:noProof/>
                <w:webHidden/>
              </w:rPr>
              <w:fldChar w:fldCharType="begin"/>
            </w:r>
            <w:r>
              <w:rPr>
                <w:noProof/>
                <w:webHidden/>
              </w:rPr>
              <w:instrText xml:space="preserve"> PAGEREF _Toc224762240 \h </w:instrText>
            </w:r>
            <w:r>
              <w:rPr>
                <w:noProof/>
                <w:webHidden/>
              </w:rPr>
            </w:r>
            <w:r>
              <w:rPr>
                <w:noProof/>
                <w:webHidden/>
              </w:rPr>
              <w:fldChar w:fldCharType="separate"/>
            </w:r>
            <w:r w:rsidR="007F49D8">
              <w:rPr>
                <w:noProof/>
                <w:webHidden/>
              </w:rPr>
              <w:t>23</w:t>
            </w:r>
            <w:r>
              <w:rPr>
                <w:noProof/>
                <w:webHidden/>
              </w:rPr>
              <w:fldChar w:fldCharType="end"/>
            </w:r>
          </w:hyperlink>
        </w:p>
        <w:p w14:paraId="15EC5956" w14:textId="02E2D112" w:rsidR="00FB391F" w:rsidRDefault="00FB391F">
          <w:pPr>
            <w:pStyle w:val="TOC2"/>
            <w:tabs>
              <w:tab w:val="right" w:leader="dot" w:pos="10096"/>
            </w:tabs>
            <w:rPr>
              <w:rFonts w:asciiTheme="minorHAnsi" w:hAnsiTheme="minorHAnsi"/>
              <w:noProof/>
              <w:kern w:val="2"/>
              <w:sz w:val="24"/>
              <w:szCs w:val="24"/>
              <w14:ligatures w14:val="standardContextual"/>
            </w:rPr>
          </w:pPr>
          <w:hyperlink w:anchor="_Toc224762241" w:history="1">
            <w:r w:rsidRPr="00EF2D7E">
              <w:rPr>
                <w:rStyle w:val="Hyperlink"/>
                <w:noProof/>
              </w:rPr>
              <w:t>5.4 Hướng phát triển trong tương lai</w:t>
            </w:r>
            <w:r>
              <w:rPr>
                <w:noProof/>
                <w:webHidden/>
              </w:rPr>
              <w:tab/>
            </w:r>
            <w:r>
              <w:rPr>
                <w:noProof/>
                <w:webHidden/>
              </w:rPr>
              <w:fldChar w:fldCharType="begin"/>
            </w:r>
            <w:r>
              <w:rPr>
                <w:noProof/>
                <w:webHidden/>
              </w:rPr>
              <w:instrText xml:space="preserve"> PAGEREF _Toc224762241 \h </w:instrText>
            </w:r>
            <w:r>
              <w:rPr>
                <w:noProof/>
                <w:webHidden/>
              </w:rPr>
            </w:r>
            <w:r>
              <w:rPr>
                <w:noProof/>
                <w:webHidden/>
              </w:rPr>
              <w:fldChar w:fldCharType="separate"/>
            </w:r>
            <w:r w:rsidR="007F49D8">
              <w:rPr>
                <w:noProof/>
                <w:webHidden/>
              </w:rPr>
              <w:t>24</w:t>
            </w:r>
            <w:r>
              <w:rPr>
                <w:noProof/>
                <w:webHidden/>
              </w:rPr>
              <w:fldChar w:fldCharType="end"/>
            </w:r>
          </w:hyperlink>
        </w:p>
        <w:p w14:paraId="272BF59C" w14:textId="5DD0ED49" w:rsidR="00FB391F" w:rsidRDefault="00FB391F">
          <w:pPr>
            <w:pStyle w:val="TOC1"/>
            <w:tabs>
              <w:tab w:val="right" w:leader="dot" w:pos="10096"/>
            </w:tabs>
            <w:rPr>
              <w:rFonts w:asciiTheme="minorHAnsi" w:hAnsiTheme="minorHAnsi"/>
              <w:noProof/>
              <w:kern w:val="2"/>
              <w:sz w:val="24"/>
              <w:szCs w:val="24"/>
              <w14:ligatures w14:val="standardContextual"/>
            </w:rPr>
          </w:pPr>
          <w:hyperlink w:anchor="_Toc224762242" w:history="1">
            <w:r w:rsidRPr="00EF2D7E">
              <w:rPr>
                <w:rStyle w:val="Hyperlink"/>
                <w:noProof/>
              </w:rPr>
              <w:t>TÀI LIỆU THAM KHẢO</w:t>
            </w:r>
            <w:r>
              <w:rPr>
                <w:noProof/>
                <w:webHidden/>
              </w:rPr>
              <w:tab/>
            </w:r>
            <w:r>
              <w:rPr>
                <w:noProof/>
                <w:webHidden/>
              </w:rPr>
              <w:fldChar w:fldCharType="begin"/>
            </w:r>
            <w:r>
              <w:rPr>
                <w:noProof/>
                <w:webHidden/>
              </w:rPr>
              <w:instrText xml:space="preserve"> PAGEREF _Toc224762242 \h </w:instrText>
            </w:r>
            <w:r>
              <w:rPr>
                <w:noProof/>
                <w:webHidden/>
              </w:rPr>
            </w:r>
            <w:r>
              <w:rPr>
                <w:noProof/>
                <w:webHidden/>
              </w:rPr>
              <w:fldChar w:fldCharType="separate"/>
            </w:r>
            <w:r w:rsidR="007F49D8">
              <w:rPr>
                <w:noProof/>
                <w:webHidden/>
              </w:rPr>
              <w:t>26</w:t>
            </w:r>
            <w:r>
              <w:rPr>
                <w:noProof/>
                <w:webHidden/>
              </w:rPr>
              <w:fldChar w:fldCharType="end"/>
            </w:r>
          </w:hyperlink>
        </w:p>
        <w:p w14:paraId="79E9151E" w14:textId="5C7A3271" w:rsidR="00E074C7" w:rsidRDefault="00000000">
          <w:r>
            <w:rPr>
              <w:b/>
              <w:bCs/>
            </w:rPr>
            <w:fldChar w:fldCharType="end"/>
          </w:r>
        </w:p>
      </w:sdtContent>
    </w:sdt>
    <w:p w14:paraId="7DDC1409" w14:textId="77777777" w:rsidR="00E074C7" w:rsidRDefault="00000000">
      <w:pPr>
        <w:rPr>
          <w:b/>
          <w:bCs/>
          <w:spacing w:val="-4"/>
          <w:lang w:val="vi"/>
        </w:rPr>
      </w:pPr>
      <w:r>
        <w:rPr>
          <w:b/>
          <w:bCs/>
          <w:spacing w:val="-4"/>
          <w:lang w:val="vi"/>
        </w:rPr>
        <w:br w:type="page"/>
      </w:r>
    </w:p>
    <w:p w14:paraId="7EF98C16" w14:textId="77777777" w:rsidR="00E074C7" w:rsidRDefault="00000000">
      <w:pPr>
        <w:pStyle w:val="Heading1"/>
        <w:rPr>
          <w:lang w:val="vi"/>
        </w:rPr>
      </w:pPr>
      <w:bookmarkStart w:id="14" w:name="_Toc224762201"/>
      <w:r>
        <w:rPr>
          <w:lang w:val="vi"/>
        </w:rPr>
        <w:lastRenderedPageBreak/>
        <w:t>DANH SÁCH ẢNH</w:t>
      </w:r>
      <w:bookmarkEnd w:id="14"/>
    </w:p>
    <w:p w14:paraId="6B27A9D2" w14:textId="3A42097C" w:rsidR="00FB391F" w:rsidRDefault="00000000">
      <w:pPr>
        <w:pStyle w:val="TableofFigures"/>
        <w:tabs>
          <w:tab w:val="right" w:leader="dot" w:pos="10096"/>
        </w:tabs>
        <w:rPr>
          <w:rFonts w:asciiTheme="minorHAnsi" w:hAnsiTheme="minorHAnsi"/>
          <w:noProof/>
          <w:kern w:val="2"/>
          <w:sz w:val="24"/>
          <w:szCs w:val="24"/>
          <w14:ligatures w14:val="standardContextual"/>
        </w:rPr>
      </w:pPr>
      <w:r>
        <w:rPr>
          <w:b/>
          <w:bCs/>
          <w:spacing w:val="-4"/>
          <w:lang w:val="vi"/>
        </w:rPr>
        <w:fldChar w:fldCharType="begin"/>
      </w:r>
      <w:r>
        <w:rPr>
          <w:b/>
          <w:bCs/>
          <w:spacing w:val="-4"/>
          <w:lang w:val="vi"/>
        </w:rPr>
        <w:instrText xml:space="preserve"> TOC \f F \h \z \t "Hình" \c </w:instrText>
      </w:r>
      <w:r>
        <w:rPr>
          <w:b/>
          <w:bCs/>
          <w:spacing w:val="-4"/>
          <w:lang w:val="vi"/>
        </w:rPr>
        <w:fldChar w:fldCharType="separate"/>
      </w:r>
      <w:hyperlink w:anchor="_Toc224762135" w:history="1">
        <w:r w:rsidR="00FB391F" w:rsidRPr="005D5480">
          <w:rPr>
            <w:rStyle w:val="Hyperlink"/>
            <w:noProof/>
          </w:rPr>
          <w:t>Hình 3.1: Sơ đồ Use Case Chatbot AI tư vấn nông nghiệp</w:t>
        </w:r>
        <w:r w:rsidR="00FB391F">
          <w:rPr>
            <w:noProof/>
            <w:webHidden/>
          </w:rPr>
          <w:tab/>
        </w:r>
        <w:r w:rsidR="00FB391F">
          <w:rPr>
            <w:noProof/>
            <w:webHidden/>
          </w:rPr>
          <w:fldChar w:fldCharType="begin"/>
        </w:r>
        <w:r w:rsidR="00FB391F">
          <w:rPr>
            <w:noProof/>
            <w:webHidden/>
          </w:rPr>
          <w:instrText xml:space="preserve"> PAGEREF _Toc224762135 \h </w:instrText>
        </w:r>
        <w:r w:rsidR="00FB391F">
          <w:rPr>
            <w:noProof/>
            <w:webHidden/>
          </w:rPr>
        </w:r>
        <w:r w:rsidR="00FB391F">
          <w:rPr>
            <w:noProof/>
            <w:webHidden/>
          </w:rPr>
          <w:fldChar w:fldCharType="separate"/>
        </w:r>
        <w:r w:rsidR="007F49D8">
          <w:rPr>
            <w:noProof/>
            <w:webHidden/>
          </w:rPr>
          <w:t>11</w:t>
        </w:r>
        <w:r w:rsidR="00FB391F">
          <w:rPr>
            <w:noProof/>
            <w:webHidden/>
          </w:rPr>
          <w:fldChar w:fldCharType="end"/>
        </w:r>
      </w:hyperlink>
    </w:p>
    <w:p w14:paraId="6BAAD399" w14:textId="51B747D0"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36" w:history="1">
        <w:r w:rsidRPr="005D5480">
          <w:rPr>
            <w:rStyle w:val="Hyperlink"/>
            <w:noProof/>
          </w:rPr>
          <w:t xml:space="preserve">Hình 3.2: Sơ đồ </w:t>
        </w:r>
        <w:r w:rsidRPr="005D5480">
          <w:rPr>
            <w:rStyle w:val="Hyperlink"/>
            <w:rFonts w:eastAsia="Times New Roman"/>
            <w:noProof/>
            <w:kern w:val="36"/>
          </w:rPr>
          <w:t>Sequence</w:t>
        </w:r>
        <w:r w:rsidRPr="005D5480">
          <w:rPr>
            <w:rStyle w:val="Hyperlink"/>
            <w:noProof/>
          </w:rPr>
          <w:t xml:space="preserve"> Chatbot AI tư vấn nông nghiệp</w:t>
        </w:r>
        <w:r>
          <w:rPr>
            <w:noProof/>
            <w:webHidden/>
          </w:rPr>
          <w:tab/>
        </w:r>
        <w:r>
          <w:rPr>
            <w:noProof/>
            <w:webHidden/>
          </w:rPr>
          <w:fldChar w:fldCharType="begin"/>
        </w:r>
        <w:r>
          <w:rPr>
            <w:noProof/>
            <w:webHidden/>
          </w:rPr>
          <w:instrText xml:space="preserve"> PAGEREF _Toc224762136 \h </w:instrText>
        </w:r>
        <w:r>
          <w:rPr>
            <w:noProof/>
            <w:webHidden/>
          </w:rPr>
        </w:r>
        <w:r>
          <w:rPr>
            <w:noProof/>
            <w:webHidden/>
          </w:rPr>
          <w:fldChar w:fldCharType="separate"/>
        </w:r>
        <w:r w:rsidR="007F49D8">
          <w:rPr>
            <w:noProof/>
            <w:webHidden/>
          </w:rPr>
          <w:t>12</w:t>
        </w:r>
        <w:r>
          <w:rPr>
            <w:noProof/>
            <w:webHidden/>
          </w:rPr>
          <w:fldChar w:fldCharType="end"/>
        </w:r>
      </w:hyperlink>
    </w:p>
    <w:p w14:paraId="13848D98" w14:textId="76ADB41E"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37" w:history="1">
        <w:r w:rsidRPr="005D5480">
          <w:rPr>
            <w:rStyle w:val="Hyperlink"/>
            <w:noProof/>
          </w:rPr>
          <w:t xml:space="preserve">Hình 3.3: Sơ đồ </w:t>
        </w:r>
        <w:r w:rsidRPr="005D5480">
          <w:rPr>
            <w:rStyle w:val="Hyperlink"/>
            <w:rFonts w:eastAsia="Times New Roman"/>
            <w:noProof/>
            <w:kern w:val="36"/>
          </w:rPr>
          <w:t>Activity</w:t>
        </w:r>
        <w:r w:rsidRPr="005D5480">
          <w:rPr>
            <w:rStyle w:val="Hyperlink"/>
            <w:noProof/>
          </w:rPr>
          <w:t xml:space="preserve"> Chatbot AI tư vấn nông nghiệp</w:t>
        </w:r>
        <w:r>
          <w:rPr>
            <w:noProof/>
            <w:webHidden/>
          </w:rPr>
          <w:tab/>
        </w:r>
        <w:r>
          <w:rPr>
            <w:noProof/>
            <w:webHidden/>
          </w:rPr>
          <w:fldChar w:fldCharType="begin"/>
        </w:r>
        <w:r>
          <w:rPr>
            <w:noProof/>
            <w:webHidden/>
          </w:rPr>
          <w:instrText xml:space="preserve"> PAGEREF _Toc224762137 \h </w:instrText>
        </w:r>
        <w:r>
          <w:rPr>
            <w:noProof/>
            <w:webHidden/>
          </w:rPr>
        </w:r>
        <w:r>
          <w:rPr>
            <w:noProof/>
            <w:webHidden/>
          </w:rPr>
          <w:fldChar w:fldCharType="separate"/>
        </w:r>
        <w:r w:rsidR="007F49D8">
          <w:rPr>
            <w:noProof/>
            <w:webHidden/>
          </w:rPr>
          <w:t>13</w:t>
        </w:r>
        <w:r>
          <w:rPr>
            <w:noProof/>
            <w:webHidden/>
          </w:rPr>
          <w:fldChar w:fldCharType="end"/>
        </w:r>
      </w:hyperlink>
    </w:p>
    <w:p w14:paraId="5F38C12E" w14:textId="4124B2D9"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38" w:history="1">
        <w:r w:rsidRPr="005D5480">
          <w:rPr>
            <w:rStyle w:val="Hyperlink"/>
            <w:noProof/>
          </w:rPr>
          <w:t>Hình 4.1 Chức năng chuyển đổi ngôn ngữ (tiếng Việt)</w:t>
        </w:r>
        <w:r>
          <w:rPr>
            <w:noProof/>
            <w:webHidden/>
          </w:rPr>
          <w:tab/>
        </w:r>
        <w:r>
          <w:rPr>
            <w:noProof/>
            <w:webHidden/>
          </w:rPr>
          <w:fldChar w:fldCharType="begin"/>
        </w:r>
        <w:r>
          <w:rPr>
            <w:noProof/>
            <w:webHidden/>
          </w:rPr>
          <w:instrText xml:space="preserve"> PAGEREF _Toc224762138 \h </w:instrText>
        </w:r>
        <w:r>
          <w:rPr>
            <w:noProof/>
            <w:webHidden/>
          </w:rPr>
        </w:r>
        <w:r>
          <w:rPr>
            <w:noProof/>
            <w:webHidden/>
          </w:rPr>
          <w:fldChar w:fldCharType="separate"/>
        </w:r>
        <w:r w:rsidR="007F49D8">
          <w:rPr>
            <w:noProof/>
            <w:webHidden/>
          </w:rPr>
          <w:t>15</w:t>
        </w:r>
        <w:r>
          <w:rPr>
            <w:noProof/>
            <w:webHidden/>
          </w:rPr>
          <w:fldChar w:fldCharType="end"/>
        </w:r>
      </w:hyperlink>
    </w:p>
    <w:p w14:paraId="1F57EE0F" w14:textId="4206292A"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39" w:history="1">
        <w:r w:rsidRPr="005D5480">
          <w:rPr>
            <w:rStyle w:val="Hyperlink"/>
            <w:noProof/>
          </w:rPr>
          <w:t>Hình 4.2 Chức năng chuyển đổi ngôn ngữ (tiếng Anh)</w:t>
        </w:r>
        <w:r>
          <w:rPr>
            <w:noProof/>
            <w:webHidden/>
          </w:rPr>
          <w:tab/>
        </w:r>
        <w:r>
          <w:rPr>
            <w:noProof/>
            <w:webHidden/>
          </w:rPr>
          <w:fldChar w:fldCharType="begin"/>
        </w:r>
        <w:r>
          <w:rPr>
            <w:noProof/>
            <w:webHidden/>
          </w:rPr>
          <w:instrText xml:space="preserve"> PAGEREF _Toc224762139 \h </w:instrText>
        </w:r>
        <w:r>
          <w:rPr>
            <w:noProof/>
            <w:webHidden/>
          </w:rPr>
        </w:r>
        <w:r>
          <w:rPr>
            <w:noProof/>
            <w:webHidden/>
          </w:rPr>
          <w:fldChar w:fldCharType="separate"/>
        </w:r>
        <w:r w:rsidR="007F49D8">
          <w:rPr>
            <w:noProof/>
            <w:webHidden/>
          </w:rPr>
          <w:t>16</w:t>
        </w:r>
        <w:r>
          <w:rPr>
            <w:noProof/>
            <w:webHidden/>
          </w:rPr>
          <w:fldChar w:fldCharType="end"/>
        </w:r>
      </w:hyperlink>
    </w:p>
    <w:p w14:paraId="0B5481F4" w14:textId="411D0415"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40" w:history="1">
        <w:r w:rsidRPr="005D5480">
          <w:rPr>
            <w:rStyle w:val="Hyperlink"/>
            <w:noProof/>
          </w:rPr>
          <w:t>Hình 4.3: Chức năng tìm kiếm thuốc</w:t>
        </w:r>
        <w:r>
          <w:rPr>
            <w:noProof/>
            <w:webHidden/>
          </w:rPr>
          <w:tab/>
        </w:r>
        <w:r>
          <w:rPr>
            <w:noProof/>
            <w:webHidden/>
          </w:rPr>
          <w:fldChar w:fldCharType="begin"/>
        </w:r>
        <w:r>
          <w:rPr>
            <w:noProof/>
            <w:webHidden/>
          </w:rPr>
          <w:instrText xml:space="preserve"> PAGEREF _Toc224762140 \h </w:instrText>
        </w:r>
        <w:r>
          <w:rPr>
            <w:noProof/>
            <w:webHidden/>
          </w:rPr>
        </w:r>
        <w:r>
          <w:rPr>
            <w:noProof/>
            <w:webHidden/>
          </w:rPr>
          <w:fldChar w:fldCharType="separate"/>
        </w:r>
        <w:r w:rsidR="007F49D8">
          <w:rPr>
            <w:noProof/>
            <w:webHidden/>
          </w:rPr>
          <w:t>17</w:t>
        </w:r>
        <w:r>
          <w:rPr>
            <w:noProof/>
            <w:webHidden/>
          </w:rPr>
          <w:fldChar w:fldCharType="end"/>
        </w:r>
      </w:hyperlink>
    </w:p>
    <w:p w14:paraId="440A3293" w14:textId="59B80661"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41" w:history="1">
        <w:r w:rsidRPr="005D5480">
          <w:rPr>
            <w:rStyle w:val="Hyperlink"/>
            <w:noProof/>
          </w:rPr>
          <w:t>Hình 4.4 Chức năng gợi ý câu hỏi</w:t>
        </w:r>
        <w:r>
          <w:rPr>
            <w:noProof/>
            <w:webHidden/>
          </w:rPr>
          <w:tab/>
        </w:r>
        <w:r>
          <w:rPr>
            <w:noProof/>
            <w:webHidden/>
          </w:rPr>
          <w:fldChar w:fldCharType="begin"/>
        </w:r>
        <w:r>
          <w:rPr>
            <w:noProof/>
            <w:webHidden/>
          </w:rPr>
          <w:instrText xml:space="preserve"> PAGEREF _Toc224762141 \h </w:instrText>
        </w:r>
        <w:r>
          <w:rPr>
            <w:noProof/>
            <w:webHidden/>
          </w:rPr>
        </w:r>
        <w:r>
          <w:rPr>
            <w:noProof/>
            <w:webHidden/>
          </w:rPr>
          <w:fldChar w:fldCharType="separate"/>
        </w:r>
        <w:r w:rsidR="007F49D8">
          <w:rPr>
            <w:noProof/>
            <w:webHidden/>
          </w:rPr>
          <w:t>18</w:t>
        </w:r>
        <w:r>
          <w:rPr>
            <w:noProof/>
            <w:webHidden/>
          </w:rPr>
          <w:fldChar w:fldCharType="end"/>
        </w:r>
      </w:hyperlink>
    </w:p>
    <w:p w14:paraId="56430F70" w14:textId="50C9EDF5"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42" w:history="1">
        <w:r w:rsidRPr="005D5480">
          <w:rPr>
            <w:rStyle w:val="Hyperlink"/>
            <w:noProof/>
          </w:rPr>
          <w:t>Hình 4.5: Giao diện chatbot tư vấn nông nghiệp Chatbot</w:t>
        </w:r>
        <w:r>
          <w:rPr>
            <w:noProof/>
            <w:webHidden/>
          </w:rPr>
          <w:tab/>
        </w:r>
        <w:r>
          <w:rPr>
            <w:noProof/>
            <w:webHidden/>
          </w:rPr>
          <w:fldChar w:fldCharType="begin"/>
        </w:r>
        <w:r>
          <w:rPr>
            <w:noProof/>
            <w:webHidden/>
          </w:rPr>
          <w:instrText xml:space="preserve"> PAGEREF _Toc224762142 \h </w:instrText>
        </w:r>
        <w:r>
          <w:rPr>
            <w:noProof/>
            <w:webHidden/>
          </w:rPr>
        </w:r>
        <w:r>
          <w:rPr>
            <w:noProof/>
            <w:webHidden/>
          </w:rPr>
          <w:fldChar w:fldCharType="separate"/>
        </w:r>
        <w:r w:rsidR="007F49D8">
          <w:rPr>
            <w:noProof/>
            <w:webHidden/>
          </w:rPr>
          <w:t>19</w:t>
        </w:r>
        <w:r>
          <w:rPr>
            <w:noProof/>
            <w:webHidden/>
          </w:rPr>
          <w:fldChar w:fldCharType="end"/>
        </w:r>
      </w:hyperlink>
    </w:p>
    <w:p w14:paraId="65B413F3" w14:textId="2DD8EC38"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43" w:history="1">
        <w:r w:rsidRPr="005D5480">
          <w:rPr>
            <w:rStyle w:val="Hyperlink"/>
            <w:rFonts w:eastAsia="Times New Roman" w:cs="Times New Roman"/>
            <w:noProof/>
          </w:rPr>
          <w:t xml:space="preserve">Hình </w:t>
        </w:r>
        <w:r w:rsidRPr="005D5480">
          <w:rPr>
            <w:rStyle w:val="Hyperlink"/>
            <w:noProof/>
          </w:rPr>
          <w:t>4.6</w:t>
        </w:r>
        <w:r w:rsidRPr="005D5480">
          <w:rPr>
            <w:rStyle w:val="Hyperlink"/>
            <w:rFonts w:eastAsia="Times New Roman" w:cs="Times New Roman"/>
            <w:noProof/>
          </w:rPr>
          <w:t xml:space="preserve">: </w:t>
        </w:r>
        <w:r w:rsidRPr="005D5480">
          <w:rPr>
            <w:rStyle w:val="Hyperlink"/>
            <w:noProof/>
          </w:rPr>
          <w:t>Chức năng tải ảnh chuẩn đoán bệnh</w:t>
        </w:r>
        <w:r>
          <w:rPr>
            <w:noProof/>
            <w:webHidden/>
          </w:rPr>
          <w:tab/>
        </w:r>
        <w:r>
          <w:rPr>
            <w:noProof/>
            <w:webHidden/>
          </w:rPr>
          <w:fldChar w:fldCharType="begin"/>
        </w:r>
        <w:r>
          <w:rPr>
            <w:noProof/>
            <w:webHidden/>
          </w:rPr>
          <w:instrText xml:space="preserve"> PAGEREF _Toc224762143 \h </w:instrText>
        </w:r>
        <w:r>
          <w:rPr>
            <w:noProof/>
            <w:webHidden/>
          </w:rPr>
        </w:r>
        <w:r>
          <w:rPr>
            <w:noProof/>
            <w:webHidden/>
          </w:rPr>
          <w:fldChar w:fldCharType="separate"/>
        </w:r>
        <w:r w:rsidR="007F49D8">
          <w:rPr>
            <w:noProof/>
            <w:webHidden/>
          </w:rPr>
          <w:t>20</w:t>
        </w:r>
        <w:r>
          <w:rPr>
            <w:noProof/>
            <w:webHidden/>
          </w:rPr>
          <w:fldChar w:fldCharType="end"/>
        </w:r>
      </w:hyperlink>
    </w:p>
    <w:p w14:paraId="486E506E" w14:textId="501FCAAE" w:rsidR="00FB391F" w:rsidRDefault="00FB391F">
      <w:pPr>
        <w:pStyle w:val="TableofFigures"/>
        <w:tabs>
          <w:tab w:val="right" w:leader="dot" w:pos="10096"/>
        </w:tabs>
        <w:rPr>
          <w:rFonts w:asciiTheme="minorHAnsi" w:hAnsiTheme="minorHAnsi"/>
          <w:noProof/>
          <w:kern w:val="2"/>
          <w:sz w:val="24"/>
          <w:szCs w:val="24"/>
          <w14:ligatures w14:val="standardContextual"/>
        </w:rPr>
      </w:pPr>
      <w:hyperlink w:anchor="_Toc224762144" w:history="1">
        <w:r w:rsidRPr="005D5480">
          <w:rPr>
            <w:rStyle w:val="Hyperlink"/>
            <w:rFonts w:eastAsia="Times New Roman" w:cs="Times New Roman"/>
            <w:noProof/>
          </w:rPr>
          <w:t xml:space="preserve">Hình </w:t>
        </w:r>
        <w:r w:rsidRPr="005D5480">
          <w:rPr>
            <w:rStyle w:val="Hyperlink"/>
            <w:noProof/>
          </w:rPr>
          <w:t>4.7: Chức năng hiển thị kết quả và gợi ý thuốc điều trị</w:t>
        </w:r>
        <w:r>
          <w:rPr>
            <w:noProof/>
            <w:webHidden/>
          </w:rPr>
          <w:tab/>
        </w:r>
        <w:r>
          <w:rPr>
            <w:noProof/>
            <w:webHidden/>
          </w:rPr>
          <w:fldChar w:fldCharType="begin"/>
        </w:r>
        <w:r>
          <w:rPr>
            <w:noProof/>
            <w:webHidden/>
          </w:rPr>
          <w:instrText xml:space="preserve"> PAGEREF _Toc224762144 \h </w:instrText>
        </w:r>
        <w:r>
          <w:rPr>
            <w:noProof/>
            <w:webHidden/>
          </w:rPr>
        </w:r>
        <w:r>
          <w:rPr>
            <w:noProof/>
            <w:webHidden/>
          </w:rPr>
          <w:fldChar w:fldCharType="separate"/>
        </w:r>
        <w:r w:rsidR="007F49D8">
          <w:rPr>
            <w:noProof/>
            <w:webHidden/>
          </w:rPr>
          <w:t>21</w:t>
        </w:r>
        <w:r>
          <w:rPr>
            <w:noProof/>
            <w:webHidden/>
          </w:rPr>
          <w:fldChar w:fldCharType="end"/>
        </w:r>
      </w:hyperlink>
    </w:p>
    <w:p w14:paraId="7DEA1180" w14:textId="4B106F2A" w:rsidR="00E074C7" w:rsidRDefault="00000000">
      <w:pPr>
        <w:rPr>
          <w:b/>
          <w:bCs/>
          <w:spacing w:val="-4"/>
          <w:lang w:val="vi"/>
        </w:rPr>
      </w:pPr>
      <w:r>
        <w:rPr>
          <w:b/>
          <w:bCs/>
          <w:spacing w:val="-4"/>
          <w:lang w:val="vi"/>
        </w:rPr>
        <w:fldChar w:fldCharType="end"/>
      </w:r>
      <w:r>
        <w:rPr>
          <w:b/>
          <w:bCs/>
          <w:spacing w:val="-4"/>
          <w:lang w:val="vi"/>
        </w:rPr>
        <w:br w:type="page"/>
      </w:r>
    </w:p>
    <w:p w14:paraId="17AE5530" w14:textId="77777777" w:rsidR="00E074C7" w:rsidRDefault="00000000">
      <w:pPr>
        <w:pStyle w:val="Heading1"/>
        <w:rPr>
          <w:lang w:val="vi"/>
        </w:rPr>
      </w:pPr>
      <w:bookmarkStart w:id="15" w:name="_Toc224762202"/>
      <w:r>
        <w:rPr>
          <w:lang w:val="vi"/>
        </w:rPr>
        <w:lastRenderedPageBreak/>
        <w:t>DANH MỤC TỪ VIẾT TẮT</w:t>
      </w:r>
      <w:bookmarkEnd w:id="15"/>
    </w:p>
    <w:tbl>
      <w:tblPr>
        <w:tblStyle w:val="TableGrid"/>
        <w:tblpPr w:leftFromText="180" w:rightFromText="180" w:vertAnchor="text" w:horzAnchor="page" w:tblpX="1015" w:tblpY="600"/>
        <w:tblOverlap w:val="never"/>
        <w:tblW w:w="0" w:type="auto"/>
        <w:tblLook w:val="04A0" w:firstRow="1" w:lastRow="0" w:firstColumn="1" w:lastColumn="0" w:noHBand="0" w:noVBand="1"/>
      </w:tblPr>
      <w:tblGrid>
        <w:gridCol w:w="3354"/>
        <w:gridCol w:w="3380"/>
        <w:gridCol w:w="3362"/>
      </w:tblGrid>
      <w:tr w:rsidR="00E074C7" w14:paraId="0C69678D" w14:textId="77777777">
        <w:tc>
          <w:tcPr>
            <w:tcW w:w="3440" w:type="dxa"/>
            <w:vAlign w:val="center"/>
          </w:tcPr>
          <w:p w14:paraId="1606C551" w14:textId="77777777" w:rsidR="00E074C7" w:rsidRDefault="00000000">
            <w:pPr>
              <w:spacing w:after="0" w:line="240" w:lineRule="auto"/>
              <w:jc w:val="center"/>
              <w:rPr>
                <w:b/>
                <w:bCs/>
                <w:spacing w:val="-4"/>
                <w:lang w:val="vi"/>
              </w:rPr>
            </w:pPr>
            <w:r>
              <w:rPr>
                <w:rFonts w:eastAsia="Times New Roman" w:cs="Times New Roman"/>
                <w:b/>
                <w:bCs/>
                <w:sz w:val="24"/>
                <w:szCs w:val="24"/>
              </w:rPr>
              <w:t>Từ viết tắt</w:t>
            </w:r>
          </w:p>
        </w:tc>
        <w:tc>
          <w:tcPr>
            <w:tcW w:w="3441" w:type="dxa"/>
            <w:vAlign w:val="center"/>
          </w:tcPr>
          <w:p w14:paraId="1CCC74B7" w14:textId="77777777" w:rsidR="00E074C7" w:rsidRDefault="00000000">
            <w:pPr>
              <w:spacing w:after="0" w:line="240" w:lineRule="auto"/>
              <w:jc w:val="center"/>
              <w:rPr>
                <w:b/>
                <w:bCs/>
                <w:spacing w:val="-4"/>
                <w:lang w:val="vi"/>
              </w:rPr>
            </w:pPr>
            <w:r>
              <w:rPr>
                <w:rFonts w:eastAsia="Times New Roman" w:cs="Times New Roman"/>
                <w:b/>
                <w:bCs/>
                <w:sz w:val="24"/>
                <w:szCs w:val="24"/>
              </w:rPr>
              <w:t>Tên đầy đủ</w:t>
            </w:r>
          </w:p>
        </w:tc>
        <w:tc>
          <w:tcPr>
            <w:tcW w:w="3441" w:type="dxa"/>
            <w:vAlign w:val="center"/>
          </w:tcPr>
          <w:p w14:paraId="6AA66479" w14:textId="77777777" w:rsidR="00E074C7" w:rsidRDefault="00000000">
            <w:pPr>
              <w:spacing w:after="0" w:line="240" w:lineRule="auto"/>
              <w:jc w:val="center"/>
              <w:rPr>
                <w:b/>
                <w:bCs/>
                <w:spacing w:val="-4"/>
                <w:lang w:val="vi"/>
              </w:rPr>
            </w:pPr>
            <w:r>
              <w:rPr>
                <w:rFonts w:eastAsia="Times New Roman" w:cs="Times New Roman"/>
                <w:b/>
                <w:bCs/>
                <w:sz w:val="24"/>
                <w:szCs w:val="24"/>
              </w:rPr>
              <w:t>Ý nghĩa</w:t>
            </w:r>
          </w:p>
        </w:tc>
      </w:tr>
      <w:tr w:rsidR="00E074C7" w14:paraId="56143837" w14:textId="77777777">
        <w:tc>
          <w:tcPr>
            <w:tcW w:w="3440" w:type="dxa"/>
            <w:vAlign w:val="center"/>
          </w:tcPr>
          <w:p w14:paraId="42B64DC9" w14:textId="77777777" w:rsidR="00E074C7" w:rsidRDefault="00000000">
            <w:pPr>
              <w:spacing w:after="0" w:line="240" w:lineRule="auto"/>
              <w:rPr>
                <w:b/>
                <w:bCs/>
                <w:spacing w:val="-4"/>
                <w:lang w:val="vi"/>
              </w:rPr>
            </w:pPr>
            <w:r>
              <w:rPr>
                <w:rFonts w:eastAsia="Times New Roman" w:cs="Times New Roman"/>
                <w:sz w:val="24"/>
                <w:szCs w:val="24"/>
              </w:rPr>
              <w:t>AI</w:t>
            </w:r>
          </w:p>
        </w:tc>
        <w:tc>
          <w:tcPr>
            <w:tcW w:w="3441" w:type="dxa"/>
            <w:vAlign w:val="center"/>
          </w:tcPr>
          <w:p w14:paraId="66D2EF62" w14:textId="77777777" w:rsidR="00E074C7" w:rsidRDefault="00000000">
            <w:pPr>
              <w:spacing w:after="0" w:line="240" w:lineRule="auto"/>
              <w:rPr>
                <w:b/>
                <w:bCs/>
                <w:spacing w:val="-4"/>
                <w:lang w:val="vi"/>
              </w:rPr>
            </w:pPr>
            <w:r>
              <w:rPr>
                <w:rFonts w:eastAsia="Times New Roman" w:cs="Times New Roman"/>
                <w:sz w:val="24"/>
                <w:szCs w:val="24"/>
              </w:rPr>
              <w:t>Artificial Intelligence</w:t>
            </w:r>
          </w:p>
        </w:tc>
        <w:tc>
          <w:tcPr>
            <w:tcW w:w="3441" w:type="dxa"/>
            <w:vAlign w:val="center"/>
          </w:tcPr>
          <w:p w14:paraId="45367ADD" w14:textId="77777777" w:rsidR="00E074C7" w:rsidRDefault="00000000">
            <w:pPr>
              <w:spacing w:after="0" w:line="240" w:lineRule="auto"/>
              <w:rPr>
                <w:b/>
                <w:bCs/>
                <w:spacing w:val="-4"/>
                <w:lang w:val="vi"/>
              </w:rPr>
            </w:pPr>
            <w:r>
              <w:rPr>
                <w:rFonts w:eastAsia="Times New Roman" w:cs="Times New Roman"/>
                <w:sz w:val="24"/>
                <w:szCs w:val="24"/>
              </w:rPr>
              <w:t>Trí tuệ nhân tạo</w:t>
            </w:r>
          </w:p>
        </w:tc>
      </w:tr>
      <w:tr w:rsidR="00E074C7" w14:paraId="348EA1A2" w14:textId="77777777">
        <w:tc>
          <w:tcPr>
            <w:tcW w:w="3440" w:type="dxa"/>
            <w:vAlign w:val="center"/>
          </w:tcPr>
          <w:p w14:paraId="60BD7E34" w14:textId="77777777" w:rsidR="00E074C7" w:rsidRDefault="00000000">
            <w:pPr>
              <w:spacing w:after="0" w:line="240" w:lineRule="auto"/>
              <w:rPr>
                <w:b/>
                <w:bCs/>
                <w:spacing w:val="-4"/>
                <w:lang w:val="vi"/>
              </w:rPr>
            </w:pPr>
            <w:r>
              <w:rPr>
                <w:rFonts w:eastAsia="Times New Roman" w:cs="Times New Roman"/>
                <w:sz w:val="24"/>
                <w:szCs w:val="24"/>
              </w:rPr>
              <w:t>NLP</w:t>
            </w:r>
          </w:p>
        </w:tc>
        <w:tc>
          <w:tcPr>
            <w:tcW w:w="3441" w:type="dxa"/>
            <w:vAlign w:val="center"/>
          </w:tcPr>
          <w:p w14:paraId="609F8421" w14:textId="77777777" w:rsidR="00E074C7" w:rsidRDefault="00000000">
            <w:pPr>
              <w:spacing w:after="0" w:line="240" w:lineRule="auto"/>
              <w:rPr>
                <w:b/>
                <w:bCs/>
                <w:spacing w:val="-4"/>
                <w:lang w:val="vi"/>
              </w:rPr>
            </w:pPr>
            <w:r>
              <w:rPr>
                <w:rFonts w:eastAsia="Times New Roman" w:cs="Times New Roman"/>
                <w:sz w:val="24"/>
                <w:szCs w:val="24"/>
              </w:rPr>
              <w:t>Natural Language Processing</w:t>
            </w:r>
          </w:p>
        </w:tc>
        <w:tc>
          <w:tcPr>
            <w:tcW w:w="3441" w:type="dxa"/>
            <w:vAlign w:val="center"/>
          </w:tcPr>
          <w:p w14:paraId="629CCDC3" w14:textId="77777777" w:rsidR="00E074C7" w:rsidRDefault="00000000">
            <w:pPr>
              <w:spacing w:after="0" w:line="240" w:lineRule="auto"/>
              <w:rPr>
                <w:b/>
                <w:bCs/>
                <w:spacing w:val="-4"/>
                <w:lang w:val="vi"/>
              </w:rPr>
            </w:pPr>
            <w:r>
              <w:rPr>
                <w:rFonts w:eastAsia="Times New Roman" w:cs="Times New Roman"/>
                <w:sz w:val="24"/>
                <w:szCs w:val="24"/>
              </w:rPr>
              <w:t>Xử lý ngôn ngữ tự nhiên</w:t>
            </w:r>
          </w:p>
        </w:tc>
      </w:tr>
      <w:tr w:rsidR="00E074C7" w14:paraId="15BDD8DF" w14:textId="77777777">
        <w:tc>
          <w:tcPr>
            <w:tcW w:w="3440" w:type="dxa"/>
            <w:vAlign w:val="center"/>
          </w:tcPr>
          <w:p w14:paraId="5EDB9DFD" w14:textId="77777777" w:rsidR="00E074C7" w:rsidRDefault="00000000">
            <w:pPr>
              <w:spacing w:after="0" w:line="240" w:lineRule="auto"/>
              <w:rPr>
                <w:b/>
                <w:bCs/>
                <w:spacing w:val="-4"/>
                <w:lang w:val="vi"/>
              </w:rPr>
            </w:pPr>
            <w:r>
              <w:rPr>
                <w:rFonts w:eastAsia="Times New Roman" w:cs="Times New Roman"/>
                <w:sz w:val="24"/>
                <w:szCs w:val="24"/>
              </w:rPr>
              <w:t>LLM</w:t>
            </w:r>
          </w:p>
        </w:tc>
        <w:tc>
          <w:tcPr>
            <w:tcW w:w="3441" w:type="dxa"/>
            <w:vAlign w:val="center"/>
          </w:tcPr>
          <w:p w14:paraId="2A48E075" w14:textId="77777777" w:rsidR="00E074C7" w:rsidRDefault="00000000">
            <w:pPr>
              <w:spacing w:after="0" w:line="240" w:lineRule="auto"/>
              <w:rPr>
                <w:b/>
                <w:bCs/>
                <w:spacing w:val="-4"/>
                <w:lang w:val="vi"/>
              </w:rPr>
            </w:pPr>
            <w:r>
              <w:rPr>
                <w:rFonts w:eastAsia="Times New Roman" w:cs="Times New Roman"/>
                <w:sz w:val="24"/>
                <w:szCs w:val="24"/>
              </w:rPr>
              <w:t>Large Language Model</w:t>
            </w:r>
          </w:p>
        </w:tc>
        <w:tc>
          <w:tcPr>
            <w:tcW w:w="3441" w:type="dxa"/>
            <w:vAlign w:val="center"/>
          </w:tcPr>
          <w:p w14:paraId="48D7B169" w14:textId="77777777" w:rsidR="00E074C7" w:rsidRDefault="00000000">
            <w:pPr>
              <w:spacing w:after="0" w:line="240" w:lineRule="auto"/>
              <w:rPr>
                <w:b/>
                <w:bCs/>
                <w:spacing w:val="-4"/>
                <w:lang w:val="vi"/>
              </w:rPr>
            </w:pPr>
            <w:r>
              <w:rPr>
                <w:rFonts w:eastAsia="Times New Roman" w:cs="Times New Roman"/>
                <w:sz w:val="24"/>
                <w:szCs w:val="24"/>
              </w:rPr>
              <w:t>Mô hình ngôn ngữ lớn</w:t>
            </w:r>
          </w:p>
        </w:tc>
      </w:tr>
      <w:tr w:rsidR="00E074C7" w14:paraId="455C6F9E" w14:textId="77777777">
        <w:tc>
          <w:tcPr>
            <w:tcW w:w="3440" w:type="dxa"/>
            <w:vAlign w:val="center"/>
          </w:tcPr>
          <w:p w14:paraId="2F35A0AE" w14:textId="77777777" w:rsidR="00E074C7" w:rsidRDefault="00000000">
            <w:pPr>
              <w:spacing w:after="0" w:line="240" w:lineRule="auto"/>
              <w:rPr>
                <w:b/>
                <w:bCs/>
                <w:spacing w:val="-4"/>
                <w:lang w:val="vi"/>
              </w:rPr>
            </w:pPr>
            <w:r>
              <w:rPr>
                <w:rFonts w:eastAsia="Times New Roman" w:cs="Times New Roman"/>
                <w:sz w:val="24"/>
                <w:szCs w:val="24"/>
              </w:rPr>
              <w:t>RAG</w:t>
            </w:r>
          </w:p>
        </w:tc>
        <w:tc>
          <w:tcPr>
            <w:tcW w:w="3441" w:type="dxa"/>
            <w:vAlign w:val="center"/>
          </w:tcPr>
          <w:p w14:paraId="3761F97F" w14:textId="77777777" w:rsidR="00E074C7" w:rsidRDefault="00000000">
            <w:pPr>
              <w:spacing w:after="0" w:line="240" w:lineRule="auto"/>
              <w:rPr>
                <w:b/>
                <w:bCs/>
                <w:spacing w:val="-4"/>
                <w:lang w:val="vi"/>
              </w:rPr>
            </w:pPr>
            <w:r>
              <w:rPr>
                <w:rFonts w:eastAsia="Times New Roman" w:cs="Times New Roman"/>
                <w:sz w:val="24"/>
                <w:szCs w:val="24"/>
              </w:rPr>
              <w:t>Retrieval Augmented Generation</w:t>
            </w:r>
          </w:p>
        </w:tc>
        <w:tc>
          <w:tcPr>
            <w:tcW w:w="3441" w:type="dxa"/>
            <w:vAlign w:val="center"/>
          </w:tcPr>
          <w:p w14:paraId="44AD3F26" w14:textId="77777777" w:rsidR="00E074C7" w:rsidRDefault="00000000">
            <w:pPr>
              <w:spacing w:after="0" w:line="240" w:lineRule="auto"/>
              <w:rPr>
                <w:b/>
                <w:bCs/>
                <w:spacing w:val="-4"/>
                <w:lang w:val="vi"/>
              </w:rPr>
            </w:pPr>
            <w:r>
              <w:rPr>
                <w:rFonts w:eastAsia="Times New Roman" w:cs="Times New Roman"/>
                <w:sz w:val="24"/>
                <w:szCs w:val="24"/>
              </w:rPr>
              <w:t>Sinh văn bản có tăng cường truy xuất</w:t>
            </w:r>
          </w:p>
        </w:tc>
      </w:tr>
      <w:tr w:rsidR="00E074C7" w14:paraId="6699F633" w14:textId="77777777">
        <w:tc>
          <w:tcPr>
            <w:tcW w:w="3440" w:type="dxa"/>
            <w:vAlign w:val="center"/>
          </w:tcPr>
          <w:p w14:paraId="0632DFF0" w14:textId="77777777" w:rsidR="00E074C7" w:rsidRDefault="00000000">
            <w:pPr>
              <w:spacing w:after="0" w:line="240" w:lineRule="auto"/>
              <w:rPr>
                <w:b/>
                <w:bCs/>
                <w:spacing w:val="-4"/>
                <w:lang w:val="vi"/>
              </w:rPr>
            </w:pPr>
            <w:r>
              <w:rPr>
                <w:rFonts w:eastAsia="Times New Roman" w:cs="Times New Roman"/>
                <w:sz w:val="24"/>
                <w:szCs w:val="24"/>
              </w:rPr>
              <w:t>TF-IDF</w:t>
            </w:r>
          </w:p>
        </w:tc>
        <w:tc>
          <w:tcPr>
            <w:tcW w:w="3441" w:type="dxa"/>
            <w:vAlign w:val="center"/>
          </w:tcPr>
          <w:p w14:paraId="68C59E00" w14:textId="77777777" w:rsidR="00E074C7" w:rsidRDefault="00000000">
            <w:pPr>
              <w:spacing w:after="0" w:line="240" w:lineRule="auto"/>
              <w:rPr>
                <w:b/>
                <w:bCs/>
                <w:spacing w:val="-4"/>
                <w:lang w:val="vi"/>
              </w:rPr>
            </w:pPr>
            <w:r>
              <w:rPr>
                <w:rFonts w:eastAsia="Times New Roman" w:cs="Times New Roman"/>
                <w:sz w:val="24"/>
                <w:szCs w:val="24"/>
              </w:rPr>
              <w:t>Term Frequency – Inverse Document Frequency</w:t>
            </w:r>
          </w:p>
        </w:tc>
        <w:tc>
          <w:tcPr>
            <w:tcW w:w="3441" w:type="dxa"/>
            <w:vAlign w:val="center"/>
          </w:tcPr>
          <w:p w14:paraId="004B5F77" w14:textId="77777777" w:rsidR="00E074C7" w:rsidRDefault="00000000">
            <w:pPr>
              <w:spacing w:after="0" w:line="240" w:lineRule="auto"/>
              <w:rPr>
                <w:b/>
                <w:bCs/>
                <w:spacing w:val="-4"/>
                <w:lang w:val="vi"/>
              </w:rPr>
            </w:pPr>
            <w:r>
              <w:rPr>
                <w:rFonts w:eastAsia="Times New Roman" w:cs="Times New Roman"/>
                <w:sz w:val="24"/>
                <w:szCs w:val="24"/>
              </w:rPr>
              <w:t>Phương pháp tính trọng số từ trong truy xuất thông tin</w:t>
            </w:r>
          </w:p>
        </w:tc>
      </w:tr>
      <w:tr w:rsidR="00E074C7" w14:paraId="6E6BA892" w14:textId="77777777">
        <w:tc>
          <w:tcPr>
            <w:tcW w:w="3440" w:type="dxa"/>
            <w:vAlign w:val="center"/>
          </w:tcPr>
          <w:p w14:paraId="3B86F58B" w14:textId="77777777" w:rsidR="00E074C7" w:rsidRDefault="00000000">
            <w:pPr>
              <w:spacing w:after="0" w:line="240" w:lineRule="auto"/>
              <w:rPr>
                <w:b/>
                <w:bCs/>
                <w:spacing w:val="-4"/>
                <w:lang w:val="vi"/>
              </w:rPr>
            </w:pPr>
            <w:r>
              <w:rPr>
                <w:rFonts w:eastAsia="Times New Roman" w:cs="Times New Roman"/>
                <w:sz w:val="24"/>
                <w:szCs w:val="24"/>
              </w:rPr>
              <w:t>API</w:t>
            </w:r>
          </w:p>
        </w:tc>
        <w:tc>
          <w:tcPr>
            <w:tcW w:w="3441" w:type="dxa"/>
            <w:vAlign w:val="center"/>
          </w:tcPr>
          <w:p w14:paraId="4386B6C1" w14:textId="77777777" w:rsidR="00E074C7" w:rsidRDefault="00000000">
            <w:pPr>
              <w:spacing w:after="0" w:line="240" w:lineRule="auto"/>
              <w:rPr>
                <w:b/>
                <w:bCs/>
                <w:spacing w:val="-4"/>
                <w:lang w:val="vi"/>
              </w:rPr>
            </w:pPr>
            <w:r>
              <w:rPr>
                <w:rFonts w:eastAsia="Times New Roman" w:cs="Times New Roman"/>
                <w:sz w:val="24"/>
                <w:szCs w:val="24"/>
              </w:rPr>
              <w:t>Application Programming Interface</w:t>
            </w:r>
          </w:p>
        </w:tc>
        <w:tc>
          <w:tcPr>
            <w:tcW w:w="3441" w:type="dxa"/>
            <w:vAlign w:val="center"/>
          </w:tcPr>
          <w:p w14:paraId="221DDB1D" w14:textId="77777777" w:rsidR="00E074C7" w:rsidRDefault="00000000">
            <w:pPr>
              <w:spacing w:after="0" w:line="240" w:lineRule="auto"/>
              <w:rPr>
                <w:b/>
                <w:bCs/>
                <w:spacing w:val="-4"/>
                <w:lang w:val="vi"/>
              </w:rPr>
            </w:pPr>
            <w:r>
              <w:rPr>
                <w:rFonts w:eastAsia="Times New Roman" w:cs="Times New Roman"/>
                <w:sz w:val="24"/>
                <w:szCs w:val="24"/>
              </w:rPr>
              <w:t>Giao diện lập trình ứng dụng</w:t>
            </w:r>
          </w:p>
        </w:tc>
      </w:tr>
      <w:tr w:rsidR="00E074C7" w14:paraId="596AC0D3" w14:textId="77777777">
        <w:tc>
          <w:tcPr>
            <w:tcW w:w="3440" w:type="dxa"/>
            <w:vAlign w:val="center"/>
          </w:tcPr>
          <w:p w14:paraId="332EDC5B" w14:textId="77777777" w:rsidR="00E074C7" w:rsidRDefault="00000000">
            <w:pPr>
              <w:spacing w:after="0" w:line="240" w:lineRule="auto"/>
              <w:rPr>
                <w:b/>
                <w:bCs/>
                <w:spacing w:val="-4"/>
                <w:lang w:val="vi"/>
              </w:rPr>
            </w:pPr>
            <w:r>
              <w:rPr>
                <w:rFonts w:eastAsia="Times New Roman" w:cs="Times New Roman"/>
                <w:sz w:val="24"/>
                <w:szCs w:val="24"/>
              </w:rPr>
              <w:t>VQA</w:t>
            </w:r>
          </w:p>
        </w:tc>
        <w:tc>
          <w:tcPr>
            <w:tcW w:w="3441" w:type="dxa"/>
            <w:vAlign w:val="center"/>
          </w:tcPr>
          <w:p w14:paraId="27C85784" w14:textId="77777777" w:rsidR="00E074C7" w:rsidRDefault="00000000">
            <w:pPr>
              <w:spacing w:after="0" w:line="240" w:lineRule="auto"/>
              <w:rPr>
                <w:b/>
                <w:bCs/>
                <w:spacing w:val="-4"/>
                <w:lang w:val="vi"/>
              </w:rPr>
            </w:pPr>
            <w:r>
              <w:rPr>
                <w:rFonts w:eastAsia="Times New Roman" w:cs="Times New Roman"/>
                <w:sz w:val="24"/>
                <w:szCs w:val="24"/>
              </w:rPr>
              <w:t>Visual Question Answering</w:t>
            </w:r>
          </w:p>
        </w:tc>
        <w:tc>
          <w:tcPr>
            <w:tcW w:w="3441" w:type="dxa"/>
            <w:vAlign w:val="center"/>
          </w:tcPr>
          <w:p w14:paraId="4BD22F3B" w14:textId="77777777" w:rsidR="00E074C7" w:rsidRDefault="00000000">
            <w:pPr>
              <w:spacing w:after="0" w:line="240" w:lineRule="auto"/>
              <w:rPr>
                <w:b/>
                <w:bCs/>
                <w:spacing w:val="-4"/>
                <w:lang w:val="vi"/>
              </w:rPr>
            </w:pPr>
            <w:r>
              <w:rPr>
                <w:rFonts w:eastAsia="Times New Roman" w:cs="Times New Roman"/>
                <w:sz w:val="24"/>
                <w:szCs w:val="24"/>
              </w:rPr>
              <w:t>Trả lời câu hỏi dựa trên hình ảnh</w:t>
            </w:r>
          </w:p>
        </w:tc>
      </w:tr>
      <w:tr w:rsidR="00E074C7" w14:paraId="2052E2BF" w14:textId="77777777">
        <w:tc>
          <w:tcPr>
            <w:tcW w:w="3440" w:type="dxa"/>
            <w:vAlign w:val="center"/>
          </w:tcPr>
          <w:p w14:paraId="6F74490C" w14:textId="77777777" w:rsidR="00E074C7" w:rsidRDefault="00000000">
            <w:pPr>
              <w:spacing w:after="0" w:line="240" w:lineRule="auto"/>
              <w:rPr>
                <w:b/>
                <w:bCs/>
                <w:spacing w:val="-4"/>
                <w:lang w:val="vi"/>
              </w:rPr>
            </w:pPr>
            <w:r>
              <w:rPr>
                <w:rFonts w:eastAsia="Times New Roman" w:cs="Times New Roman"/>
                <w:sz w:val="24"/>
                <w:szCs w:val="24"/>
              </w:rPr>
              <w:t>PPID</w:t>
            </w:r>
          </w:p>
        </w:tc>
        <w:tc>
          <w:tcPr>
            <w:tcW w:w="3441" w:type="dxa"/>
            <w:vAlign w:val="center"/>
          </w:tcPr>
          <w:p w14:paraId="5B234EDD" w14:textId="77777777" w:rsidR="00E074C7" w:rsidRDefault="00000000">
            <w:pPr>
              <w:spacing w:after="0" w:line="240" w:lineRule="auto"/>
              <w:rPr>
                <w:b/>
                <w:bCs/>
                <w:spacing w:val="-4"/>
                <w:lang w:val="vi"/>
              </w:rPr>
            </w:pPr>
            <w:r>
              <w:rPr>
                <w:rFonts w:eastAsia="Times New Roman" w:cs="Times New Roman"/>
                <w:sz w:val="24"/>
                <w:szCs w:val="24"/>
              </w:rPr>
              <w:t>Pesticide Product Information Database</w:t>
            </w:r>
          </w:p>
        </w:tc>
        <w:tc>
          <w:tcPr>
            <w:tcW w:w="3441" w:type="dxa"/>
            <w:vAlign w:val="center"/>
          </w:tcPr>
          <w:p w14:paraId="749557B6" w14:textId="77777777" w:rsidR="00E074C7" w:rsidRDefault="00000000">
            <w:pPr>
              <w:spacing w:after="0" w:line="240" w:lineRule="auto"/>
              <w:rPr>
                <w:b/>
                <w:bCs/>
                <w:spacing w:val="-4"/>
                <w:lang w:val="vi"/>
              </w:rPr>
            </w:pPr>
            <w:r>
              <w:rPr>
                <w:rFonts w:eastAsia="Times New Roman" w:cs="Times New Roman"/>
                <w:sz w:val="24"/>
                <w:szCs w:val="24"/>
              </w:rPr>
              <w:t>Cơ sở dữ liệu thông tin thuốc bảo vệ thực vật</w:t>
            </w:r>
          </w:p>
        </w:tc>
      </w:tr>
      <w:tr w:rsidR="00E074C7" w14:paraId="646EDD0F" w14:textId="77777777">
        <w:tc>
          <w:tcPr>
            <w:tcW w:w="3440" w:type="dxa"/>
            <w:vAlign w:val="center"/>
          </w:tcPr>
          <w:p w14:paraId="26D17628" w14:textId="77777777" w:rsidR="00E074C7" w:rsidRDefault="00000000">
            <w:pPr>
              <w:spacing w:after="0" w:line="240" w:lineRule="auto"/>
              <w:rPr>
                <w:b/>
                <w:bCs/>
                <w:spacing w:val="-4"/>
                <w:lang w:val="vi"/>
              </w:rPr>
            </w:pPr>
            <w:r>
              <w:rPr>
                <w:rFonts w:eastAsia="Times New Roman" w:cs="Times New Roman"/>
                <w:sz w:val="24"/>
                <w:szCs w:val="24"/>
              </w:rPr>
              <w:t>UI</w:t>
            </w:r>
          </w:p>
        </w:tc>
        <w:tc>
          <w:tcPr>
            <w:tcW w:w="3441" w:type="dxa"/>
            <w:vAlign w:val="center"/>
          </w:tcPr>
          <w:p w14:paraId="4CAE9BEC" w14:textId="77777777" w:rsidR="00E074C7" w:rsidRDefault="00000000">
            <w:pPr>
              <w:spacing w:after="0" w:line="240" w:lineRule="auto"/>
              <w:rPr>
                <w:b/>
                <w:bCs/>
                <w:spacing w:val="-4"/>
                <w:lang w:val="vi"/>
              </w:rPr>
            </w:pPr>
            <w:r>
              <w:rPr>
                <w:rFonts w:eastAsia="Times New Roman" w:cs="Times New Roman"/>
                <w:sz w:val="24"/>
                <w:szCs w:val="24"/>
              </w:rPr>
              <w:t>User Interface</w:t>
            </w:r>
          </w:p>
        </w:tc>
        <w:tc>
          <w:tcPr>
            <w:tcW w:w="3441" w:type="dxa"/>
            <w:vAlign w:val="center"/>
          </w:tcPr>
          <w:p w14:paraId="61A079D5" w14:textId="77777777" w:rsidR="00E074C7" w:rsidRDefault="00000000">
            <w:pPr>
              <w:spacing w:after="0" w:line="240" w:lineRule="auto"/>
              <w:rPr>
                <w:b/>
                <w:bCs/>
                <w:spacing w:val="-4"/>
                <w:lang w:val="vi"/>
              </w:rPr>
            </w:pPr>
            <w:r>
              <w:rPr>
                <w:rFonts w:eastAsia="Times New Roman" w:cs="Times New Roman"/>
                <w:sz w:val="24"/>
                <w:szCs w:val="24"/>
              </w:rPr>
              <w:t>Giao diện người dùng</w:t>
            </w:r>
          </w:p>
        </w:tc>
      </w:tr>
      <w:tr w:rsidR="00E074C7" w14:paraId="58CE1100" w14:textId="77777777">
        <w:tc>
          <w:tcPr>
            <w:tcW w:w="3440" w:type="dxa"/>
            <w:vAlign w:val="center"/>
          </w:tcPr>
          <w:p w14:paraId="0C236BE2" w14:textId="77777777" w:rsidR="00E074C7" w:rsidRDefault="00000000">
            <w:pPr>
              <w:spacing w:after="0" w:line="240" w:lineRule="auto"/>
              <w:rPr>
                <w:b/>
                <w:bCs/>
                <w:spacing w:val="-4"/>
                <w:lang w:val="vi"/>
              </w:rPr>
            </w:pPr>
            <w:r>
              <w:rPr>
                <w:rFonts w:eastAsia="Times New Roman" w:cs="Times New Roman"/>
                <w:sz w:val="24"/>
                <w:szCs w:val="24"/>
              </w:rPr>
              <w:t>IT</w:t>
            </w:r>
          </w:p>
        </w:tc>
        <w:tc>
          <w:tcPr>
            <w:tcW w:w="3441" w:type="dxa"/>
            <w:vAlign w:val="center"/>
          </w:tcPr>
          <w:p w14:paraId="45EE7200" w14:textId="77777777" w:rsidR="00E074C7" w:rsidRDefault="00000000">
            <w:pPr>
              <w:spacing w:after="0" w:line="240" w:lineRule="auto"/>
              <w:rPr>
                <w:b/>
                <w:bCs/>
                <w:spacing w:val="-4"/>
                <w:lang w:val="vi"/>
              </w:rPr>
            </w:pPr>
            <w:r>
              <w:rPr>
                <w:rFonts w:eastAsia="Times New Roman" w:cs="Times New Roman"/>
                <w:sz w:val="24"/>
                <w:szCs w:val="24"/>
              </w:rPr>
              <w:t>Information Technology</w:t>
            </w:r>
          </w:p>
        </w:tc>
        <w:tc>
          <w:tcPr>
            <w:tcW w:w="3441" w:type="dxa"/>
            <w:vAlign w:val="center"/>
          </w:tcPr>
          <w:p w14:paraId="67984CFA" w14:textId="77777777" w:rsidR="00E074C7" w:rsidRDefault="00000000">
            <w:pPr>
              <w:spacing w:after="0" w:line="240" w:lineRule="auto"/>
              <w:rPr>
                <w:b/>
                <w:bCs/>
                <w:spacing w:val="-4"/>
                <w:lang w:val="vi"/>
              </w:rPr>
            </w:pPr>
            <w:r>
              <w:rPr>
                <w:rFonts w:eastAsia="Times New Roman" w:cs="Times New Roman"/>
                <w:sz w:val="24"/>
                <w:szCs w:val="24"/>
              </w:rPr>
              <w:t>Công nghệ thông tin</w:t>
            </w:r>
          </w:p>
        </w:tc>
      </w:tr>
      <w:tr w:rsidR="00E074C7" w14:paraId="4B084960" w14:textId="77777777">
        <w:tc>
          <w:tcPr>
            <w:tcW w:w="3440" w:type="dxa"/>
            <w:vAlign w:val="center"/>
          </w:tcPr>
          <w:p w14:paraId="746F0257" w14:textId="77777777" w:rsidR="00E074C7" w:rsidRDefault="00000000">
            <w:pPr>
              <w:spacing w:after="0" w:line="240" w:lineRule="auto"/>
              <w:rPr>
                <w:b/>
                <w:bCs/>
                <w:spacing w:val="-4"/>
                <w:lang w:val="vi"/>
              </w:rPr>
            </w:pPr>
            <w:r>
              <w:rPr>
                <w:rFonts w:eastAsia="Times New Roman" w:cs="Times New Roman"/>
                <w:sz w:val="24"/>
                <w:szCs w:val="24"/>
              </w:rPr>
              <w:t>ML</w:t>
            </w:r>
          </w:p>
        </w:tc>
        <w:tc>
          <w:tcPr>
            <w:tcW w:w="3441" w:type="dxa"/>
            <w:vAlign w:val="center"/>
          </w:tcPr>
          <w:p w14:paraId="61B9BF89" w14:textId="77777777" w:rsidR="00E074C7" w:rsidRDefault="00000000">
            <w:pPr>
              <w:spacing w:after="0" w:line="240" w:lineRule="auto"/>
              <w:rPr>
                <w:b/>
                <w:bCs/>
                <w:spacing w:val="-4"/>
                <w:lang w:val="vi"/>
              </w:rPr>
            </w:pPr>
            <w:r>
              <w:rPr>
                <w:rFonts w:eastAsia="Times New Roman" w:cs="Times New Roman"/>
                <w:sz w:val="24"/>
                <w:szCs w:val="24"/>
              </w:rPr>
              <w:t>Machine Learning</w:t>
            </w:r>
          </w:p>
        </w:tc>
        <w:tc>
          <w:tcPr>
            <w:tcW w:w="3441" w:type="dxa"/>
            <w:vAlign w:val="center"/>
          </w:tcPr>
          <w:p w14:paraId="2DF5D565" w14:textId="77777777" w:rsidR="00E074C7" w:rsidRDefault="00000000">
            <w:pPr>
              <w:spacing w:after="0" w:line="240" w:lineRule="auto"/>
              <w:rPr>
                <w:b/>
                <w:bCs/>
                <w:spacing w:val="-4"/>
                <w:lang w:val="vi"/>
              </w:rPr>
            </w:pPr>
            <w:r>
              <w:rPr>
                <w:rFonts w:eastAsia="Times New Roman" w:cs="Times New Roman"/>
                <w:sz w:val="24"/>
                <w:szCs w:val="24"/>
              </w:rPr>
              <w:t>Học máy</w:t>
            </w:r>
          </w:p>
        </w:tc>
      </w:tr>
      <w:tr w:rsidR="00E074C7" w14:paraId="7DC8148A" w14:textId="77777777">
        <w:tc>
          <w:tcPr>
            <w:tcW w:w="3440" w:type="dxa"/>
            <w:vAlign w:val="center"/>
          </w:tcPr>
          <w:p w14:paraId="17F3BEDF" w14:textId="77777777" w:rsidR="00E074C7" w:rsidRDefault="00000000">
            <w:pPr>
              <w:spacing w:after="0" w:line="240" w:lineRule="auto"/>
              <w:rPr>
                <w:b/>
                <w:bCs/>
                <w:spacing w:val="-4"/>
                <w:lang w:val="vi"/>
              </w:rPr>
            </w:pPr>
            <w:r>
              <w:rPr>
                <w:rFonts w:eastAsia="Times New Roman" w:cs="Times New Roman"/>
                <w:sz w:val="24"/>
                <w:szCs w:val="24"/>
              </w:rPr>
              <w:t>CV</w:t>
            </w:r>
          </w:p>
        </w:tc>
        <w:tc>
          <w:tcPr>
            <w:tcW w:w="3441" w:type="dxa"/>
            <w:vAlign w:val="center"/>
          </w:tcPr>
          <w:p w14:paraId="7CEE2010" w14:textId="77777777" w:rsidR="00E074C7" w:rsidRDefault="00000000">
            <w:pPr>
              <w:spacing w:after="0" w:line="240" w:lineRule="auto"/>
              <w:rPr>
                <w:b/>
                <w:bCs/>
                <w:spacing w:val="-4"/>
                <w:lang w:val="vi"/>
              </w:rPr>
            </w:pPr>
            <w:r>
              <w:rPr>
                <w:rFonts w:eastAsia="Times New Roman" w:cs="Times New Roman"/>
                <w:sz w:val="24"/>
                <w:szCs w:val="24"/>
              </w:rPr>
              <w:t>Computer Vision</w:t>
            </w:r>
          </w:p>
        </w:tc>
        <w:tc>
          <w:tcPr>
            <w:tcW w:w="3441" w:type="dxa"/>
            <w:vAlign w:val="center"/>
          </w:tcPr>
          <w:p w14:paraId="565108B6" w14:textId="77777777" w:rsidR="00E074C7" w:rsidRDefault="00000000">
            <w:pPr>
              <w:spacing w:after="0" w:line="240" w:lineRule="auto"/>
              <w:rPr>
                <w:b/>
                <w:bCs/>
                <w:spacing w:val="-4"/>
                <w:lang w:val="vi"/>
              </w:rPr>
            </w:pPr>
            <w:r>
              <w:rPr>
                <w:rFonts w:eastAsia="Times New Roman" w:cs="Times New Roman"/>
                <w:sz w:val="24"/>
                <w:szCs w:val="24"/>
              </w:rPr>
              <w:t>Thị giác máy tính</w:t>
            </w:r>
          </w:p>
        </w:tc>
      </w:tr>
    </w:tbl>
    <w:p w14:paraId="7FC8FDF2" w14:textId="77777777" w:rsidR="00E074C7" w:rsidRDefault="00000000">
      <w:pPr>
        <w:rPr>
          <w:b/>
          <w:bCs/>
          <w:spacing w:val="-4"/>
          <w:lang w:val="vi"/>
        </w:rPr>
      </w:pPr>
      <w:r>
        <w:rPr>
          <w:b/>
          <w:bCs/>
          <w:spacing w:val="-4"/>
          <w:lang w:val="vi"/>
        </w:rPr>
        <w:t xml:space="preserve"> </w:t>
      </w:r>
      <w:r>
        <w:rPr>
          <w:b/>
          <w:bCs/>
          <w:spacing w:val="-4"/>
          <w:lang w:val="vi"/>
        </w:rPr>
        <w:br w:type="page"/>
      </w:r>
      <w:bookmarkStart w:id="16" w:name="MỤC_LỤC"/>
      <w:bookmarkEnd w:id="16"/>
    </w:p>
    <w:p w14:paraId="5CC32B04" w14:textId="77777777" w:rsidR="00E074C7" w:rsidRDefault="00E074C7">
      <w:pPr>
        <w:rPr>
          <w:b/>
          <w:bCs/>
          <w:spacing w:val="-4"/>
          <w:lang w:val="vi"/>
        </w:rPr>
        <w:sectPr w:rsidR="00E074C7">
          <w:footerReference w:type="default" r:id="rId12"/>
          <w:pgSz w:w="11906" w:h="16838"/>
          <w:pgMar w:top="1780" w:right="720" w:bottom="280" w:left="1080" w:header="720" w:footer="720" w:gutter="0"/>
          <w:pgNumType w:fmt="lowerRoman" w:start="1"/>
          <w:cols w:space="720"/>
        </w:sectPr>
      </w:pPr>
    </w:p>
    <w:p w14:paraId="46562D44" w14:textId="77777777" w:rsidR="00E074C7" w:rsidRDefault="00E074C7">
      <w:pPr>
        <w:widowControl w:val="0"/>
        <w:autoSpaceDE w:val="0"/>
        <w:autoSpaceDN w:val="0"/>
        <w:spacing w:before="64" w:after="0" w:line="240" w:lineRule="auto"/>
        <w:ind w:right="359"/>
        <w:jc w:val="center"/>
        <w:outlineLvl w:val="0"/>
        <w:rPr>
          <w:rFonts w:eastAsia="Times New Roman" w:cs="Times New Roman"/>
          <w:b/>
          <w:bCs/>
          <w:szCs w:val="28"/>
          <w:lang w:val="vi"/>
        </w:rPr>
      </w:pPr>
    </w:p>
    <w:p w14:paraId="4AE43166" w14:textId="6EBF828F" w:rsidR="00E074C7" w:rsidRDefault="00000000" w:rsidP="00FF16E4">
      <w:pPr>
        <w:pStyle w:val="Heading1"/>
      </w:pPr>
      <w:bookmarkStart w:id="17" w:name="_Toc224762203"/>
      <w:r>
        <w:t>CHƯƠNG 1</w:t>
      </w:r>
      <w:r w:rsidR="00FF16E4">
        <w:rPr>
          <w:lang w:val="vi-VN"/>
        </w:rPr>
        <w:t xml:space="preserve"> </w:t>
      </w:r>
      <w:r>
        <w:t>GIỚI THIỆU</w:t>
      </w:r>
      <w:bookmarkEnd w:id="17"/>
    </w:p>
    <w:p w14:paraId="2F47F823" w14:textId="77777777" w:rsidR="00E074C7" w:rsidRDefault="00000000">
      <w:pPr>
        <w:pStyle w:val="Heading2"/>
      </w:pPr>
      <w:bookmarkStart w:id="18" w:name="_Toc224479606"/>
      <w:bookmarkStart w:id="19" w:name="_Toc224762204"/>
      <w:r>
        <w:t>1.1 Giới thiệu tổng quan tình hình đề tài</w:t>
      </w:r>
      <w:bookmarkEnd w:id="18"/>
      <w:bookmarkEnd w:id="19"/>
    </w:p>
    <w:p w14:paraId="770727A2"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Trong những năm gần đây, trí tuệ nhân tạo (Artificial Intelligence – AI) đang được ứng dụng mạnh mẽ trong nhiều lĩnh vực của đời sống, đặc biệt là trong nông nghiệp thông minh (Smart Agriculture). Sự phát triển của các công nghệ như xử lý ngôn ngữ tự nhiên (Natural Language Processing – NLP), thị giác máy tính (Computer Vision) và mô hình ngôn ngữ lớn (Large Language Models – LLM) đã mở ra nhiều cơ hội để xây dựng các hệ thống hỗ trợ nông dân trong việc chăm sóc và quản lý cây trồng.</w:t>
      </w:r>
    </w:p>
    <w:p w14:paraId="688878A5"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Trong thực tế, việc phát hiện và chẩn đoán bệnh cây trồng thường phụ thuộc vào kinh nghiệm của nông dân hoặc chuyên gia nông nghiệp. Tuy nhiên, tại nhiều khu vực, đặc biệt là vùng nông thôn, người nông dân khó có điều kiện tiếp cận với chuyên gia hoặc các nguồn thông tin chính xác. Điều này có thể dẫn đến việc chẩn đoán sai bệnh hoặc sử dụng thuốc bảo vệ thực vật không phù hợp, gây ảnh hưởng đến năng suất cây trồng và môi trường.</w:t>
      </w:r>
    </w:p>
    <w:p w14:paraId="56894973"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Bên cạnh đó, sự phổ biến của điện thoại thông minh và Internet đã tạo điều kiện thuận lợi cho việc phát triển các hệ thống tư vấn nông nghiệp trực tuyến. Trong đó, chatbot AI là một giải pháp tiềm năng giúp người dùng có thể đặt câu hỏi và nhận được câu trả lời tự động về các vấn đề liên quan đến cây trồng, bệnh cây và phương pháp điều trị.</w:t>
      </w:r>
    </w:p>
    <w:p w14:paraId="6BD3B61D"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Ngoài ra, các mô hình thị giác máy tính hiện đại cho phép hệ thống có thể phân tích hình ảnh lá cây để nhận diện bệnh một cách tự động. Kết hợp với các bộ dữ liệu nông nghiệp lớn</w:t>
      </w:r>
      <w:r>
        <w:rPr>
          <w:rFonts w:eastAsia="Times New Roman" w:cs="Times New Roman"/>
          <w:sz w:val="26"/>
          <w:szCs w:val="26"/>
          <w:lang w:val="vi-VN"/>
        </w:rPr>
        <w:t xml:space="preserve"> </w:t>
      </w:r>
      <w:r>
        <w:rPr>
          <w:rFonts w:eastAsia="Times New Roman" w:cs="Times New Roman"/>
          <w:sz w:val="26"/>
          <w:szCs w:val="26"/>
        </w:rPr>
        <w:t>và cơ sở dữ liệu thuốc bảo vệ thực, hệ thống có thể đưa ra gợi ý điều trị chính xác hơn.</w:t>
      </w:r>
    </w:p>
    <w:p w14:paraId="33FE619C" w14:textId="0A125847" w:rsidR="00E074C7" w:rsidRDefault="00000000">
      <w:pPr>
        <w:spacing w:before="100" w:beforeAutospacing="1" w:after="100" w:afterAutospacing="1" w:line="240" w:lineRule="auto"/>
        <w:ind w:firstLine="360"/>
        <w:jc w:val="both"/>
        <w:rPr>
          <w:rFonts w:eastAsia="Times New Roman" w:cs="Times New Roman"/>
          <w:sz w:val="26"/>
          <w:szCs w:val="26"/>
        </w:rPr>
      </w:pPr>
      <w:r>
        <w:rPr>
          <w:rFonts w:eastAsia="Times New Roman" w:cs="Times New Roman"/>
          <w:sz w:val="26"/>
          <w:szCs w:val="26"/>
        </w:rPr>
        <w:t>Xuất phát từ những nhu cầu thực tế đó, đề tài “Xây dựng hệ thống chatbot AI tư vấn nông nghiệp (Chẩn đoán bệnh cây trồng và gợi ý thuốc điều trị)” được thực hiện nhằm xây dựng một hệ thống hỗ trợ người dùng:</w:t>
      </w:r>
    </w:p>
    <w:p w14:paraId="2CE64601" w14:textId="5EC991DA" w:rsidR="00E074C7" w:rsidRDefault="00000000" w:rsidP="00FF16E4">
      <w:pPr>
        <w:tabs>
          <w:tab w:val="left" w:pos="72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Đặt câu hỏi liên quan đến nông nghiệp và cây trồng</w:t>
      </w:r>
      <w:r w:rsidR="00FF16E4">
        <w:rPr>
          <w:rFonts w:eastAsia="Times New Roman" w:cs="Times New Roman"/>
          <w:sz w:val="26"/>
          <w:szCs w:val="26"/>
          <w:lang w:val="vi-VN"/>
        </w:rPr>
        <w:br/>
      </w:r>
      <w:r>
        <w:rPr>
          <w:rFonts w:eastAsia="Times New Roman" w:cs="Times New Roman"/>
          <w:sz w:val="26"/>
          <w:szCs w:val="26"/>
        </w:rPr>
        <w:t>Tải lên hình ảnh lá cây để chẩn đoán bệnh</w:t>
      </w:r>
      <w:r w:rsidR="00FF16E4">
        <w:rPr>
          <w:rFonts w:eastAsia="Times New Roman" w:cs="Times New Roman"/>
          <w:sz w:val="26"/>
          <w:szCs w:val="26"/>
          <w:lang w:val="vi-VN"/>
        </w:rPr>
        <w:br/>
      </w:r>
      <w:r>
        <w:rPr>
          <w:rFonts w:eastAsia="Times New Roman" w:cs="Times New Roman"/>
          <w:sz w:val="26"/>
          <w:szCs w:val="26"/>
        </w:rPr>
        <w:t>Nhận gợi ý thuốc điều trị dựa trên cơ sở dữ liệu thực tế</w:t>
      </w:r>
    </w:p>
    <w:p w14:paraId="19185C26" w14:textId="77777777" w:rsidR="00E074C7" w:rsidRDefault="00000000">
      <w:pPr>
        <w:spacing w:before="100" w:beforeAutospacing="1" w:after="100" w:afterAutospacing="1" w:line="240" w:lineRule="auto"/>
        <w:ind w:firstLine="360"/>
        <w:jc w:val="both"/>
        <w:rPr>
          <w:rFonts w:eastAsia="Times New Roman" w:cs="Times New Roman"/>
          <w:sz w:val="26"/>
          <w:szCs w:val="26"/>
          <w:lang w:val="vi-VN"/>
        </w:rPr>
      </w:pPr>
      <w:r>
        <w:rPr>
          <w:rFonts w:eastAsia="Times New Roman" w:cs="Times New Roman"/>
          <w:sz w:val="26"/>
          <w:szCs w:val="26"/>
        </w:rPr>
        <w:t>Hệ thống được phát triển bằng ngôn ngữ lập trình Python, sử dụng Streamlit để xây dựng giao diện người dùng, Groq API để thực hiện suy luận với mô hình ngôn ngữ lớn, Groq Vision API (meta-llama/llama-4-scout-17b-16e-instruct) để phân loại hình ảnh cây trồng và các kỹ thuật truy xuất thông tin (Retrieval) như TF-IDF và Sentence Embeddings để tìm kiếm câu trả lời từ dữ liệu.</w:t>
      </w:r>
    </w:p>
    <w:p w14:paraId="5693D1BB" w14:textId="77777777" w:rsidR="00E074C7" w:rsidRDefault="00000000">
      <w:pPr>
        <w:pStyle w:val="Heading2"/>
      </w:pPr>
      <w:bookmarkStart w:id="20" w:name="_Toc224479607"/>
      <w:bookmarkStart w:id="21" w:name="_Toc224762205"/>
      <w:r>
        <w:lastRenderedPageBreak/>
        <w:t>1.2 Mục tiêu của đề tài</w:t>
      </w:r>
      <w:bookmarkEnd w:id="20"/>
      <w:bookmarkEnd w:id="21"/>
    </w:p>
    <w:p w14:paraId="7FE1C80C"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Mục tiêu chính của đề tài là xây dựng một hệ thống chatbot AI hỗ trợ tư vấn nông nghiệp có khả năng trả lời câu hỏi của người dùng, chẩn đoán bệnh cây trồng từ hình ảnh và gợi ý phương pháp điều trị phù hợp.</w:t>
      </w:r>
    </w:p>
    <w:p w14:paraId="13C481C1" w14:textId="77777777" w:rsidR="00E074C7" w:rsidRDefault="00000000" w:rsidP="00FF16E4">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Cụ thể, đề tài hướng đến các mục tiêu sau:</w:t>
      </w:r>
    </w:p>
    <w:p w14:paraId="74B2734C" w14:textId="0F062600"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Xây dựng hệ thống chatbot AI có khả năng trả lời các câu hỏi liên quan đến nông nghiệp dựa trên bộ dữ liệu.</w:t>
      </w:r>
    </w:p>
    <w:p w14:paraId="7CFE0E8F" w14:textId="01AE714E"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Phát triển mô-đun phân loại bệnh cây trồng từ hình ảnh sử dụng Groq Vision API (meta-llama/llama-4-scout-17b-16e-instruct) kết hợp kiểm tra màu sắc heuristic để xác nhận ảnh lá cây hợp lệ.</w:t>
      </w:r>
    </w:p>
    <w:p w14:paraId="39819024" w14:textId="7DA49BA5"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Xây dựng hệ thống truy xuất thông tin (Retrieval System) sử dụng TF-IDF và Sentence Embeddings để tìm kiếm các câu hỏi và câu trả lời tương tự trong dữ liệu.</w:t>
      </w:r>
    </w:p>
    <w:p w14:paraId="3A838939" w14:textId="62F00389"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Tích hợp mô hình ngôn ngữ lớn (LLM) thông qua Groq API để tạo ra câu trả lời tự nhiên và dễ hiểu cho người dùng.</w:t>
      </w:r>
    </w:p>
    <w:p w14:paraId="633428DF" w14:textId="094DDF19"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Xây dựng Pesticide Engine để gợi ý các loại thuốc bảo vệ thực vật phù hợp dựa trên cơ sở dữ liệu PPID.</w:t>
      </w:r>
    </w:p>
    <w:p w14:paraId="6310D2B1" w14:textId="0BC0B84B"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Thiết kế giao diện người dùng thân thiện bằng Streamlit cho phép người dùng dễ dàng tương tác với hệ thống.</w:t>
      </w:r>
    </w:p>
    <w:p w14:paraId="176FCEC8" w14:textId="77777777" w:rsidR="00E074C7" w:rsidRDefault="00000000">
      <w:pPr>
        <w:pStyle w:val="Heading2"/>
      </w:pPr>
      <w:bookmarkStart w:id="22" w:name="_Toc224479608"/>
      <w:bookmarkStart w:id="23" w:name="_Toc224762206"/>
      <w:r>
        <w:t>1.3 Đối tượng và phạm vi của đề tài</w:t>
      </w:r>
      <w:bookmarkEnd w:id="22"/>
      <w:bookmarkEnd w:id="23"/>
    </w:p>
    <w:p w14:paraId="375C9983" w14:textId="77777777" w:rsidR="00E074C7" w:rsidRDefault="00000000">
      <w:pPr>
        <w:pStyle w:val="Heading3"/>
      </w:pPr>
      <w:bookmarkStart w:id="24" w:name="_Toc224479609"/>
      <w:bookmarkStart w:id="25" w:name="_Toc224762207"/>
      <w:r>
        <w:t>1.3.1 Đối tượng nghiên cứu</w:t>
      </w:r>
      <w:bookmarkEnd w:id="24"/>
      <w:bookmarkEnd w:id="25"/>
    </w:p>
    <w:p w14:paraId="7679FBAC" w14:textId="77777777" w:rsidR="00E074C7" w:rsidRDefault="00000000" w:rsidP="00FF16E4">
      <w:pPr>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Đối tượng nghiên cứu của đề tài bao gồm:</w:t>
      </w:r>
    </w:p>
    <w:p w14:paraId="40B8E175" w14:textId="0FBB254D"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Các mô hình trí tuệ nhân tạo phục vụ cho chatbot và phân tích dữ liệu nông nghiệp.</w:t>
      </w:r>
    </w:p>
    <w:p w14:paraId="0FAE159B" w14:textId="2B6C2141"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Các kỹ thuật xử lý ngôn ngữ tự nhiên (NLP) để hiểu và trả lời câu hỏi của người dùng.</w:t>
      </w:r>
    </w:p>
    <w:p w14:paraId="247F9574" w14:textId="532ECF4B"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Các phương pháp thị giác máy tính (Computer Vision) để nhận dạng bệnh cây từ hình ảnh.</w:t>
      </w:r>
    </w:p>
    <w:p w14:paraId="4D955B2E" w14:textId="563B3AC0"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Các kỹ thuật truy xuất thông tin (Information Retrieval) để tìm kiếm dữ liệu phù hợp trong tập dữ liệu lớn.</w:t>
      </w:r>
    </w:p>
    <w:p w14:paraId="75D7DDF5" w14:textId="5C81A1D1"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Các bộ dữ liệu nông nghiệp.</w:t>
      </w:r>
    </w:p>
    <w:p w14:paraId="756AEF92"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lastRenderedPageBreak/>
        <w:t>Ngoài ra, đề tài cũng nghiên cứu việc tích hợp nhiều nguồn dữ liệu và mô hình AI khác nhau để xây dựng một hệ thống chatbot nông nghiệp hoàn chỉnh.</w:t>
      </w:r>
    </w:p>
    <w:p w14:paraId="22759FB7" w14:textId="77777777" w:rsidR="00E074C7" w:rsidRDefault="00000000">
      <w:pPr>
        <w:pStyle w:val="Heading3"/>
      </w:pPr>
      <w:bookmarkStart w:id="26" w:name="_Toc224479610"/>
      <w:bookmarkStart w:id="27" w:name="_Toc224762208"/>
      <w:r>
        <w:t>1.3.2 Phạm vi của đề tài</w:t>
      </w:r>
      <w:bookmarkEnd w:id="26"/>
      <w:bookmarkEnd w:id="27"/>
    </w:p>
    <w:p w14:paraId="157CE3B5"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Phạm vi của đề tài tập trung vào việc xây dựng và thử nghiệm một hệ thống chatbot AI tư vấn nông nghiệp với các chức năng chính sau:</w:t>
      </w:r>
    </w:p>
    <w:p w14:paraId="73386161" w14:textId="0ED309B9"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Trả lời các câu hỏi liên quan đến bệnh cây trồng, triệu chứng, phương pháp điều trị và chăm sóc cây.</w:t>
      </w:r>
    </w:p>
    <w:p w14:paraId="54FCC325" w14:textId="325EAB4D"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Phân tích hình ảnh lá cây để xác định loại bệnh có thể xảy ra.</w:t>
      </w:r>
    </w:p>
    <w:p w14:paraId="7FD7347C" w14:textId="15F166E3"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Gợi ý thuốc bảo vệ thực vật dựa trên cơ sở dữ liệu.</w:t>
      </w:r>
    </w:p>
    <w:p w14:paraId="7E057546" w14:textId="771940FF"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Hỗ trợ đa ngôn ngữ (Tiếng Việt và Tiếng Anh) trong quá trình giao tiếp với người dùng.</w:t>
      </w:r>
    </w:p>
    <w:p w14:paraId="327104ED" w14:textId="7BC2802A"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Pr>
          <w:rFonts w:eastAsia="Times New Roman" w:cs="Times New Roman"/>
          <w:sz w:val="26"/>
          <w:szCs w:val="26"/>
        </w:rPr>
        <w:t>Hiển thị kết quả chẩn đoán và gợi ý dưới dạng giao diện web sử dụng Streamlit.</w:t>
      </w:r>
    </w:p>
    <w:p w14:paraId="34D6D3BC"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Đề tài không tập trung vào việc xây dựng mô hình học sâu từ đầu, mà chủ yếu sử dụng và tích hợp các mô hình AI có sẵn kết hợp với các kỹ thuật xử lý dữ liệu để xây dựng hệ thống hoàn chỉnh.</w:t>
      </w:r>
    </w:p>
    <w:p w14:paraId="3085B2C2" w14:textId="77777777" w:rsidR="00E074C7" w:rsidRDefault="00000000">
      <w:pPr>
        <w:pStyle w:val="Heading2"/>
      </w:pPr>
      <w:bookmarkStart w:id="28" w:name="_Toc224479611"/>
      <w:bookmarkStart w:id="29" w:name="_Toc224762209"/>
      <w:r>
        <w:t>1.4 Các bước thực hiện đề tài</w:t>
      </w:r>
      <w:bookmarkEnd w:id="28"/>
      <w:bookmarkEnd w:id="29"/>
    </w:p>
    <w:p w14:paraId="14277FB1" w14:textId="12B1F568"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Để xây dựng hệ thống </w:t>
      </w:r>
      <w:r w:rsidR="00A232AC">
        <w:rPr>
          <w:rFonts w:eastAsia="Times New Roman" w:cs="Times New Roman"/>
          <w:sz w:val="26"/>
          <w:szCs w:val="26"/>
        </w:rPr>
        <w:t>Chatbot</w:t>
      </w:r>
      <w:r>
        <w:rPr>
          <w:rFonts w:eastAsia="Times New Roman" w:cs="Times New Roman"/>
          <w:sz w:val="26"/>
          <w:szCs w:val="26"/>
        </w:rPr>
        <w:t>, quá trình thực hiện đề tài được chia thành các bước chính sau:</w:t>
      </w:r>
    </w:p>
    <w:p w14:paraId="4A5A5A27" w14:textId="77777777" w:rsidR="00E074C7" w:rsidRDefault="00000000">
      <w:pPr>
        <w:pStyle w:val="Heading4"/>
      </w:pPr>
      <w:r>
        <w:t>Bước 1: Khảo sát và nghiên cứu tài liệu</w:t>
      </w:r>
    </w:p>
    <w:p w14:paraId="0741747F"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Tìm hiểu về các công nghệ liên quan như AI, NLP, Computer Vision, RAG.</w:t>
      </w:r>
    </w:p>
    <w:p w14:paraId="751ED5F2"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Nghiên cứu các bộ dữ liệu nông nghiệp.</w:t>
      </w:r>
    </w:p>
    <w:p w14:paraId="3B028C64"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Khảo sát các hệ thống chatbot nông nghiệp hiện có.</w:t>
      </w:r>
    </w:p>
    <w:p w14:paraId="6BD0AC52" w14:textId="77777777" w:rsidR="00E074C7" w:rsidRDefault="00000000">
      <w:pPr>
        <w:pStyle w:val="Heading4"/>
      </w:pPr>
      <w:r>
        <w:t>Bước 2: Thu thập và xử lý dữ liệu</w:t>
      </w:r>
    </w:p>
    <w:p w14:paraId="3F6FB761"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Thu thập bộ dữ liệu</w:t>
      </w:r>
      <w:r>
        <w:rPr>
          <w:rFonts w:eastAsia="Times New Roman" w:cs="Times New Roman"/>
          <w:sz w:val="26"/>
          <w:szCs w:val="26"/>
          <w:lang w:val="vi-VN"/>
        </w:rPr>
        <w:t xml:space="preserve"> cây trồng.</w:t>
      </w:r>
    </w:p>
    <w:p w14:paraId="3BDAEC2A"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Thu thập dữ liệu về thuốc bảo vệ thực vật.</w:t>
      </w:r>
    </w:p>
    <w:p w14:paraId="58A2DE9F"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Tiền xử lý dữ liệu và chuyển đổi sang định dạng DataFrame để sử dụng trong hệ thống.</w:t>
      </w:r>
    </w:p>
    <w:p w14:paraId="7B437205" w14:textId="77777777" w:rsidR="00E074C7" w:rsidRDefault="00000000">
      <w:pPr>
        <w:pStyle w:val="Heading4"/>
      </w:pPr>
      <w:r>
        <w:lastRenderedPageBreak/>
        <w:t>Bước 3: Xây dựng các module của hệ thống</w:t>
      </w:r>
    </w:p>
    <w:p w14:paraId="657A181C" w14:textId="77777777" w:rsidR="00E074C7" w:rsidRDefault="00000000">
      <w:pPr>
        <w:spacing w:before="100" w:beforeAutospacing="1" w:after="100" w:afterAutospacing="1" w:line="240" w:lineRule="auto"/>
        <w:ind w:firstLine="360"/>
        <w:jc w:val="both"/>
        <w:rPr>
          <w:rFonts w:eastAsia="Times New Roman" w:cs="Times New Roman"/>
          <w:sz w:val="26"/>
          <w:szCs w:val="26"/>
        </w:rPr>
      </w:pPr>
      <w:r>
        <w:rPr>
          <w:rFonts w:eastAsia="Times New Roman" w:cs="Times New Roman"/>
          <w:sz w:val="26"/>
          <w:szCs w:val="26"/>
        </w:rPr>
        <w:t>Hệ thống được chia thành nhiều module, bao gồm:</w:t>
      </w:r>
    </w:p>
    <w:p w14:paraId="17FBD266"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Data Processing Module: xử lý dữ liệu đầu vào và xây dựng vector TF-IDF.</w:t>
      </w:r>
    </w:p>
    <w:p w14:paraId="32C35FEF"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Image Classification Module: phân loại bệnh cây bằng Groq Vision API.</w:t>
      </w:r>
    </w:p>
    <w:p w14:paraId="0C44153D"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Recommendation Module: truy xuất câu hỏi và câu trả lời từ dữ liệu.</w:t>
      </w:r>
    </w:p>
    <w:p w14:paraId="2AEF8E97"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Pesticide Engine: gợi ý thuốc điều trị.</w:t>
      </w:r>
    </w:p>
    <w:p w14:paraId="433E10FF"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Groq Client Module: giao tiếp với mô hình ngôn ngữ lớn.</w:t>
      </w:r>
    </w:p>
    <w:p w14:paraId="3F1ECDD2" w14:textId="77777777" w:rsidR="00E074C7" w:rsidRDefault="00000000">
      <w:pPr>
        <w:pStyle w:val="Heading4"/>
      </w:pPr>
      <w:r>
        <w:t>Bước 4: Xây dựng giao diện người dùng</w:t>
      </w:r>
    </w:p>
    <w:p w14:paraId="1BCABA32"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Thiết kế giao diện chatbot bằng Streamlit.</w:t>
      </w:r>
    </w:p>
    <w:p w14:paraId="4B55DFE3"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Tích hợp các chức năng chat, upload ảnh và hiển thị kết quả.</w:t>
      </w:r>
    </w:p>
    <w:p w14:paraId="387AEB7F" w14:textId="77777777" w:rsidR="00E074C7" w:rsidRDefault="00000000">
      <w:pPr>
        <w:pStyle w:val="Heading4"/>
      </w:pPr>
      <w:r>
        <w:t>Bước 5: Kiểm thử và đánh giá hệ thống</w:t>
      </w:r>
    </w:p>
    <w:p w14:paraId="5EA92D6B"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Kiểm thử các chức năng chính của hệ thống.</w:t>
      </w:r>
    </w:p>
    <w:p w14:paraId="1B404A40"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Đánh giá độ chính xác của mô hình phân loại ảnh.</w:t>
      </w:r>
    </w:p>
    <w:p w14:paraId="0C6D2DB4"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Đánh giá tốc độ phản hồi và chất lượng câu trả lời của chatbot.</w:t>
      </w:r>
    </w:p>
    <w:p w14:paraId="537F0B8F" w14:textId="77777777" w:rsidR="00E074C7" w:rsidRDefault="00000000">
      <w:pPr>
        <w:pStyle w:val="Heading4"/>
      </w:pPr>
      <w:r>
        <w:t>Bước 6: Hoàn thiện và viết báo cáo</w:t>
      </w:r>
    </w:p>
    <w:p w14:paraId="4BEB5D7E"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Hoàn thiện các chức năng của hệ thống.</w:t>
      </w:r>
    </w:p>
    <w:p w14:paraId="1F6E7DDF" w14:textId="77777777" w:rsidR="00E074C7" w:rsidRDefault="00000000" w:rsidP="00FF16E4">
      <w:pPr>
        <w:tabs>
          <w:tab w:val="left" w:pos="1080"/>
        </w:tabs>
        <w:spacing w:before="100" w:beforeAutospacing="1" w:after="100" w:afterAutospacing="1" w:line="240" w:lineRule="auto"/>
        <w:ind w:left="720"/>
        <w:jc w:val="both"/>
        <w:rPr>
          <w:rFonts w:eastAsia="Times New Roman" w:cs="Times New Roman"/>
          <w:sz w:val="26"/>
          <w:szCs w:val="26"/>
        </w:rPr>
      </w:pPr>
      <w:r>
        <w:rPr>
          <w:rFonts w:eastAsia="Times New Roman" w:cs="Times New Roman"/>
          <w:sz w:val="26"/>
          <w:szCs w:val="26"/>
        </w:rPr>
        <w:t>Viết báo cáo đồ án và chuẩn bị nội dung thuyết trình.</w:t>
      </w:r>
    </w:p>
    <w:p w14:paraId="65382273" w14:textId="77777777" w:rsidR="00FF16E4" w:rsidRDefault="00FF16E4">
      <w:pPr>
        <w:rPr>
          <w:rFonts w:eastAsia="Times New Roman" w:cs="Times New Roman"/>
          <w:b/>
          <w:bCs/>
          <w:kern w:val="36"/>
          <w:sz w:val="26"/>
          <w:szCs w:val="26"/>
        </w:rPr>
      </w:pPr>
      <w:bookmarkStart w:id="30" w:name="_Toc224479612"/>
      <w:r>
        <w:rPr>
          <w:rFonts w:eastAsia="Times New Roman" w:cs="Times New Roman"/>
          <w:b/>
          <w:bCs/>
          <w:kern w:val="36"/>
          <w:sz w:val="26"/>
          <w:szCs w:val="26"/>
        </w:rPr>
        <w:br w:type="page"/>
      </w:r>
    </w:p>
    <w:p w14:paraId="358E7E61" w14:textId="3D7A2D1B" w:rsidR="00FF16E4" w:rsidRDefault="00FF16E4" w:rsidP="00FF16E4">
      <w:pPr>
        <w:pStyle w:val="Heading1"/>
        <w:rPr>
          <w:lang w:val="vi-VN"/>
        </w:rPr>
      </w:pPr>
      <w:bookmarkStart w:id="31" w:name="_Toc224762210"/>
      <w:r>
        <w:lastRenderedPageBreak/>
        <w:t>CHƯƠNG 2</w:t>
      </w:r>
      <w:r>
        <w:rPr>
          <w:lang w:val="vi-VN"/>
        </w:rPr>
        <w:t xml:space="preserve"> </w:t>
      </w:r>
      <w:r>
        <w:t>CƠ SỞ LÝ THUYẾT</w:t>
      </w:r>
      <w:bookmarkEnd w:id="30"/>
      <w:bookmarkEnd w:id="31"/>
    </w:p>
    <w:p w14:paraId="0680E68A" w14:textId="36931898" w:rsidR="00E074C7" w:rsidRDefault="00FF16E4">
      <w:pPr>
        <w:pStyle w:val="Heading2"/>
      </w:pPr>
      <w:bookmarkStart w:id="32" w:name="_Toc224479613"/>
      <w:bookmarkStart w:id="33" w:name="_Toc224762211"/>
      <w:r>
        <w:t>2.1 Phân tích yêu cầu</w:t>
      </w:r>
      <w:bookmarkEnd w:id="32"/>
      <w:bookmarkEnd w:id="33"/>
    </w:p>
    <w:p w14:paraId="1A18EAAA"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Phân tích yêu cầu là bước quan trọng trong quá trình phát triển một hệ thống phần mềm. Mục tiêu của giai đoạn này là xác định rõ hệ thống cần thực hiện những chức năng gì, phục vụ đối tượng người dùng nào và cần xử lý những loại dữ liệu nào. Việc phân tích yêu cầu giúp đảm bảo hệ thống được thiết kế đúng mục tiêu và có thể đáp ứng nhu cầu thực tế của người sử dụng.</w:t>
      </w:r>
    </w:p>
    <w:p w14:paraId="48EF4DE1" w14:textId="24CAEC68"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Trong đề tài này, hệ thống</w:t>
      </w:r>
      <w:r w:rsidR="00A232AC">
        <w:rPr>
          <w:rFonts w:eastAsia="Times New Roman" w:cs="Times New Roman"/>
          <w:sz w:val="26"/>
          <w:szCs w:val="26"/>
          <w:lang w:val="vi-VN"/>
        </w:rPr>
        <w:t xml:space="preserve"> </w:t>
      </w:r>
      <w:r w:rsidRPr="00FF16E4">
        <w:rPr>
          <w:rFonts w:eastAsia="Times New Roman" w:cs="Times New Roman"/>
          <w:sz w:val="26"/>
          <w:szCs w:val="26"/>
        </w:rPr>
        <w:t>Chatbot AI tư vấn nông nghiệp</w:t>
      </w:r>
      <w:r>
        <w:rPr>
          <w:rFonts w:eastAsia="Times New Roman" w:cs="Times New Roman"/>
          <w:sz w:val="26"/>
          <w:szCs w:val="26"/>
        </w:rPr>
        <w:t xml:space="preserve"> được xây dựng nhằm hỗ trợ người dùng tra cứu thông tin về cây trồng, bệnh cây và phương pháp điều trị. Ngoài khả năng trả lời câu hỏi dưới dạng chatbot, hệ thống còn tích hợp chức năng phân tích hình ảnh lá cây để hỗ trợ chẩn đoán bệnh. Nhờ đó, người dùng có thể nhận được thông tin tư vấn nhanh chóng và thuận tiện hơn.</w:t>
      </w:r>
    </w:p>
    <w:p w14:paraId="1F8B8D94" w14:textId="77777777" w:rsidR="00E074C7" w:rsidRDefault="00000000">
      <w:pPr>
        <w:spacing w:before="100" w:beforeAutospacing="1" w:after="100" w:afterAutospacing="1" w:line="240" w:lineRule="auto"/>
        <w:jc w:val="both"/>
        <w:rPr>
          <w:rFonts w:eastAsia="Times New Roman" w:cs="Times New Roman"/>
          <w:sz w:val="26"/>
          <w:szCs w:val="26"/>
          <w:lang w:val="vi-VN"/>
        </w:rPr>
      </w:pPr>
      <w:r>
        <w:rPr>
          <w:rFonts w:eastAsia="Times New Roman" w:cs="Times New Roman"/>
          <w:sz w:val="26"/>
          <w:szCs w:val="26"/>
        </w:rPr>
        <w:t>Quá trình phân tích yêu cầu của hệ thống bao gồm ba bước chính: xác định yêu cầu, thu thập yêu cầu và phân tích các yêu cầu chức năng cũng như phi chức năng.</w:t>
      </w:r>
    </w:p>
    <w:p w14:paraId="47C31C44" w14:textId="77777777" w:rsidR="00E074C7" w:rsidRDefault="00000000">
      <w:pPr>
        <w:pStyle w:val="Heading3"/>
      </w:pPr>
      <w:bookmarkStart w:id="34" w:name="_Toc224479614"/>
      <w:bookmarkStart w:id="35" w:name="_Toc224762212"/>
      <w:r>
        <w:t>2.1.1 Xác định yêu cầu</w:t>
      </w:r>
      <w:bookmarkEnd w:id="34"/>
      <w:bookmarkEnd w:id="35"/>
    </w:p>
    <w:p w14:paraId="23202AB5" w14:textId="05B30AC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Trong giai đoạn xác định yêu cầu, nhóm phát triển cần xác định những chức năng cốt lõi mà hệ thống phải cung cấp để đáp ứng nhu cầu của người dùng. Đối với hệ thống </w:t>
      </w:r>
      <w:r w:rsidR="00A232AC">
        <w:rPr>
          <w:rFonts w:eastAsia="Times New Roman" w:cs="Times New Roman"/>
          <w:sz w:val="26"/>
          <w:szCs w:val="26"/>
        </w:rPr>
        <w:t>Chatbot</w:t>
      </w:r>
      <w:r>
        <w:rPr>
          <w:rFonts w:eastAsia="Times New Roman" w:cs="Times New Roman"/>
          <w:sz w:val="26"/>
          <w:szCs w:val="26"/>
        </w:rPr>
        <w:t>, các yêu cầu chính được xác định như sau:</w:t>
      </w:r>
    </w:p>
    <w:p w14:paraId="2413189A" w14:textId="63692D70"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Tương tác với chatbot để đặt câu hỏi về nông nghiệp</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Người dùng có thể nhập các câu hỏi liên quan đến cây trồng, bệnh cây hoặc phương pháp chăm sóc. Hệ thống sẽ tiếp nhận câu hỏi, xử lý nội dung và đưa ra câu trả lời dựa trên dữ liệu tri thức đã được xây dựng.</w:t>
      </w:r>
    </w:p>
    <w:p w14:paraId="0BA3A44A" w14:textId="42201241"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Tải lên hình ảnh lá cây để chẩn đoán bệnh</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Hệ thống cho phép người dùng cung cấp hình ảnh của cây trồng. Sau khi nhận được hình ảnh, hệ thống sẽ sử dụng mô hình trí tuệ nhân tạo để phân tích đặc điểm của lá cây và dự đoán loại bệnh có thể xảy ra.</w:t>
      </w:r>
    </w:p>
    <w:p w14:paraId="1FE26448" w14:textId="26A0A376"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Cung cấp thông tin tư vấn và phương pháp xử lý bệnh</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Sau khi xác định được bệnh cây hoặc nội dung câu hỏi, hệ thống sẽ đưa ra các thông tin tư vấn phù hợp nhằm giúp người dùng hiểu rõ tình trạng của cây trồng và có hướng xử lý thích hợp.</w:t>
      </w:r>
    </w:p>
    <w:p w14:paraId="4B2DD6E0" w14:textId="02A4E572" w:rsidR="00E074C7" w:rsidRDefault="00FF16E4"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Hiển thị kết quả thông qua giao diện thân thiện</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Người dùng cần có một giao diện trực quan để thực hiện các thao tác như nhập câu hỏi, tải hình ảnh và xem kết quả. Vì vậy hệ thống cần có giao diện web đơn giản, dễ sử dụng.</w:t>
      </w:r>
    </w:p>
    <w:p w14:paraId="38993C79" w14:textId="65A8F53F"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 xml:space="preserve">Những yêu cầu trên đóng vai trò làm nền tảng cho việc thiết kế các module chức năng của hệ thống </w:t>
      </w:r>
      <w:r w:rsidR="00A232AC">
        <w:rPr>
          <w:rFonts w:eastAsia="Times New Roman" w:cs="Times New Roman"/>
          <w:sz w:val="26"/>
          <w:szCs w:val="26"/>
        </w:rPr>
        <w:t>Chatbot</w:t>
      </w:r>
      <w:r>
        <w:rPr>
          <w:rFonts w:eastAsia="Times New Roman" w:cs="Times New Roman"/>
          <w:sz w:val="26"/>
          <w:szCs w:val="26"/>
        </w:rPr>
        <w:t>.</w:t>
      </w:r>
    </w:p>
    <w:p w14:paraId="69B1B36A" w14:textId="77777777" w:rsidR="00E074C7" w:rsidRDefault="00000000">
      <w:pPr>
        <w:pStyle w:val="Heading3"/>
      </w:pPr>
      <w:bookmarkStart w:id="36" w:name="_Toc224479615"/>
      <w:bookmarkStart w:id="37" w:name="_Toc224762213"/>
      <w:r>
        <w:lastRenderedPageBreak/>
        <w:t>2.1.2 Thu thập yêu cầu</w:t>
      </w:r>
      <w:bookmarkEnd w:id="36"/>
      <w:bookmarkEnd w:id="37"/>
    </w:p>
    <w:p w14:paraId="613CD1F5"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Sau khi xác định các yêu cầu ban đầu, bước tiếp theo là thu thập các thông tin cần thiết để xây dựng hệ thống. Việc thu thập yêu cầu được thực hiện thông qua nhiều nguồn khác nhau nhằm đảm bảo hệ thống có đủ dữ liệu và cơ sở lý thuyết để hoạt động hiệu quả.</w:t>
      </w:r>
    </w:p>
    <w:p w14:paraId="754F85C8" w14:textId="77777777" w:rsidR="00E074C7" w:rsidRDefault="00000000" w:rsidP="00FB391F">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Một số nguồn thông tin chính được sử dụng trong quá trình thu thập yêu cầu bao gồm:</w:t>
      </w:r>
    </w:p>
    <w:p w14:paraId="06CC4B70" w14:textId="7738978B" w:rsidR="00E074C7" w:rsidRDefault="00FB391F"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Nghiên cứu tài liệu liên quan đến trí tuệ nhân tạo và chatbot</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Các tài liệu nghiên cứu về chatbot, xử lý ngôn ngữ tự nhiên và nhận dạng hình ảnh được tham khảo để hiểu rõ cách xây dựng hệ thống tư vấn tự động.</w:t>
      </w:r>
    </w:p>
    <w:p w14:paraId="6676ABE0" w14:textId="511AA2E3" w:rsidR="00E074C7" w:rsidRDefault="00FB391F"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Tham khảo các hệ thống hỗ trợ nông nghiệp đã tồn tại</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Việc phân tích các hệ thống tương tự giúp xác định những chức năng quan trọng cần có, đồng thời tìm ra các hạn chế để cải thiện trong hệ thống mới.</w:t>
      </w:r>
    </w:p>
    <w:p w14:paraId="71ACA64F" w14:textId="05E7ADD1" w:rsidR="00E074C7" w:rsidRDefault="00FB391F" w:rsidP="00FF16E4">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Phân tích các bộ dữ liệu được sử dụng trong hệ thống</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Trong đề tài này, hai nguồn dữ liệu chính được sử dụng là PlantVillageVQA và PPID. Đây là những nguồn dữ liệu quan trọng giúp hệ thống có thể trả lời câu hỏi và đưa ra gợi ý xử lý bệnh cây.</w:t>
      </w:r>
    </w:p>
    <w:p w14:paraId="07752129"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Bộ dữ liệu </w:t>
      </w:r>
      <w:r w:rsidRPr="00AC0415">
        <w:rPr>
          <w:rFonts w:eastAsia="Times New Roman" w:cs="Times New Roman"/>
          <w:sz w:val="26"/>
          <w:szCs w:val="26"/>
        </w:rPr>
        <w:t>PlantVillageVQA</w:t>
      </w:r>
      <w:r>
        <w:rPr>
          <w:rFonts w:eastAsia="Times New Roman" w:cs="Times New Roman"/>
          <w:sz w:val="26"/>
          <w:szCs w:val="26"/>
        </w:rPr>
        <w:t xml:space="preserve"> chứa nhiều cặp câu hỏi và câu trả lời liên quan đến cây trồng và bệnh cây. Dữ liệu này được sử dụng để xây dựng cơ sở tri thức cho chatbot, giúp hệ thống có thể tìm kiếm những câu hỏi tương tự và đưa ra câu trả lời phù hợp.</w:t>
      </w:r>
    </w:p>
    <w:p w14:paraId="3385CA22"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 xml:space="preserve">Ngoài ra, hệ thống còn sử dụng dữ liệu từ </w:t>
      </w:r>
      <w:r w:rsidRPr="00AC0415">
        <w:rPr>
          <w:rFonts w:eastAsia="Times New Roman" w:cs="Times New Roman"/>
          <w:sz w:val="26"/>
          <w:szCs w:val="26"/>
        </w:rPr>
        <w:t>PPID (Pesticide Product Information Database).</w:t>
      </w:r>
      <w:r>
        <w:rPr>
          <w:rFonts w:eastAsia="Times New Roman" w:cs="Times New Roman"/>
          <w:sz w:val="26"/>
          <w:szCs w:val="26"/>
        </w:rPr>
        <w:t xml:space="preserve"> Đây là cơ sở dữ liệu chứa thông tin về các sản phẩm thuốc bảo vệ thực vật. Khi hệ thống xác định được bệnh cây trồng, dữ liệu PPID sẽ được sử dụng để gợi ý các loại thuốc phù hợp để xử lý bệnh.</w:t>
      </w:r>
    </w:p>
    <w:p w14:paraId="2EA84295" w14:textId="77777777" w:rsidR="00E074C7" w:rsidRDefault="00000000">
      <w:pPr>
        <w:pStyle w:val="Heading3"/>
      </w:pPr>
      <w:bookmarkStart w:id="38" w:name="_Toc224479616"/>
      <w:bookmarkStart w:id="39" w:name="_Toc224762214"/>
      <w:r>
        <w:t>2.1.3 Phân tích yêu cầu</w:t>
      </w:r>
      <w:bookmarkEnd w:id="38"/>
      <w:bookmarkEnd w:id="39"/>
    </w:p>
    <w:p w14:paraId="080F2BDE"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Sau khi thu thập đầy đủ các thông tin cần thiết, bước tiếp theo là phân tích các yêu cầu để xác định cách hệ thống sẽ hoạt động. Các yêu cầu của hệ thống được chia thành hai nhóm chính là yêu cầu chức năng và yêu cầu phi chức năng.</w:t>
      </w:r>
    </w:p>
    <w:p w14:paraId="4912A00A" w14:textId="77777777" w:rsidR="00E074C7" w:rsidRDefault="00000000">
      <w:pPr>
        <w:pStyle w:val="Heading4"/>
      </w:pPr>
      <w:bookmarkStart w:id="40" w:name="_Toc224479617"/>
      <w:r>
        <w:t>2</w:t>
      </w:r>
      <w:r>
        <w:rPr>
          <w:lang w:val="vi-VN"/>
        </w:rPr>
        <w:t>.1.3.1</w:t>
      </w:r>
      <w:r>
        <w:t xml:space="preserve"> Yêu cầu chức năng</w:t>
      </w:r>
      <w:bookmarkEnd w:id="40"/>
    </w:p>
    <w:p w14:paraId="6A9288E8" w14:textId="6415E2A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Yêu cầu chức năng mô tả những hoạt động mà hệ thống cần thực hiện để phục vụ người dùng. Đối với hệ thống </w:t>
      </w:r>
      <w:r w:rsidR="00AC0415">
        <w:rPr>
          <w:rFonts w:eastAsia="Times New Roman" w:cs="Times New Roman"/>
          <w:sz w:val="26"/>
          <w:szCs w:val="26"/>
        </w:rPr>
        <w:t>này</w:t>
      </w:r>
      <w:r>
        <w:rPr>
          <w:rFonts w:eastAsia="Times New Roman" w:cs="Times New Roman"/>
          <w:sz w:val="26"/>
          <w:szCs w:val="26"/>
        </w:rPr>
        <w:t>, các chức năng chính bao gồm:</w:t>
      </w:r>
    </w:p>
    <w:p w14:paraId="129B0DFE" w14:textId="4585EF6C"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Chức năng chatbot tư vấn nông nghiệp</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 xml:space="preserve">Hệ thống cho phép người dùng đặt câu hỏi dưới dạng văn bản. Sau khi nhận câu hỏi, hệ thống sẽ phân tích nội dung, </w:t>
      </w:r>
      <w:r>
        <w:rPr>
          <w:rFonts w:eastAsia="Times New Roman" w:cs="Times New Roman"/>
          <w:sz w:val="26"/>
          <w:szCs w:val="26"/>
        </w:rPr>
        <w:lastRenderedPageBreak/>
        <w:t>tìm kiếm thông tin liên quan trong cơ sở dữ liệu và tạo ra câu trả lời phù hợp. Chức năng này giúp người dùng dễ dàng tra cứu thông tin về cây trồng và bệnh cây.</w:t>
      </w:r>
    </w:p>
    <w:p w14:paraId="6174775A" w14:textId="0E7360B9"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Chức năng chẩn đoán bệnh cây từ hình ảnh</w:t>
      </w:r>
      <w:r w:rsidRPr="00AC0415">
        <w:rPr>
          <w:rFonts w:eastAsia="Times New Roman" w:cs="Times New Roman"/>
          <w:sz w:val="26"/>
          <w:szCs w:val="26"/>
          <w:lang w:val="vi-VN"/>
        </w:rPr>
        <w:t xml:space="preserve">: </w:t>
      </w:r>
      <w:r>
        <w:rPr>
          <w:rFonts w:eastAsia="Times New Roman" w:cs="Times New Roman"/>
          <w:sz w:val="26"/>
          <w:szCs w:val="26"/>
        </w:rPr>
        <w:t>Người dùng có thể tải lên hình ảnh lá cây. Hệ thống sẽ sử dụng mô hình trí tuệ nhân tạo để phân tích hình ảnh và dự đoán loại bệnh có thể xảy ra trên cây. Kết quả dự đoán được hiển thị kèm theo độ tin cậy để người dùng tham khảo.</w:t>
      </w:r>
    </w:p>
    <w:p w14:paraId="4C13ACBC" w14:textId="1E60523E"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Chức năng truy xuất thông tin từ cơ sở tri thức</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Khi người dùng đặt câu hỏi, hệ thống cần tìm kiếm các thông tin liên quan trong dữ liệu đã được lưu trữ. Quá trình truy xuất này giúp hệ thống cung cấp câu trả lời phù hợp với nội dung câu hỏi.</w:t>
      </w:r>
    </w:p>
    <w:p w14:paraId="29D6777F" w14:textId="5A9AB1A7"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Chức năng tạo câu trả lời bằng mô hình ngôn ngữ lớn</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Sau khi thu thập các thông tin liên quan, hệ thống sử dụng mô hình ngôn ngữ lớn để tổng hợp và tạo ra câu trả lời hoàn chỉnh. Điều này giúp phản hồi của hệ thống trở nên tự nhiên và dễ hiểu hơn đối với người dùng.</w:t>
      </w:r>
    </w:p>
    <w:p w14:paraId="23B31CC1" w14:textId="0027902D"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Chức năng gợi ý thuốc điều trị</w:t>
      </w:r>
      <w:r w:rsidRPr="00AC0415">
        <w:rPr>
          <w:rFonts w:eastAsia="Times New Roman" w:cs="Times New Roman"/>
          <w:sz w:val="26"/>
          <w:szCs w:val="26"/>
          <w:lang w:val="vi-VN"/>
        </w:rPr>
        <w:t xml:space="preserve">: </w:t>
      </w:r>
      <w:r>
        <w:rPr>
          <w:rFonts w:eastAsia="Times New Roman" w:cs="Times New Roman"/>
          <w:sz w:val="26"/>
          <w:szCs w:val="26"/>
        </w:rPr>
        <w:t>Khi hệ thống xác định được bệnh cây, dữ liệu từ cơ sở dữ liệu thuốc bảo vệ thực vật sẽ được sử dụng để đề xuất các sản phẩm phù hợp. Thông tin này giúp người dùng có thêm tham khảo trong việc xử lý bệnh cho cây trồng.</w:t>
      </w:r>
    </w:p>
    <w:p w14:paraId="2962D4E2" w14:textId="77777777" w:rsidR="00E074C7" w:rsidRDefault="00000000">
      <w:pPr>
        <w:pStyle w:val="Heading4"/>
      </w:pPr>
      <w:bookmarkStart w:id="41" w:name="_Toc224479618"/>
      <w:r>
        <w:t>2</w:t>
      </w:r>
      <w:r>
        <w:rPr>
          <w:lang w:val="vi-VN"/>
        </w:rPr>
        <w:t>.1.3.2</w:t>
      </w:r>
      <w:r>
        <w:t xml:space="preserve"> Yêu cầu phi chức năng</w:t>
      </w:r>
      <w:bookmarkEnd w:id="41"/>
    </w:p>
    <w:p w14:paraId="4F8DA17E"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Ngoài các chức năng chính, hệ thống cũng cần đáp ứng một số yêu cầu phi chức năng để đảm bảo chất lượng hoạt động.</w:t>
      </w:r>
    </w:p>
    <w:p w14:paraId="07792BE1" w14:textId="77777777" w:rsidR="00E074C7" w:rsidRDefault="00000000">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rPr>
        <w:t>Một số yêu cầu quan trọng bao gồm:</w:t>
      </w:r>
    </w:p>
    <w:p w14:paraId="4E9506B1" w14:textId="1238E60E"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Hiệu năng của hệ thống</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Hệ thống cần xử lý câu hỏi và hình ảnh trong thời gian ngắn để đảm bảo trải nghiệm người dùng. Thời gian phản hồi nhanh giúp người dùng có thể nhận được thông tin kịp thời.</w:t>
      </w:r>
    </w:p>
    <w:p w14:paraId="462E97BB" w14:textId="0C1CD9CC"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Tính chính xác của kết quả</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Các thông tin tư vấn và kết quả chẩn đoán cần dựa trên dữ liệu đáng tin cậy. Điều này giúp tăng độ tin cậy của hệ thống đối với người sử dụng.</w:t>
      </w:r>
    </w:p>
    <w:p w14:paraId="047FBC33" w14:textId="1EC91D94"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Khả năng mở rộng</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Hệ thống cần được thiết kế theo hướng có thể mở rộng trong tương lai, chẳng hạn như bổ sung thêm dữ liệu về cây trồng, bệnh cây hoặc thuốc bảo vệ thực vật.</w:t>
      </w:r>
    </w:p>
    <w:p w14:paraId="3363AD25" w14:textId="6CFFE3A0"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 xml:space="preserve">Tính thân thiện với người </w:t>
      </w:r>
      <w:r w:rsidR="00AC0415" w:rsidRPr="00AC0415">
        <w:rPr>
          <w:rFonts w:eastAsia="Times New Roman" w:cs="Times New Roman"/>
          <w:sz w:val="26"/>
          <w:szCs w:val="26"/>
        </w:rPr>
        <w:t>dùn</w:t>
      </w:r>
      <w:r w:rsidRPr="00AC0415">
        <w:rPr>
          <w:rFonts w:eastAsia="Times New Roman" w:cs="Times New Roman"/>
          <w:sz w:val="26"/>
          <w:szCs w:val="26"/>
        </w:rPr>
        <w:t>g</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Giao diện cần đơn giản và dễ sử dụng, cho phép người dùng thực hiện các thao tác như đặt câu hỏi hoặc tải hình ảnh một cách thuận tiện.</w:t>
      </w:r>
    </w:p>
    <w:p w14:paraId="11F63C43" w14:textId="77777777" w:rsidR="00E074C7" w:rsidRDefault="00000000">
      <w:pPr>
        <w:pStyle w:val="Heading2"/>
      </w:pPr>
      <w:bookmarkStart w:id="42" w:name="_Toc224479619"/>
      <w:bookmarkStart w:id="43" w:name="_Toc224762215"/>
      <w:r>
        <w:lastRenderedPageBreak/>
        <w:t>2.2 Sử dụng ngôn ngữ lập trình</w:t>
      </w:r>
      <w:bookmarkEnd w:id="42"/>
      <w:bookmarkEnd w:id="43"/>
    </w:p>
    <w:p w14:paraId="2E728552" w14:textId="4C8B572B"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Hệ thống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 xml:space="preserve">được phát triển bằng </w:t>
      </w:r>
      <w:r w:rsidRPr="00AC0415">
        <w:rPr>
          <w:rFonts w:eastAsia="Times New Roman" w:cs="Times New Roman"/>
          <w:sz w:val="26"/>
          <w:szCs w:val="26"/>
        </w:rPr>
        <w:t>ngôn ngữ lập trình Python</w:t>
      </w:r>
      <w:r>
        <w:rPr>
          <w:rFonts w:eastAsia="Times New Roman" w:cs="Times New Roman"/>
          <w:sz w:val="26"/>
          <w:szCs w:val="26"/>
        </w:rPr>
        <w:t>, đây là một trong những ngôn ngữ phổ biến nhất trong lĩnh vực trí tuệ nhân tạo và khoa học dữ liệu. Python cung cấp nhiều thư viện hỗ trợ cho việc xử lý dữ liệu, xây dựng mô hình học máy và phát triển ứng dụng web.</w:t>
      </w:r>
    </w:p>
    <w:p w14:paraId="7A71705B"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Trong hệ thống này, Python được sử dụng để xây dựng toàn bộ logic xử lý của chương trình, bao gồm việc tiếp nhận dữ liệu đầu vào từ người dùng, xử lý câu hỏi, phân tích hình ảnh và tạo ra kết quả phản hồi.</w:t>
      </w:r>
    </w:p>
    <w:p w14:paraId="6CF03D87" w14:textId="77777777" w:rsidR="00E074C7" w:rsidRDefault="00000000">
      <w:pPr>
        <w:spacing w:before="100" w:beforeAutospacing="1" w:after="100" w:afterAutospacing="1" w:line="240" w:lineRule="auto"/>
        <w:ind w:firstLine="360"/>
        <w:jc w:val="both"/>
        <w:rPr>
          <w:rFonts w:eastAsia="Times New Roman" w:cs="Times New Roman"/>
          <w:sz w:val="26"/>
          <w:szCs w:val="26"/>
        </w:rPr>
      </w:pPr>
      <w:r>
        <w:rPr>
          <w:rFonts w:eastAsia="Times New Roman" w:cs="Times New Roman"/>
          <w:sz w:val="26"/>
          <w:szCs w:val="26"/>
        </w:rPr>
        <w:t>Ngoài Python, hệ thống còn sử dụng một số công nghệ và thư viện hỗ trợ quan trọng, bao gồm:</w:t>
      </w:r>
    </w:p>
    <w:p w14:paraId="57756897" w14:textId="4E44965F"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Streamlit</w:t>
      </w:r>
      <w:r w:rsidRPr="00AC0415">
        <w:rPr>
          <w:rFonts w:eastAsia="Times New Roman" w:cs="Times New Roman"/>
          <w:sz w:val="26"/>
          <w:szCs w:val="26"/>
          <w:lang w:val="vi-VN"/>
        </w:rPr>
        <w:t>:</w:t>
      </w:r>
      <w:r>
        <w:rPr>
          <w:rFonts w:eastAsia="Times New Roman" w:cs="Times New Roman"/>
          <w:sz w:val="26"/>
          <w:szCs w:val="26"/>
        </w:rPr>
        <w:t xml:space="preserve"> được sử dụng để xây dựng giao diện web cho hệ thống. Thư viện này cho phép tạo các ứng dụng web đơn giản và trực quan, giúp người dùng có thể trò chuyện với chatbot và tải hình ảnh lên để phân tích.</w:t>
      </w:r>
    </w:p>
    <w:p w14:paraId="4E3A4F22" w14:textId="77E74838"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Sentence Transformers với mô hình all-MiniLM-L6-v2</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Mô hình này được sử dụng để chuyển đổi câu hỏi thành vector ngữ nghĩa (embedding). Việc biểu diễn câu hỏi dưới dạng vector giúp hệ thống tìm kiếm các câu hỏi tương tự trong cơ sở dữ liệu một cách hiệu quả hơn.</w:t>
      </w:r>
    </w:p>
    <w:p w14:paraId="2DFAA2DF" w14:textId="3C507F17"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Groq Vision API với mô hình meta-llama/llama-4-scout-17b-16e-instruct</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Mô hình Groq Vision API được sử dụng để phân tích hình ảnh lá cây và nhận diện bệnh cây. Thay vì tải mô hình cục bộ nặng (~600MB), hệ thống gọi API Groq với mô hình llama-4-scout-17b-16e-instruct để phân tích ảnh theo cách tiếp cận vision-language, giúp triển khai trên Streamlit Cloud không bị lỗi thiếu bộ nhớ.</w:t>
      </w:r>
    </w:p>
    <w:p w14:paraId="0346FE7C" w14:textId="66191901"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Groq API với mô hình llama-3.3-70b-versatile</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Mô hình ngôn ngữ lớn này được sử dụng để tạo câu trả lời cho chatbot. Sau khi hệ thống truy xuất các thông tin liên quan, mô hình sẽ tổng hợp và tạo ra câu trả lời tự nhiên và dễ hiểu cho người dùng.</w:t>
      </w:r>
    </w:p>
    <w:p w14:paraId="559D9ABC" w14:textId="1F41DCA5"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Nhờ sự kết hợp của các công nghệ trên, hệ thống </w:t>
      </w:r>
      <w:r w:rsidR="00A232AC">
        <w:rPr>
          <w:rFonts w:eastAsia="Times New Roman" w:cs="Times New Roman"/>
          <w:sz w:val="26"/>
          <w:szCs w:val="26"/>
        </w:rPr>
        <w:t>Chatbot</w:t>
      </w:r>
      <w:r>
        <w:rPr>
          <w:rFonts w:eastAsia="Times New Roman" w:cs="Times New Roman"/>
          <w:sz w:val="26"/>
          <w:szCs w:val="26"/>
        </w:rPr>
        <w:t xml:space="preserve"> có thể hoạt động như một trợ lý tư vấn nông nghiệp dựa trên trí tuệ nhân tạo, giúp người dùng tiếp cận thông tin nhanh chóng và thuận tiện hơn.</w:t>
      </w:r>
    </w:p>
    <w:p w14:paraId="1A460747" w14:textId="77777777" w:rsidR="00E074C7" w:rsidRDefault="00000000">
      <w:pPr>
        <w:jc w:val="both"/>
        <w:rPr>
          <w:rFonts w:eastAsia="Times New Roman" w:cs="Times New Roman"/>
          <w:sz w:val="26"/>
          <w:szCs w:val="26"/>
        </w:rPr>
      </w:pPr>
      <w:r>
        <w:rPr>
          <w:rFonts w:eastAsia="Times New Roman" w:cs="Times New Roman"/>
          <w:sz w:val="26"/>
          <w:szCs w:val="26"/>
        </w:rPr>
        <w:br w:type="page"/>
      </w:r>
    </w:p>
    <w:p w14:paraId="77153D90" w14:textId="42151632" w:rsidR="00E074C7" w:rsidRPr="00FB391F" w:rsidRDefault="00000000" w:rsidP="00FB391F">
      <w:pPr>
        <w:pStyle w:val="Heading1"/>
        <w:rPr>
          <w:lang w:val="vi-VN"/>
        </w:rPr>
      </w:pPr>
      <w:bookmarkStart w:id="44" w:name="_Toc224479620"/>
      <w:bookmarkStart w:id="45" w:name="_Toc224762216"/>
      <w:r>
        <w:lastRenderedPageBreak/>
        <w:t>CHƯƠNG 3</w:t>
      </w:r>
      <w:r w:rsidR="00FB391F">
        <w:rPr>
          <w:lang w:val="vi-VN"/>
        </w:rPr>
        <w:t xml:space="preserve"> </w:t>
      </w:r>
      <w:r>
        <w:t>PHÂN TÍCH VÀ THIẾT KẾ HỆ THỐNG</w:t>
      </w:r>
      <w:bookmarkEnd w:id="44"/>
      <w:bookmarkEnd w:id="45"/>
    </w:p>
    <w:p w14:paraId="04E7B1AE" w14:textId="77777777" w:rsidR="00E074C7" w:rsidRDefault="00000000">
      <w:pPr>
        <w:pStyle w:val="Heading2"/>
      </w:pPr>
      <w:bookmarkStart w:id="46" w:name="_Toc224479621"/>
      <w:bookmarkStart w:id="47" w:name="_Toc224762217"/>
      <w:r>
        <w:t>3.1 Mô tả tổng quan hệ thống</w:t>
      </w:r>
      <w:bookmarkEnd w:id="46"/>
      <w:bookmarkEnd w:id="47"/>
    </w:p>
    <w:p w14:paraId="47981722" w14:textId="7D035AD0"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Hệ thống</w:t>
      </w:r>
      <w:r w:rsidR="00AC0415">
        <w:rPr>
          <w:rFonts w:eastAsia="Times New Roman" w:cs="Times New Roman"/>
          <w:b/>
          <w:bCs/>
          <w:sz w:val="26"/>
          <w:szCs w:val="26"/>
          <w:lang w:val="vi-VN"/>
        </w:rPr>
        <w:t xml:space="preserve"> </w:t>
      </w:r>
      <w:r w:rsidRPr="00AC0415">
        <w:rPr>
          <w:rFonts w:eastAsia="Times New Roman" w:cs="Times New Roman"/>
          <w:sz w:val="26"/>
          <w:szCs w:val="26"/>
        </w:rPr>
        <w:t>Chatbot AI tư vấn nông nghiệp</w:t>
      </w:r>
      <w:r>
        <w:rPr>
          <w:rFonts w:eastAsia="Times New Roman" w:cs="Times New Roman"/>
          <w:sz w:val="26"/>
          <w:szCs w:val="26"/>
        </w:rPr>
        <w:t xml:space="preserve"> được xây dựng nhằm hỗ trợ người dùng tra cứu thông tin về cây trồng, bệnh cây và các phương pháp xử lý. Hệ thống cho phép người dùng đặt câu hỏi bằng văn bản hoặc cung cấp hình ảnh lá cây để nhận được kết quả chẩn đoán và tư vấn phù hợp.</w:t>
      </w:r>
    </w:p>
    <w:p w14:paraId="30BC52A9" w14:textId="54C00723"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Khác với các chatbot truyền thống chỉ trả lời dựa trên kịch bản cố định, </w:t>
      </w:r>
      <w:r w:rsidR="00A232AC">
        <w:rPr>
          <w:rFonts w:eastAsia="Times New Roman" w:cs="Times New Roman"/>
          <w:sz w:val="26"/>
          <w:szCs w:val="26"/>
        </w:rPr>
        <w:t>Chatbot</w:t>
      </w:r>
      <w:r>
        <w:rPr>
          <w:rFonts w:eastAsia="Times New Roman" w:cs="Times New Roman"/>
          <w:sz w:val="26"/>
          <w:szCs w:val="26"/>
        </w:rPr>
        <w:t xml:space="preserve"> sử dụng các mô hình trí tuệ nhân tạo để phân tích dữ liệu đầu vào và tạo ra câu trả lời phù hợp với từng ngữ cảnh. Hệ thống kết hợp nhiều kỹ thuật như xử lý ngôn ngữ tự nhiên, truy xuất tri thức và nhận dạng hình ảnh để nâng cao độ chính xác của kết quả.</w:t>
      </w:r>
    </w:p>
    <w:p w14:paraId="43BBF908"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Về tổng thể, hệ thống được thiết kế theo kiến trúc gồm nhiều module độc lập, mỗi module đảm nhận một chức năng cụ thể. Các module này phối hợp với nhau để xử lý dữ liệu đầu vào và tạo ra kết quả phản hồi cho người dùng.</w:t>
      </w:r>
    </w:p>
    <w:p w14:paraId="1D4D875E" w14:textId="77777777" w:rsidR="00E074C7" w:rsidRDefault="00000000">
      <w:pPr>
        <w:pStyle w:val="Heading2"/>
      </w:pPr>
      <w:bookmarkStart w:id="48" w:name="_Toc224479622"/>
      <w:bookmarkStart w:id="49" w:name="_Toc224762218"/>
      <w:r>
        <w:t>3.2 Kiến trúc hệ thống</w:t>
      </w:r>
      <w:bookmarkEnd w:id="48"/>
      <w:bookmarkEnd w:id="49"/>
    </w:p>
    <w:p w14:paraId="424EE45C" w14:textId="293DEFDF"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Kiến trúc của hệ thống </w:t>
      </w:r>
      <w:r w:rsidR="00A232AC">
        <w:rPr>
          <w:rFonts w:eastAsia="Times New Roman" w:cs="Times New Roman"/>
          <w:sz w:val="26"/>
          <w:szCs w:val="26"/>
        </w:rPr>
        <w:t>Chatbot</w:t>
      </w:r>
      <w:r>
        <w:rPr>
          <w:rFonts w:eastAsia="Times New Roman" w:cs="Times New Roman"/>
          <w:sz w:val="26"/>
          <w:szCs w:val="26"/>
        </w:rPr>
        <w:t xml:space="preserve"> được xây dựng theo mô hình phân lớp nhằm tách biệt các chức năng và giúp hệ thống dễ dàng mở rộng trong tương lai. Hệ thống bao gồm các thành phần chính sau:</w:t>
      </w:r>
    </w:p>
    <w:p w14:paraId="679B74A3" w14:textId="77777777" w:rsidR="00E074C7" w:rsidRDefault="00000000">
      <w:pPr>
        <w:pStyle w:val="Heading3"/>
      </w:pPr>
      <w:bookmarkStart w:id="50" w:name="_Toc224479623"/>
      <w:bookmarkStart w:id="51" w:name="_Toc224762219"/>
      <w:r>
        <w:t>3</w:t>
      </w:r>
      <w:r>
        <w:rPr>
          <w:lang w:val="vi-VN"/>
        </w:rPr>
        <w:t>.2.1</w:t>
      </w:r>
      <w:r>
        <w:t xml:space="preserve"> Lớp giao diện người dùng (Presentation Layer)</w:t>
      </w:r>
      <w:bookmarkEnd w:id="50"/>
      <w:bookmarkEnd w:id="51"/>
    </w:p>
    <w:p w14:paraId="51D67B8A" w14:textId="433C4DFB"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Đây là lớp chịu trách nhiệm tương tác trực tiếp với người dùng. Trong hệ thống </w:t>
      </w:r>
      <w:r w:rsidR="00A232AC">
        <w:rPr>
          <w:rFonts w:eastAsia="Times New Roman" w:cs="Times New Roman"/>
          <w:sz w:val="26"/>
          <w:szCs w:val="26"/>
        </w:rPr>
        <w:t>Chatbot</w:t>
      </w:r>
      <w:r>
        <w:rPr>
          <w:rFonts w:eastAsia="Times New Roman" w:cs="Times New Roman"/>
          <w:sz w:val="26"/>
          <w:szCs w:val="26"/>
        </w:rPr>
        <w:t xml:space="preserve">, giao diện được xây dựng bằng </w:t>
      </w:r>
      <w:r w:rsidRPr="00AC0415">
        <w:rPr>
          <w:rFonts w:eastAsia="Times New Roman" w:cs="Times New Roman"/>
          <w:sz w:val="26"/>
          <w:szCs w:val="26"/>
        </w:rPr>
        <w:t>Streamlit</w:t>
      </w:r>
      <w:r>
        <w:rPr>
          <w:rFonts w:eastAsia="Times New Roman" w:cs="Times New Roman"/>
          <w:sz w:val="26"/>
          <w:szCs w:val="26"/>
        </w:rPr>
        <w:t>, cho phép người dùng thực hiện các thao tác như:</w:t>
      </w:r>
    </w:p>
    <w:p w14:paraId="2C4E2D4F" w14:textId="77777777" w:rsidR="00E074C7" w:rsidRDefault="00000000"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rPr>
        <w:t>Nhập câu hỏi dưới dạng văn bản</w:t>
      </w:r>
    </w:p>
    <w:p w14:paraId="4E2CF0D0" w14:textId="77777777" w:rsidR="00E074C7" w:rsidRDefault="00000000"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rPr>
        <w:t>Tải lên hình ảnh lá cây</w:t>
      </w:r>
    </w:p>
    <w:p w14:paraId="2D1F2F7C" w14:textId="77777777" w:rsidR="00E074C7" w:rsidRDefault="00000000"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rPr>
        <w:t>Xem kết quả chẩn đoán và thông tin tư vấn</w:t>
      </w:r>
    </w:p>
    <w:p w14:paraId="206D6C4F"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Streamlit giúp xây dựng giao diện web một cách nhanh chóng và trực quan mà không cần viết nhiều mã HTML hoặc JavaScript.</w:t>
      </w:r>
    </w:p>
    <w:p w14:paraId="20E0D862" w14:textId="77777777" w:rsidR="00E074C7" w:rsidRDefault="00000000">
      <w:pPr>
        <w:pStyle w:val="Heading3"/>
      </w:pPr>
      <w:bookmarkStart w:id="52" w:name="_Toc224479624"/>
      <w:bookmarkStart w:id="53" w:name="_Toc224762220"/>
      <w:r>
        <w:t>3</w:t>
      </w:r>
      <w:r>
        <w:rPr>
          <w:lang w:val="vi-VN"/>
        </w:rPr>
        <w:t>.2.</w:t>
      </w:r>
      <w:r>
        <w:t>2 Lớp xử lý đầu vào (Input Processing Layer)</w:t>
      </w:r>
      <w:bookmarkEnd w:id="52"/>
      <w:bookmarkEnd w:id="53"/>
    </w:p>
    <w:p w14:paraId="6CD9FE97"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Lớp này có nhiệm vụ tiếp nhận và xử lý dữ liệu đầu vào từ người dùng. Dữ liệu đầu vào có thể bao gồm:</w:t>
      </w:r>
    </w:p>
    <w:p w14:paraId="0208E2A4" w14:textId="77777777" w:rsidR="00E074C7" w:rsidRDefault="00000000"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rPr>
        <w:t>Câu hỏi văn bản</w:t>
      </w:r>
    </w:p>
    <w:p w14:paraId="29EB63C1" w14:textId="77777777" w:rsidR="00E074C7" w:rsidRDefault="00000000"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rPr>
        <w:t>Hình ảnh cây trồng</w:t>
      </w:r>
    </w:p>
    <w:p w14:paraId="465EA31B"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lastRenderedPageBreak/>
        <w:t>Đối với dữ liệu văn bản, hệ thống sẽ thực hiện các bước tiền xử lý như chuẩn hóa câu hỏi và chuyển đổi sang dạng vector để phục vụ quá trình tìm kiếm thông tin.</w:t>
      </w:r>
    </w:p>
    <w:p w14:paraId="37A411EF"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Đối với dữ liệu hình ảnh, hệ thống sẽ gửi hình ảnh đến module phân loại để xác định loại cây hoặc bệnh cây.</w:t>
      </w:r>
    </w:p>
    <w:p w14:paraId="2C50D079" w14:textId="77777777" w:rsidR="00E074C7" w:rsidRDefault="00000000">
      <w:pPr>
        <w:pStyle w:val="Heading3"/>
      </w:pPr>
      <w:bookmarkStart w:id="54" w:name="_Toc224479625"/>
      <w:bookmarkStart w:id="55" w:name="_Toc224762221"/>
      <w:r>
        <w:t>3.</w:t>
      </w:r>
      <w:r>
        <w:rPr>
          <w:lang w:val="vi-VN"/>
        </w:rPr>
        <w:t>2.3</w:t>
      </w:r>
      <w:r>
        <w:t xml:space="preserve"> Lớp xử lý trí tuệ nhân tạo (AI Processing Layer)</w:t>
      </w:r>
      <w:bookmarkEnd w:id="54"/>
      <w:bookmarkEnd w:id="55"/>
    </w:p>
    <w:p w14:paraId="335A72D9"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Đây là thành phần quan trọng nhất của hệ thống, nơi các mô hình trí tuệ nhân tạo được sử dụng để phân tích dữ liệu.</w:t>
      </w:r>
    </w:p>
    <w:p w14:paraId="2FF4ADD9" w14:textId="77777777" w:rsidR="00E074C7" w:rsidRDefault="00000000">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rPr>
        <w:t>Lớp này bao gồm các module chính:</w:t>
      </w:r>
    </w:p>
    <w:p w14:paraId="58BE2E74" w14:textId="440F5595"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Image Classification Module</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Sử dụng Groq Vision API (meta-llama/llama-4-scout-17b-16e-instruct) để phân tích hình ảnh lá cây và dự đoán loại bệnh, kết hợp kiểm tra màu sắc heuristic để lọc ảnh không hợp lệ.</w:t>
      </w:r>
    </w:p>
    <w:p w14:paraId="13090311" w14:textId="5B699DAA"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Retrieval Module</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Thực hiện tìm kiếm thông tin trong cơ sở dữ liệu tri thức dựa trên câu hỏi của người dùng.</w:t>
      </w:r>
    </w:p>
    <w:p w14:paraId="5BC75E5E" w14:textId="097973CB"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Language Model Module</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Sử dụng mô hình ngôn ngữ lớn để tạo câu trả lời tự nhiên cho chatbot.</w:t>
      </w:r>
    </w:p>
    <w:p w14:paraId="0A7C2906" w14:textId="77777777" w:rsidR="00E074C7" w:rsidRDefault="00000000">
      <w:pPr>
        <w:pStyle w:val="Heading3"/>
      </w:pPr>
      <w:bookmarkStart w:id="56" w:name="_Toc224479626"/>
      <w:bookmarkStart w:id="57" w:name="_Toc224762222"/>
      <w:r>
        <w:t>3</w:t>
      </w:r>
      <w:r>
        <w:rPr>
          <w:lang w:val="vi-VN"/>
        </w:rPr>
        <w:t>.2.4</w:t>
      </w:r>
      <w:r>
        <w:t xml:space="preserve"> Lớp dữ liệu và tri thức (Knowledge Layer)</w:t>
      </w:r>
      <w:bookmarkEnd w:id="56"/>
      <w:bookmarkEnd w:id="57"/>
    </w:p>
    <w:p w14:paraId="583E7BBB"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Lớp này chứa các dữ liệu cần thiết để hệ thống hoạt động. Hai nguồn dữ liệu chính được sử dụng trong hệ thống bao gồm:</w:t>
      </w:r>
    </w:p>
    <w:p w14:paraId="701DA9BF" w14:textId="480EE535"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PlantVillageVQA dataset</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Bộ dữ liệu chứa các câu hỏi và câu trả lời liên quan đến cây trồng và bệnh cây.</w:t>
      </w:r>
    </w:p>
    <w:p w14:paraId="3D05E50B" w14:textId="73BCCAD2" w:rsidR="00E074C7" w:rsidRDefault="00FB391F" w:rsidP="00FB391F">
      <w:pPr>
        <w:tabs>
          <w:tab w:val="left" w:pos="720"/>
        </w:tabs>
        <w:spacing w:before="100" w:beforeAutospacing="1" w:after="100" w:afterAutospacing="1" w:line="240" w:lineRule="auto"/>
        <w:ind w:left="360"/>
        <w:jc w:val="both"/>
        <w:rPr>
          <w:rFonts w:eastAsia="Times New Roman" w:cs="Times New Roman"/>
          <w:sz w:val="26"/>
          <w:szCs w:val="26"/>
        </w:rPr>
      </w:pPr>
      <w:r>
        <w:rPr>
          <w:rFonts w:eastAsia="Times New Roman" w:cs="Times New Roman"/>
          <w:sz w:val="26"/>
          <w:szCs w:val="26"/>
          <w:lang w:val="vi-VN"/>
        </w:rPr>
        <w:tab/>
      </w:r>
      <w:r>
        <w:rPr>
          <w:rFonts w:eastAsia="Times New Roman" w:cs="Times New Roman"/>
          <w:sz w:val="26"/>
          <w:szCs w:val="26"/>
          <w:lang w:val="vi-VN"/>
        </w:rPr>
        <w:tab/>
      </w:r>
      <w:r w:rsidRPr="00AC0415">
        <w:rPr>
          <w:rFonts w:eastAsia="Times New Roman" w:cs="Times New Roman"/>
          <w:sz w:val="26"/>
          <w:szCs w:val="26"/>
        </w:rPr>
        <w:t>PPID database</w:t>
      </w:r>
      <w:r w:rsidRPr="00AC0415">
        <w:rPr>
          <w:rFonts w:eastAsia="Times New Roman" w:cs="Times New Roman"/>
          <w:sz w:val="26"/>
          <w:szCs w:val="26"/>
          <w:lang w:val="vi-VN"/>
        </w:rPr>
        <w:t>:</w:t>
      </w:r>
      <w:r>
        <w:rPr>
          <w:rFonts w:eastAsia="Times New Roman" w:cs="Times New Roman"/>
          <w:b/>
          <w:bCs/>
          <w:sz w:val="26"/>
          <w:szCs w:val="26"/>
          <w:lang w:val="vi-VN"/>
        </w:rPr>
        <w:t xml:space="preserve"> </w:t>
      </w:r>
      <w:r>
        <w:rPr>
          <w:rFonts w:eastAsia="Times New Roman" w:cs="Times New Roman"/>
          <w:sz w:val="26"/>
          <w:szCs w:val="26"/>
        </w:rPr>
        <w:t>Cơ sở dữ liệu về các loại thuốc bảo vệ thực vật và thông tin liên quan.</w:t>
      </w:r>
    </w:p>
    <w:p w14:paraId="2630BD20" w14:textId="7777777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Những dữ liệu này đóng vai trò làm nguồn tri thức để hệ thống có thể trả lời câu hỏi và đưa ra gợi ý điều trị.</w:t>
      </w:r>
    </w:p>
    <w:p w14:paraId="36D43E35" w14:textId="77777777" w:rsidR="00E074C7" w:rsidRDefault="00000000">
      <w:pPr>
        <w:pStyle w:val="Heading2"/>
        <w:rPr>
          <w:lang w:val="vi-VN"/>
        </w:rPr>
      </w:pPr>
      <w:bookmarkStart w:id="58" w:name="_Toc224479627"/>
      <w:bookmarkStart w:id="59" w:name="_Toc224762223"/>
      <w:r>
        <w:lastRenderedPageBreak/>
        <w:t>3</w:t>
      </w:r>
      <w:r>
        <w:rPr>
          <w:lang w:val="vi-VN"/>
        </w:rPr>
        <w:t>.3 Biểu đồ mô tả hệ thống và lưu đồ thuật toán</w:t>
      </w:r>
      <w:bookmarkEnd w:id="58"/>
      <w:bookmarkEnd w:id="59"/>
    </w:p>
    <w:p w14:paraId="076338F8" w14:textId="77777777" w:rsidR="00E074C7" w:rsidRDefault="00000000">
      <w:pPr>
        <w:pStyle w:val="Heading3"/>
        <w:rPr>
          <w:lang w:val="vi-VN"/>
        </w:rPr>
      </w:pPr>
      <w:bookmarkStart w:id="60" w:name="_Toc224479628"/>
      <w:bookmarkStart w:id="61" w:name="_Toc224762224"/>
      <w:r>
        <w:t>3</w:t>
      </w:r>
      <w:r>
        <w:rPr>
          <w:lang w:val="vi-VN"/>
        </w:rPr>
        <w:t>.3.1 Sơ đồ UseCase</w:t>
      </w:r>
      <w:bookmarkEnd w:id="60"/>
      <w:bookmarkEnd w:id="61"/>
    </w:p>
    <w:p w14:paraId="048D410A" w14:textId="77777777" w:rsidR="00E074C7" w:rsidRDefault="00000000">
      <w:pPr>
        <w:rPr>
          <w:lang w:val="vi-VN"/>
        </w:rPr>
      </w:pPr>
      <w:r>
        <w:rPr>
          <w:rFonts w:ascii="SimSun" w:eastAsia="SimSun" w:hAnsi="SimSun" w:cs="SimSun"/>
          <w:noProof/>
          <w:sz w:val="24"/>
          <w:szCs w:val="24"/>
        </w:rPr>
        <w:drawing>
          <wp:inline distT="0" distB="0" distL="114300" distR="114300" wp14:anchorId="1DD0C89F" wp14:editId="6DAD403E">
            <wp:extent cx="5086350" cy="6248400"/>
            <wp:effectExtent l="0" t="0" r="3810" b="0"/>
            <wp:docPr id="25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3" descr="IMG_256"/>
                    <pic:cNvPicPr>
                      <a:picLocks noChangeAspect="1"/>
                    </pic:cNvPicPr>
                  </pic:nvPicPr>
                  <pic:blipFill>
                    <a:blip r:embed="rId13"/>
                    <a:stretch>
                      <a:fillRect/>
                    </a:stretch>
                  </pic:blipFill>
                  <pic:spPr>
                    <a:xfrm>
                      <a:off x="0" y="0"/>
                      <a:ext cx="5086350" cy="6248400"/>
                    </a:xfrm>
                    <a:prstGeom prst="rect">
                      <a:avLst/>
                    </a:prstGeom>
                    <a:noFill/>
                    <a:ln w="9525">
                      <a:noFill/>
                    </a:ln>
                  </pic:spPr>
                </pic:pic>
              </a:graphicData>
            </a:graphic>
          </wp:inline>
        </w:drawing>
      </w:r>
    </w:p>
    <w:p w14:paraId="3A04BFED" w14:textId="5C55ED21" w:rsidR="00E074C7" w:rsidRDefault="00000000">
      <w:pPr>
        <w:pStyle w:val="Hnh"/>
      </w:pPr>
      <w:bookmarkStart w:id="62" w:name="_Toc224479630"/>
      <w:bookmarkStart w:id="63" w:name="_Toc224762135"/>
      <w:r>
        <w:t>Hình 3.1: Sơ đồ Use Case Chatbot AI tư vấn nông nghiệp</w:t>
      </w:r>
      <w:bookmarkEnd w:id="62"/>
      <w:bookmarkEnd w:id="63"/>
    </w:p>
    <w:p w14:paraId="6343AFC7" w14:textId="77777777" w:rsidR="00E074C7" w:rsidRDefault="00000000">
      <w:pPr>
        <w:pStyle w:val="Heading3"/>
        <w:rPr>
          <w:lang w:val="vi-VN"/>
        </w:rPr>
      </w:pPr>
      <w:r>
        <w:br w:type="page"/>
      </w:r>
      <w:bookmarkStart w:id="64" w:name="_Toc224479631"/>
      <w:bookmarkStart w:id="65" w:name="_Toc224762225"/>
      <w:r>
        <w:lastRenderedPageBreak/>
        <w:t>3</w:t>
      </w:r>
      <w:r>
        <w:rPr>
          <w:lang w:val="vi-VN"/>
        </w:rPr>
        <w:t>.3.2 Sơ đồ Sequence-Diagram</w:t>
      </w:r>
      <w:bookmarkEnd w:id="64"/>
      <w:bookmarkEnd w:id="65"/>
    </w:p>
    <w:p w14:paraId="36BB467A" w14:textId="60EDCD62" w:rsidR="00E074C7" w:rsidRDefault="009D7A8E">
      <w:pPr>
        <w:rPr>
          <w:lang w:val="vi-VN"/>
        </w:rPr>
      </w:pPr>
      <w:r>
        <w:rPr>
          <w:noProof/>
        </w:rPr>
        <w:drawing>
          <wp:inline distT="0" distB="0" distL="0" distR="0" wp14:anchorId="3E48B508" wp14:editId="411A4350">
            <wp:extent cx="5731510" cy="5998845"/>
            <wp:effectExtent l="0" t="0" r="2540" b="1905"/>
            <wp:docPr id="1590159636" name="Picture 2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59636" name="Picture 253"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998845"/>
                    </a:xfrm>
                    <a:prstGeom prst="rect">
                      <a:avLst/>
                    </a:prstGeom>
                    <a:noFill/>
                    <a:ln>
                      <a:noFill/>
                    </a:ln>
                  </pic:spPr>
                </pic:pic>
              </a:graphicData>
            </a:graphic>
          </wp:inline>
        </w:drawing>
      </w:r>
    </w:p>
    <w:p w14:paraId="498B8059" w14:textId="77777777" w:rsidR="00E074C7" w:rsidRDefault="00000000">
      <w:pPr>
        <w:pStyle w:val="Hnh"/>
      </w:pPr>
      <w:bookmarkStart w:id="66" w:name="_Toc224479633"/>
      <w:bookmarkStart w:id="67" w:name="_Toc224762136"/>
      <w:r>
        <w:t xml:space="preserve">Hình 3.2: Sơ đồ </w:t>
      </w:r>
      <w:r>
        <w:rPr>
          <w:rFonts w:eastAsia="Times New Roman"/>
          <w:kern w:val="36"/>
        </w:rPr>
        <w:t>Sequence</w:t>
      </w:r>
      <w:r>
        <w:t xml:space="preserve"> Chatbot AI tư vấn nông nghiệp</w:t>
      </w:r>
      <w:bookmarkEnd w:id="66"/>
      <w:bookmarkEnd w:id="67"/>
    </w:p>
    <w:p w14:paraId="07C7C1DC" w14:textId="77777777" w:rsidR="00E074C7" w:rsidRDefault="00000000">
      <w:pPr>
        <w:jc w:val="both"/>
        <w:rPr>
          <w:rFonts w:eastAsia="Times New Roman" w:cs="Times New Roman"/>
          <w:b/>
          <w:bCs/>
          <w:kern w:val="36"/>
          <w:sz w:val="26"/>
          <w:szCs w:val="26"/>
        </w:rPr>
      </w:pPr>
      <w:r>
        <w:rPr>
          <w:rFonts w:eastAsia="Times New Roman" w:cs="Times New Roman"/>
          <w:b/>
          <w:bCs/>
          <w:kern w:val="36"/>
          <w:sz w:val="26"/>
          <w:szCs w:val="26"/>
        </w:rPr>
        <w:br w:type="page"/>
      </w:r>
    </w:p>
    <w:p w14:paraId="1564BB23" w14:textId="27953E63" w:rsidR="00E074C7" w:rsidRDefault="00000000">
      <w:pPr>
        <w:pStyle w:val="Heading3"/>
        <w:rPr>
          <w:lang w:val="vi-VN"/>
        </w:rPr>
      </w:pPr>
      <w:bookmarkStart w:id="68" w:name="_Toc224479634"/>
      <w:bookmarkStart w:id="69" w:name="_Toc224762226"/>
      <w:r>
        <w:lastRenderedPageBreak/>
        <w:t>3</w:t>
      </w:r>
      <w:r>
        <w:rPr>
          <w:lang w:val="vi-VN"/>
        </w:rPr>
        <w:t>.3.3 Sơ đồ Activity-Diagram</w:t>
      </w:r>
      <w:bookmarkEnd w:id="68"/>
      <w:bookmarkEnd w:id="69"/>
      <w:r>
        <w:rPr>
          <w:lang w:val="vi-VN"/>
        </w:rPr>
        <w:tab/>
      </w:r>
    </w:p>
    <w:p w14:paraId="546BF99E" w14:textId="43D7B16F" w:rsidR="00E074C7" w:rsidRDefault="009D7A8E" w:rsidP="009D7A8E">
      <w:pPr>
        <w:rPr>
          <w:rFonts w:cs="Times New Roman"/>
          <w:i/>
          <w:iCs/>
          <w:sz w:val="26"/>
          <w:szCs w:val="26"/>
          <w:lang w:val="vi-VN"/>
        </w:rPr>
      </w:pPr>
      <w:r>
        <w:rPr>
          <w:noProof/>
        </w:rPr>
        <w:drawing>
          <wp:inline distT="0" distB="0" distL="0" distR="0" wp14:anchorId="1175426A" wp14:editId="60ADF25A">
            <wp:extent cx="5731510" cy="5471160"/>
            <wp:effectExtent l="0" t="0" r="2540" b="0"/>
            <wp:docPr id="1943825969" name="Picture 25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25969" name="Picture 254" descr="A diagram of a flow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471160"/>
                    </a:xfrm>
                    <a:prstGeom prst="rect">
                      <a:avLst/>
                    </a:prstGeom>
                    <a:noFill/>
                    <a:ln>
                      <a:noFill/>
                    </a:ln>
                  </pic:spPr>
                </pic:pic>
              </a:graphicData>
            </a:graphic>
          </wp:inline>
        </w:drawing>
      </w:r>
    </w:p>
    <w:p w14:paraId="4D53FC50" w14:textId="5B2ADFBB" w:rsidR="00E074C7" w:rsidRDefault="00000000">
      <w:pPr>
        <w:pStyle w:val="Hnh"/>
      </w:pPr>
      <w:bookmarkStart w:id="70" w:name="_Toc224762137"/>
      <w:r>
        <w:t>Hình 3.</w:t>
      </w:r>
      <w:r w:rsidR="00AC0415">
        <w:t>3</w:t>
      </w:r>
      <w:r>
        <w:t xml:space="preserve">: Sơ đồ </w:t>
      </w:r>
      <w:r>
        <w:rPr>
          <w:rFonts w:eastAsia="Times New Roman"/>
          <w:kern w:val="36"/>
        </w:rPr>
        <w:t>Activity</w:t>
      </w:r>
      <w:r>
        <w:t xml:space="preserve"> Chatbot AI tư vấn nông nghiệp</w:t>
      </w:r>
      <w:bookmarkEnd w:id="70"/>
    </w:p>
    <w:p w14:paraId="2A0361B4" w14:textId="77777777" w:rsidR="00E074C7" w:rsidRDefault="00E074C7">
      <w:pPr>
        <w:jc w:val="center"/>
        <w:rPr>
          <w:rFonts w:cs="Times New Roman"/>
          <w:sz w:val="26"/>
          <w:szCs w:val="26"/>
          <w:lang w:val="vi-VN"/>
        </w:rPr>
      </w:pPr>
    </w:p>
    <w:p w14:paraId="5EC80BA8" w14:textId="77777777" w:rsidR="00E074C7" w:rsidRDefault="00000000">
      <w:pPr>
        <w:rPr>
          <w:rFonts w:cs="Times New Roman"/>
          <w:b/>
          <w:bCs/>
          <w:sz w:val="26"/>
          <w:szCs w:val="26"/>
        </w:rPr>
      </w:pPr>
      <w:r>
        <w:rPr>
          <w:rFonts w:cs="Times New Roman"/>
          <w:b/>
          <w:bCs/>
          <w:sz w:val="26"/>
          <w:szCs w:val="26"/>
        </w:rPr>
        <w:br w:type="page"/>
      </w:r>
    </w:p>
    <w:p w14:paraId="71229EDD" w14:textId="5F5D82D3" w:rsidR="00E074C7" w:rsidRPr="00FB391F" w:rsidRDefault="00000000" w:rsidP="00FB391F">
      <w:pPr>
        <w:pStyle w:val="Heading1"/>
        <w:rPr>
          <w:lang w:val="vi-VN"/>
        </w:rPr>
      </w:pPr>
      <w:bookmarkStart w:id="71" w:name="_Toc224479635"/>
      <w:bookmarkStart w:id="72" w:name="_Toc224762227"/>
      <w:r>
        <w:lastRenderedPageBreak/>
        <w:t>CHƯƠNG 4</w:t>
      </w:r>
      <w:r w:rsidR="00FB391F">
        <w:rPr>
          <w:lang w:val="vi-VN"/>
        </w:rPr>
        <w:t xml:space="preserve"> </w:t>
      </w:r>
      <w:r>
        <w:t xml:space="preserve">TRIỂN KHAI HỆ THỐNG </w:t>
      </w:r>
      <w:r w:rsidR="00A232AC">
        <w:t>CHATBOT</w:t>
      </w:r>
      <w:r>
        <w:t xml:space="preserve"> VÀ KẾT QUẢ THỰC NGHIỆM</w:t>
      </w:r>
      <w:bookmarkEnd w:id="71"/>
      <w:bookmarkEnd w:id="72"/>
    </w:p>
    <w:p w14:paraId="58358862" w14:textId="77777777" w:rsidR="00E074C7" w:rsidRDefault="00000000">
      <w:pPr>
        <w:pStyle w:val="Heading2"/>
      </w:pPr>
      <w:bookmarkStart w:id="73" w:name="_Toc224479636"/>
      <w:bookmarkStart w:id="74" w:name="_Toc224762228"/>
      <w:r>
        <w:t>4.1 Môi trường phát triển hệ thống</w:t>
      </w:r>
      <w:bookmarkEnd w:id="73"/>
      <w:bookmarkEnd w:id="74"/>
    </w:p>
    <w:p w14:paraId="18BDFA6F" w14:textId="4FDE50B2" w:rsidR="00E074C7" w:rsidRDefault="00000000">
      <w:pPr>
        <w:ind w:firstLine="720"/>
        <w:jc w:val="both"/>
        <w:rPr>
          <w:rFonts w:cs="Times New Roman"/>
          <w:sz w:val="26"/>
          <w:szCs w:val="26"/>
        </w:rPr>
      </w:pPr>
      <w:bookmarkStart w:id="75" w:name="_Toc224479637"/>
      <w:r>
        <w:rPr>
          <w:rFonts w:cs="Times New Roman"/>
          <w:sz w:val="26"/>
          <w:szCs w:val="26"/>
        </w:rPr>
        <w:t xml:space="preserve">Hệ thống </w:t>
      </w:r>
      <w:r w:rsidR="00A232AC">
        <w:rPr>
          <w:rFonts w:cs="Times New Roman"/>
          <w:sz w:val="26"/>
          <w:szCs w:val="26"/>
        </w:rPr>
        <w:t>Chatbot</w:t>
      </w:r>
      <w:r>
        <w:rPr>
          <w:rFonts w:cs="Times New Roman"/>
          <w:sz w:val="26"/>
          <w:szCs w:val="26"/>
        </w:rPr>
        <w:t xml:space="preserve"> được xây dựng với mục tiêu phát triển một trợ lý trí tuệ nhân tạo hỗ trợ người dùng trong việc chẩn đoán bệnh cây trồng và tư vấn giải pháp điều trị. Để đạt được mục tiêu này, hệ thống được phát triển trên nền tảng Python kết hợp với nhiều thư viện trí tuệ nhân tạo hiện đại nhằm xử lý ngôn ngữ tự nhiên, nhận diện hình ảnh và truy xuất dữ liệu tri thức.</w:t>
      </w:r>
      <w:bookmarkEnd w:id="75"/>
    </w:p>
    <w:p w14:paraId="4B3D3E34" w14:textId="77777777" w:rsidR="00E074C7" w:rsidRDefault="00000000">
      <w:pPr>
        <w:ind w:firstLine="720"/>
        <w:jc w:val="both"/>
        <w:rPr>
          <w:rFonts w:cs="Times New Roman"/>
          <w:sz w:val="26"/>
          <w:szCs w:val="26"/>
        </w:rPr>
      </w:pPr>
      <w:bookmarkStart w:id="76" w:name="_Toc224479638"/>
      <w:r>
        <w:rPr>
          <w:rFonts w:cs="Times New Roman"/>
          <w:sz w:val="26"/>
          <w:szCs w:val="26"/>
        </w:rPr>
        <w:t>Ngôn ngữ lập trình chính được sử dụng trong dự án là Python do khả năng hỗ trợ mạnh mẽ cho các ứng dụng trí tuệ nhân tạo và xử lý dữ liệu. Giao diện của hệ thống được xây dựng bằng Streamlit, một framework cho phép nhanh chóng triển khai các ứng dụng web tương tác phục vụ nghiên cứu và thử nghiệm AI. Việc sử dụng Streamlit giúp hệ thống dễ dàng tích hợp giao diện chatbot, hỗ trợ người dùng nhập câu hỏi hoặc tải lên hình ảnh để thực hiện chẩn đoán bệnh.</w:t>
      </w:r>
      <w:bookmarkEnd w:id="76"/>
    </w:p>
    <w:p w14:paraId="07882E7B" w14:textId="77777777" w:rsidR="00E074C7" w:rsidRDefault="00000000">
      <w:pPr>
        <w:ind w:firstLine="720"/>
        <w:jc w:val="both"/>
        <w:rPr>
          <w:rFonts w:cs="Times New Roman"/>
          <w:sz w:val="26"/>
          <w:szCs w:val="26"/>
        </w:rPr>
      </w:pPr>
      <w:bookmarkStart w:id="77" w:name="_Toc224479639"/>
      <w:r>
        <w:rPr>
          <w:rFonts w:cs="Times New Roman"/>
          <w:sz w:val="26"/>
          <w:szCs w:val="26"/>
        </w:rPr>
        <w:t xml:space="preserve">Đối với các thành phần trí tuệ nhân tạo, hệ thống sử dụng ba loại mô hình chính phục vụ cho các nhiệm vụ khác nhau. Trước hết, mô hình ngôn ngữ lớn </w:t>
      </w:r>
      <w:r w:rsidRPr="00AC0415">
        <w:rPr>
          <w:rFonts w:cs="Times New Roman"/>
          <w:sz w:val="26"/>
          <w:szCs w:val="26"/>
        </w:rPr>
        <w:t>llama-3.3-70b-versatile</w:t>
      </w:r>
      <w:r>
        <w:rPr>
          <w:rFonts w:cs="Times New Roman"/>
          <w:sz w:val="26"/>
          <w:szCs w:val="26"/>
        </w:rPr>
        <w:t xml:space="preserve"> được sử dụng để xử lý các câu hỏi của người dùng và tạo ra các câu trả lời tự nhiên. Mô hình này được truy cập thông qua Groq API nhằm đảm bảo tốc độ phản hồi nhanh và khả năng sinh ngôn ngữ chất lượng cao.</w:t>
      </w:r>
      <w:bookmarkEnd w:id="77"/>
    </w:p>
    <w:p w14:paraId="0E6BD324" w14:textId="5B6A36A4" w:rsidR="00E074C7" w:rsidRDefault="00000000">
      <w:pPr>
        <w:ind w:firstLine="720"/>
        <w:jc w:val="both"/>
        <w:rPr>
          <w:rFonts w:cs="Times New Roman"/>
          <w:sz w:val="26"/>
          <w:szCs w:val="26"/>
        </w:rPr>
      </w:pPr>
      <w:bookmarkStart w:id="78" w:name="_Toc224479640"/>
      <w:r>
        <w:rPr>
          <w:rFonts w:cs="Times New Roman"/>
          <w:sz w:val="26"/>
          <w:szCs w:val="26"/>
        </w:rPr>
        <w:t xml:space="preserve">Bên cạnh đó, mô hình </w:t>
      </w:r>
      <w:r w:rsidRPr="00AC0415">
        <w:rPr>
          <w:rFonts w:cs="Times New Roman"/>
          <w:sz w:val="26"/>
          <w:szCs w:val="26"/>
        </w:rPr>
        <w:t>all-MiniLM-L6-v2</w:t>
      </w:r>
      <w:r>
        <w:rPr>
          <w:rFonts w:cs="Times New Roman"/>
          <w:sz w:val="26"/>
          <w:szCs w:val="26"/>
        </w:rPr>
        <w:t xml:space="preserve"> được sử dụng để tạo embedding cho văn bản. Embedding là quá trình chuyển đổi nội dung văn bản thành các vector số học trong không gian nhiều chiều, từ đó giúp hệ thống thực hiện truy xuất thông tin dựa trên độ tương đồng ngữ nghĩa. Điều này cho phép </w:t>
      </w:r>
      <w:r w:rsidR="00A232AC">
        <w:rPr>
          <w:rFonts w:cs="Times New Roman"/>
          <w:sz w:val="26"/>
          <w:szCs w:val="26"/>
        </w:rPr>
        <w:t>Chatbot</w:t>
      </w:r>
      <w:r>
        <w:rPr>
          <w:rFonts w:cs="Times New Roman"/>
          <w:sz w:val="26"/>
          <w:szCs w:val="26"/>
        </w:rPr>
        <w:t xml:space="preserve"> tìm kiếm và cung cấp các thông tin liên quan từ cơ sở dữ liệu tri thức.</w:t>
      </w:r>
      <w:bookmarkEnd w:id="78"/>
    </w:p>
    <w:p w14:paraId="598FD73B" w14:textId="77777777" w:rsidR="00E074C7" w:rsidRDefault="00000000">
      <w:pPr>
        <w:ind w:firstLine="720"/>
        <w:jc w:val="both"/>
        <w:rPr>
          <w:rFonts w:cs="Times New Roman"/>
          <w:sz w:val="26"/>
          <w:szCs w:val="26"/>
        </w:rPr>
      </w:pPr>
      <w:bookmarkStart w:id="79" w:name="_Toc224479641"/>
      <w:r>
        <w:rPr>
          <w:rFonts w:cs="Times New Roman"/>
          <w:sz w:val="26"/>
          <w:szCs w:val="26"/>
        </w:rPr>
        <w:t xml:space="preserve">Đối với chức năng nhận diện hình ảnh, hệ thống sử dụng </w:t>
      </w:r>
      <w:r w:rsidRPr="00AC0415">
        <w:rPr>
          <w:rFonts w:cs="Times New Roman"/>
          <w:sz w:val="26"/>
          <w:szCs w:val="26"/>
        </w:rPr>
        <w:t>Groq Vision API với mô hình llama-4-scout-17b-16e-instruct.</w:t>
      </w:r>
      <w:r>
        <w:rPr>
          <w:rFonts w:cs="Times New Roman"/>
          <w:sz w:val="26"/>
          <w:szCs w:val="26"/>
        </w:rPr>
        <w:t xml:space="preserve"> Đây là mô hình vision-language đa phương thức, nhận ảnh lá cây ở định dạng base64 và trả về kết quả chẩn đoán JSON gồm tên cây, tên bệnh, độ tin cậy và mô tả triệu chứng. Cách tiếp cận này giúp hệ thống triển khai trên Streamlit Cloud mà không cần tải mô hình cục bộ nặng.</w:t>
      </w:r>
      <w:bookmarkEnd w:id="79"/>
    </w:p>
    <w:p w14:paraId="7E40D363" w14:textId="77777777" w:rsidR="00E074C7" w:rsidRDefault="00000000">
      <w:pPr>
        <w:ind w:firstLine="720"/>
        <w:jc w:val="both"/>
        <w:rPr>
          <w:rFonts w:cs="Times New Roman"/>
          <w:sz w:val="26"/>
          <w:szCs w:val="26"/>
          <w:lang w:val="vi-VN"/>
        </w:rPr>
      </w:pPr>
      <w:bookmarkStart w:id="80" w:name="_Toc224479642"/>
      <w:r>
        <w:rPr>
          <w:rFonts w:cs="Times New Roman"/>
          <w:sz w:val="26"/>
          <w:szCs w:val="26"/>
        </w:rPr>
        <w:t>Ngoài ra, hệ thống còn sử dụng các thư viện hỗ trợ như pandas, numpy và sentence-transformers để phục vụ cho việc xử lý dữ liệu, biểu diễn vector và xây dựng pipeline xử lý thông tin. Toàn bộ hệ thống được triển khai dưới dạng một ứng dụng web chạy trên môi trường cục bộ, cho phép người dùng truy cập thông qua trình duyệt web.</w:t>
      </w:r>
      <w:bookmarkEnd w:id="80"/>
    </w:p>
    <w:p w14:paraId="17FA7ED1" w14:textId="77777777" w:rsidR="00E074C7" w:rsidRDefault="00000000">
      <w:pPr>
        <w:pStyle w:val="Heading2"/>
      </w:pPr>
      <w:bookmarkStart w:id="81" w:name="_Toc224479643"/>
      <w:bookmarkStart w:id="82" w:name="_Toc224762229"/>
      <w:r>
        <w:lastRenderedPageBreak/>
        <w:t>4.2 Giao</w:t>
      </w:r>
      <w:r>
        <w:rPr>
          <w:lang w:val="vi-VN"/>
        </w:rPr>
        <w:t xml:space="preserve"> diện hệ thống</w:t>
      </w:r>
      <w:bookmarkEnd w:id="81"/>
      <w:bookmarkEnd w:id="82"/>
    </w:p>
    <w:p w14:paraId="7FDFE985" w14:textId="77777777" w:rsidR="00E074C7" w:rsidRDefault="00000000">
      <w:pPr>
        <w:pStyle w:val="Heading3"/>
      </w:pPr>
      <w:bookmarkStart w:id="83" w:name="_Toc224479644"/>
      <w:bookmarkStart w:id="84" w:name="_Toc224762230"/>
      <w:r>
        <w:t>4.2.2 Chức năng lựa chọn ngôn ngữ</w:t>
      </w:r>
      <w:bookmarkEnd w:id="83"/>
      <w:bookmarkEnd w:id="84"/>
    </w:p>
    <w:p w14:paraId="4C0E8C1A" w14:textId="004E17BD" w:rsidR="00E074C7" w:rsidRDefault="00000000">
      <w:pPr>
        <w:pStyle w:val="NormalWeb"/>
        <w:ind w:firstLine="720"/>
        <w:jc w:val="both"/>
        <w:rPr>
          <w:sz w:val="26"/>
          <w:szCs w:val="26"/>
        </w:rPr>
      </w:pPr>
      <w:r>
        <w:rPr>
          <w:sz w:val="26"/>
          <w:szCs w:val="26"/>
        </w:rPr>
        <w:t xml:space="preserve">Một trong những chức năng quan trọng của giao diện là hỗ trợ nhiều ngôn ngữ nhằm giúp hệ thống có thể phục vụ nhiều đối tượng người dùng khác nhau. Trong phiên bản hiện tại, </w:t>
      </w:r>
      <w:r w:rsidR="00A232AC">
        <w:rPr>
          <w:sz w:val="26"/>
          <w:szCs w:val="26"/>
        </w:rPr>
        <w:t>Chatbot</w:t>
      </w:r>
      <w:r>
        <w:rPr>
          <w:sz w:val="26"/>
          <w:szCs w:val="26"/>
        </w:rPr>
        <w:t xml:space="preserve"> hỗ trợ hai ngôn ngữ chính là tiếng Việt và tiếng Anh.</w:t>
      </w:r>
    </w:p>
    <w:p w14:paraId="652193CA" w14:textId="77777777" w:rsidR="00E074C7" w:rsidRDefault="00000000">
      <w:pPr>
        <w:pStyle w:val="NormalWeb"/>
        <w:ind w:firstLine="720"/>
        <w:jc w:val="both"/>
        <w:rPr>
          <w:sz w:val="26"/>
          <w:szCs w:val="26"/>
        </w:rPr>
      </w:pPr>
      <w:r>
        <w:rPr>
          <w:sz w:val="26"/>
          <w:szCs w:val="26"/>
        </w:rPr>
        <w:t>Chức năng lựa chọn ngôn ngữ được đặt ở phía trên thanh bên trái của giao diện. Người dùng có thể chuyển đổi giữa hai ngôn ngữ thông qua các nút lựa chọn tương ứng. Khi người dùng thay đổi ngôn ngữ, toàn bộ nội dung hiển thị trên giao diện, bao gồm văn bản hướng dẫn, câu hỏi gợi ý và phản hồi của chatbot sẽ được cập nhật sang ngôn ngữ tương ứng.</w:t>
      </w:r>
    </w:p>
    <w:p w14:paraId="542F9E20" w14:textId="30F24D41" w:rsidR="00E074C7" w:rsidRDefault="009D7A8E">
      <w:pPr>
        <w:pStyle w:val="NormalWeb"/>
        <w:ind w:firstLine="720"/>
        <w:jc w:val="both"/>
        <w:rPr>
          <w:sz w:val="26"/>
          <w:szCs w:val="26"/>
          <w:lang w:val="vi-VN"/>
        </w:rPr>
      </w:pPr>
      <w:r w:rsidRPr="009D7A8E">
        <w:rPr>
          <w:noProof/>
          <w:sz w:val="26"/>
          <w:szCs w:val="26"/>
          <w:lang w:val="vi-VN"/>
        </w:rPr>
        <w:drawing>
          <wp:anchor distT="0" distB="0" distL="114300" distR="114300" simplePos="0" relativeHeight="251664384" behindDoc="0" locked="0" layoutInCell="1" allowOverlap="1" wp14:anchorId="323979F4" wp14:editId="6241A1E3">
            <wp:simplePos x="0" y="0"/>
            <wp:positionH relativeFrom="column">
              <wp:posOffset>76200</wp:posOffset>
            </wp:positionH>
            <wp:positionV relativeFrom="paragraph">
              <wp:posOffset>556260</wp:posOffset>
            </wp:positionV>
            <wp:extent cx="5731510" cy="3044825"/>
            <wp:effectExtent l="0" t="0" r="2540" b="3175"/>
            <wp:wrapTopAndBottom/>
            <wp:docPr id="104870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00594" name=""/>
                    <pic:cNvPicPr/>
                  </pic:nvPicPr>
                  <pic:blipFill>
                    <a:blip r:embed="rId16"/>
                    <a:stretch>
                      <a:fillRect/>
                    </a:stretch>
                  </pic:blipFill>
                  <pic:spPr>
                    <a:xfrm>
                      <a:off x="0" y="0"/>
                      <a:ext cx="5731510" cy="3044825"/>
                    </a:xfrm>
                    <a:prstGeom prst="rect">
                      <a:avLst/>
                    </a:prstGeom>
                  </pic:spPr>
                </pic:pic>
              </a:graphicData>
            </a:graphic>
          </wp:anchor>
        </w:drawing>
      </w:r>
      <w:r>
        <w:rPr>
          <w:sz w:val="26"/>
          <w:szCs w:val="26"/>
        </w:rPr>
        <w:t>Việc hỗ trợ song ngữ giúp hệ thống trở nên linh hoạt hơn và có khả năng phục vụ không chỉ người dùng trong nước mà còn cả người dùng quốc tế.</w:t>
      </w:r>
    </w:p>
    <w:p w14:paraId="10B2055E" w14:textId="628F54C2" w:rsidR="009D7A8E" w:rsidRPr="009D7A8E" w:rsidRDefault="009D7A8E" w:rsidP="00B020B6">
      <w:pPr>
        <w:pStyle w:val="Hnh"/>
      </w:pPr>
      <w:bookmarkStart w:id="85" w:name="_Toc224762138"/>
      <w:r>
        <w:t>Hình 4.1 Chức năng chuyển đổi ngôn ngữ (tiếng Việt)</w:t>
      </w:r>
      <w:bookmarkEnd w:id="85"/>
    </w:p>
    <w:p w14:paraId="1C996135" w14:textId="728F7F1B" w:rsidR="009D7A8E" w:rsidRDefault="009D7A8E" w:rsidP="00B020B6">
      <w:pPr>
        <w:pStyle w:val="NormalWeb"/>
        <w:jc w:val="both"/>
        <w:rPr>
          <w:sz w:val="26"/>
          <w:szCs w:val="26"/>
          <w:lang w:val="vi-VN"/>
        </w:rPr>
      </w:pPr>
      <w:r w:rsidRPr="009D7A8E">
        <w:rPr>
          <w:noProof/>
          <w:sz w:val="26"/>
          <w:szCs w:val="26"/>
          <w:lang w:val="vi-VN"/>
        </w:rPr>
        <w:lastRenderedPageBreak/>
        <w:drawing>
          <wp:anchor distT="0" distB="0" distL="114300" distR="114300" simplePos="0" relativeHeight="251665408" behindDoc="0" locked="0" layoutInCell="1" allowOverlap="1" wp14:anchorId="060C18B0" wp14:editId="0A7D0B67">
            <wp:simplePos x="0" y="0"/>
            <wp:positionH relativeFrom="column">
              <wp:posOffset>9525</wp:posOffset>
            </wp:positionH>
            <wp:positionV relativeFrom="paragraph">
              <wp:posOffset>0</wp:posOffset>
            </wp:positionV>
            <wp:extent cx="5731510" cy="3044825"/>
            <wp:effectExtent l="0" t="0" r="2540" b="3175"/>
            <wp:wrapTopAndBottom/>
            <wp:docPr id="258703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3417" name="Picture 1" descr="A screenshot of a computer&#10;&#10;Description automatically generated"/>
                    <pic:cNvPicPr/>
                  </pic:nvPicPr>
                  <pic:blipFill>
                    <a:blip r:embed="rId17"/>
                    <a:stretch>
                      <a:fillRect/>
                    </a:stretch>
                  </pic:blipFill>
                  <pic:spPr>
                    <a:xfrm>
                      <a:off x="0" y="0"/>
                      <a:ext cx="5731510" cy="3044825"/>
                    </a:xfrm>
                    <a:prstGeom prst="rect">
                      <a:avLst/>
                    </a:prstGeom>
                  </pic:spPr>
                </pic:pic>
              </a:graphicData>
            </a:graphic>
          </wp:anchor>
        </w:drawing>
      </w:r>
    </w:p>
    <w:p w14:paraId="71A550AF" w14:textId="704B6885" w:rsidR="00B020B6" w:rsidRPr="00B020B6" w:rsidRDefault="00B020B6" w:rsidP="00B020B6">
      <w:pPr>
        <w:pStyle w:val="Hnh"/>
      </w:pPr>
      <w:bookmarkStart w:id="86" w:name="_Toc224762139"/>
      <w:r>
        <w:t>Hình 4.2 Chức năng chuyển đổi ngôn ngữ (tiếng Anh)</w:t>
      </w:r>
      <w:bookmarkEnd w:id="86"/>
    </w:p>
    <w:p w14:paraId="41D20120" w14:textId="77777777" w:rsidR="00E074C7" w:rsidRDefault="00000000">
      <w:pPr>
        <w:pStyle w:val="Heading3"/>
        <w:rPr>
          <w:lang w:val="vi-VN"/>
        </w:rPr>
      </w:pPr>
      <w:bookmarkStart w:id="87" w:name="_Toc224479645"/>
      <w:bookmarkStart w:id="88" w:name="_Toc224762231"/>
      <w:r>
        <w:t>4.2.2 Chức năng tìm</w:t>
      </w:r>
      <w:r>
        <w:rPr>
          <w:lang w:val="vi-VN"/>
        </w:rPr>
        <w:t xml:space="preserve"> kiếm thông tin thuốc</w:t>
      </w:r>
      <w:bookmarkEnd w:id="87"/>
      <w:bookmarkEnd w:id="88"/>
    </w:p>
    <w:p w14:paraId="3081F7C0" w14:textId="77777777" w:rsidR="00E074C7" w:rsidRDefault="00000000">
      <w:pPr>
        <w:pStyle w:val="NormalWeb"/>
        <w:ind w:firstLine="720"/>
        <w:jc w:val="both"/>
        <w:rPr>
          <w:sz w:val="26"/>
          <w:szCs w:val="26"/>
        </w:rPr>
      </w:pPr>
      <w:r>
        <w:rPr>
          <w:sz w:val="26"/>
          <w:szCs w:val="26"/>
        </w:rPr>
        <w:t>Giao diện của hệ thống cung cấp một công cụ tìm kiếm cho phép người dùng tra cứu các loại thuốc bảo vệ thực vật dựa trên hoạt chất. Chức năng này được đặt ở thanh bên trái với một ô nhập văn bản cho phép người dùng nhập tên hoạt chất.</w:t>
      </w:r>
    </w:p>
    <w:p w14:paraId="050A5366" w14:textId="17F5A7E9" w:rsidR="00E074C7" w:rsidRDefault="00000000">
      <w:pPr>
        <w:pStyle w:val="NormalWeb"/>
        <w:ind w:firstLine="720"/>
        <w:jc w:val="both"/>
        <w:rPr>
          <w:sz w:val="26"/>
          <w:szCs w:val="26"/>
        </w:rPr>
      </w:pPr>
      <w:r>
        <w:rPr>
          <w:sz w:val="26"/>
          <w:szCs w:val="26"/>
        </w:rPr>
        <w:t>Sau khi người dùng nhập tên hoạt chất và thực hiện tìm kiếm, hệ thống sẽ truy xuất cơ sở dữ liệu để tìm các sản phẩm thuốc có chứa hoạt chất tương ứng. Kết quả tìm kiếm có thể bao gồm tên sản phẩm, thành phần hoạt chất và mã đăng ký của thuốc.</w:t>
      </w:r>
    </w:p>
    <w:p w14:paraId="782E30F1" w14:textId="77777777" w:rsidR="00E074C7" w:rsidRDefault="00000000">
      <w:pPr>
        <w:pStyle w:val="NormalWeb"/>
        <w:ind w:firstLine="720"/>
        <w:jc w:val="both"/>
        <w:rPr>
          <w:sz w:val="26"/>
          <w:szCs w:val="26"/>
        </w:rPr>
      </w:pPr>
      <w:r>
        <w:rPr>
          <w:sz w:val="26"/>
          <w:szCs w:val="26"/>
        </w:rPr>
        <w:t>Chức năng này giúp người dùng dễ dàng tra cứu các loại thuốc phù hợp khi họ đã biết hoạt chất cần sử dụng để điều trị bệnh cho cây trồng.</w:t>
      </w:r>
    </w:p>
    <w:p w14:paraId="1F1872EE" w14:textId="77777777" w:rsidR="00E074C7" w:rsidRDefault="00000000">
      <w:pPr>
        <w:rPr>
          <w:rFonts w:eastAsia="Times New Roman" w:cs="Times New Roman"/>
          <w:sz w:val="26"/>
          <w:szCs w:val="26"/>
        </w:rPr>
      </w:pPr>
      <w:r>
        <w:rPr>
          <w:sz w:val="26"/>
          <w:szCs w:val="26"/>
        </w:rPr>
        <w:br w:type="page"/>
      </w:r>
    </w:p>
    <w:p w14:paraId="324D216C" w14:textId="07D99F41" w:rsidR="00E074C7" w:rsidRPr="00B020B6" w:rsidRDefault="00B020B6" w:rsidP="00B020B6">
      <w:pPr>
        <w:pStyle w:val="NormalWeb"/>
        <w:ind w:firstLine="720"/>
        <w:jc w:val="both"/>
        <w:rPr>
          <w:sz w:val="26"/>
          <w:szCs w:val="26"/>
          <w:lang w:val="vi-VN"/>
        </w:rPr>
      </w:pPr>
      <w:r w:rsidRPr="00B020B6">
        <w:rPr>
          <w:noProof/>
          <w:sz w:val="26"/>
          <w:szCs w:val="26"/>
          <w:lang w:val="vi-VN"/>
        </w:rPr>
        <w:lastRenderedPageBreak/>
        <w:drawing>
          <wp:anchor distT="0" distB="0" distL="114300" distR="114300" simplePos="0" relativeHeight="251666432" behindDoc="0" locked="0" layoutInCell="1" allowOverlap="1" wp14:anchorId="4D81AAE9" wp14:editId="3DDEF547">
            <wp:simplePos x="0" y="0"/>
            <wp:positionH relativeFrom="column">
              <wp:posOffset>-38100</wp:posOffset>
            </wp:positionH>
            <wp:positionV relativeFrom="paragraph">
              <wp:posOffset>0</wp:posOffset>
            </wp:positionV>
            <wp:extent cx="5731510" cy="3044825"/>
            <wp:effectExtent l="0" t="0" r="2540" b="3175"/>
            <wp:wrapTopAndBottom/>
            <wp:docPr id="713542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2516" name="Picture 1" descr="A screenshot of a computer&#10;&#10;Description automatically generated"/>
                    <pic:cNvPicPr/>
                  </pic:nvPicPr>
                  <pic:blipFill>
                    <a:blip r:embed="rId18"/>
                    <a:stretch>
                      <a:fillRect/>
                    </a:stretch>
                  </pic:blipFill>
                  <pic:spPr>
                    <a:xfrm>
                      <a:off x="0" y="0"/>
                      <a:ext cx="5731510" cy="3044825"/>
                    </a:xfrm>
                    <a:prstGeom prst="rect">
                      <a:avLst/>
                    </a:prstGeom>
                  </pic:spPr>
                </pic:pic>
              </a:graphicData>
            </a:graphic>
          </wp:anchor>
        </w:drawing>
      </w:r>
    </w:p>
    <w:p w14:paraId="540809AB" w14:textId="51A58CF7" w:rsidR="00E074C7" w:rsidRDefault="00000000">
      <w:pPr>
        <w:pStyle w:val="Hnh"/>
      </w:pPr>
      <w:bookmarkStart w:id="89" w:name="_Toc224479647"/>
      <w:bookmarkStart w:id="90" w:name="_Toc224762140"/>
      <w:r>
        <w:t>Hình 4.</w:t>
      </w:r>
      <w:r w:rsidR="00B020B6">
        <w:t>3</w:t>
      </w:r>
      <w:r>
        <w:t>: Chức năng tìm kiếm thuốc</w:t>
      </w:r>
      <w:bookmarkEnd w:id="89"/>
      <w:bookmarkEnd w:id="90"/>
    </w:p>
    <w:p w14:paraId="5367D25E" w14:textId="7253D26F" w:rsidR="00E074C7" w:rsidRDefault="00000000">
      <w:pPr>
        <w:pStyle w:val="Heading3"/>
      </w:pPr>
      <w:bookmarkStart w:id="91" w:name="_Toc224479648"/>
      <w:bookmarkStart w:id="92" w:name="_Toc224762232"/>
      <w:r>
        <w:t>4.2.3 Chức năng gợi</w:t>
      </w:r>
      <w:r>
        <w:rPr>
          <w:lang w:val="vi-VN"/>
        </w:rPr>
        <w:t xml:space="preserve"> ý câu hỏi</w:t>
      </w:r>
      <w:bookmarkEnd w:id="91"/>
      <w:bookmarkEnd w:id="92"/>
    </w:p>
    <w:p w14:paraId="50FE338B" w14:textId="1A316F88" w:rsidR="00E074C7" w:rsidRDefault="00000000">
      <w:pPr>
        <w:pStyle w:val="NormalWeb"/>
        <w:ind w:firstLine="720"/>
        <w:jc w:val="both"/>
        <w:rPr>
          <w:sz w:val="26"/>
          <w:szCs w:val="26"/>
        </w:rPr>
      </w:pPr>
      <w:r>
        <w:rPr>
          <w:sz w:val="26"/>
          <w:szCs w:val="26"/>
        </w:rPr>
        <w:t xml:space="preserve">Để hỗ trợ người dùng trong quá trình sử dụng hệ thống, </w:t>
      </w:r>
      <w:r w:rsidR="00A232AC">
        <w:rPr>
          <w:sz w:val="26"/>
          <w:szCs w:val="26"/>
        </w:rPr>
        <w:t>Chatbot</w:t>
      </w:r>
      <w:r>
        <w:rPr>
          <w:sz w:val="26"/>
          <w:szCs w:val="26"/>
        </w:rPr>
        <w:t xml:space="preserve"> cung cấp một danh sách các câu hỏi gợi ý được hiển thị trong thanh bên trái của giao diện. Các câu hỏi này được thiết kế dựa trên những vấn đề thường gặp trong nông nghiệp.</w:t>
      </w:r>
    </w:p>
    <w:p w14:paraId="430C3BB4" w14:textId="3F64080C" w:rsidR="00E074C7" w:rsidRDefault="00000000">
      <w:pPr>
        <w:pStyle w:val="NormalWeb"/>
        <w:jc w:val="both"/>
        <w:rPr>
          <w:sz w:val="26"/>
          <w:szCs w:val="26"/>
        </w:rPr>
      </w:pPr>
      <w:r>
        <w:rPr>
          <w:sz w:val="26"/>
          <w:szCs w:val="26"/>
        </w:rPr>
        <w:t>Ví dụ, người dùng có thể lựa chọn các câu hỏi như:</w:t>
      </w:r>
    </w:p>
    <w:p w14:paraId="475B4AEC" w14:textId="50C735D5" w:rsidR="00E074C7" w:rsidRDefault="00000000" w:rsidP="00FB391F">
      <w:pPr>
        <w:pStyle w:val="NormalWeb"/>
        <w:tabs>
          <w:tab w:val="left" w:pos="720"/>
        </w:tabs>
        <w:ind w:left="360"/>
        <w:jc w:val="both"/>
        <w:rPr>
          <w:sz w:val="26"/>
          <w:szCs w:val="26"/>
        </w:rPr>
      </w:pPr>
      <w:r>
        <w:rPr>
          <w:sz w:val="26"/>
          <w:szCs w:val="26"/>
        </w:rPr>
        <w:t>Bệnh cà chua thường gặp là gì</w:t>
      </w:r>
    </w:p>
    <w:p w14:paraId="1456141B" w14:textId="6203CC2E" w:rsidR="00E074C7" w:rsidRDefault="00000000" w:rsidP="00FB391F">
      <w:pPr>
        <w:pStyle w:val="NormalWeb"/>
        <w:tabs>
          <w:tab w:val="left" w:pos="720"/>
        </w:tabs>
        <w:ind w:left="360"/>
        <w:jc w:val="both"/>
        <w:rPr>
          <w:sz w:val="26"/>
          <w:szCs w:val="26"/>
        </w:rPr>
      </w:pPr>
      <w:r>
        <w:rPr>
          <w:sz w:val="26"/>
          <w:szCs w:val="26"/>
        </w:rPr>
        <w:t>Cách chữa bệnh ghẻ táo</w:t>
      </w:r>
    </w:p>
    <w:p w14:paraId="454E1784" w14:textId="1F733D95" w:rsidR="00E074C7" w:rsidRDefault="00000000" w:rsidP="00FB391F">
      <w:pPr>
        <w:pStyle w:val="NormalWeb"/>
        <w:tabs>
          <w:tab w:val="left" w:pos="720"/>
        </w:tabs>
        <w:ind w:left="360"/>
        <w:jc w:val="both"/>
        <w:rPr>
          <w:sz w:val="26"/>
          <w:szCs w:val="26"/>
        </w:rPr>
      </w:pPr>
      <w:r>
        <w:rPr>
          <w:sz w:val="26"/>
          <w:szCs w:val="26"/>
        </w:rPr>
        <w:t>Bệnh héo lá ngô là gì</w:t>
      </w:r>
    </w:p>
    <w:p w14:paraId="5FE8F646" w14:textId="77777777" w:rsidR="00E074C7" w:rsidRDefault="00000000" w:rsidP="00FB391F">
      <w:pPr>
        <w:pStyle w:val="NormalWeb"/>
        <w:tabs>
          <w:tab w:val="left" w:pos="720"/>
        </w:tabs>
        <w:ind w:left="360"/>
        <w:jc w:val="both"/>
        <w:rPr>
          <w:sz w:val="26"/>
          <w:szCs w:val="26"/>
        </w:rPr>
      </w:pPr>
      <w:r>
        <w:rPr>
          <w:sz w:val="26"/>
          <w:szCs w:val="26"/>
        </w:rPr>
        <w:t>Cách phòng bệnh khoai tây</w:t>
      </w:r>
    </w:p>
    <w:p w14:paraId="073CB4AC" w14:textId="4415AAEC" w:rsidR="00E074C7" w:rsidRDefault="00000000">
      <w:pPr>
        <w:pStyle w:val="NormalWeb"/>
        <w:ind w:firstLine="720"/>
        <w:jc w:val="both"/>
        <w:rPr>
          <w:sz w:val="26"/>
          <w:szCs w:val="26"/>
          <w:lang w:val="vi-VN"/>
        </w:rPr>
      </w:pPr>
      <w:r>
        <w:rPr>
          <w:sz w:val="26"/>
          <w:szCs w:val="26"/>
        </w:rPr>
        <w:t xml:space="preserve">Khi người dùng nhấn vào một câu hỏi gợi ý, nội dung câu hỏi sẽ được gửi trực tiếp tới chatbot và hệ thống sẽ tiến hành xử lý để tạo ra câu trả lời. Chức năng này giúp người dùng nhanh chóng khám phá các khả năng của </w:t>
      </w:r>
      <w:r w:rsidR="00A232AC">
        <w:rPr>
          <w:sz w:val="26"/>
          <w:szCs w:val="26"/>
        </w:rPr>
        <w:t>Chatbot</w:t>
      </w:r>
      <w:r>
        <w:rPr>
          <w:sz w:val="26"/>
          <w:szCs w:val="26"/>
        </w:rPr>
        <w:t xml:space="preserve"> mà không cần phải tự nhập câu hỏi.</w:t>
      </w:r>
    </w:p>
    <w:p w14:paraId="2BCA14FA" w14:textId="6247572B" w:rsidR="00CD451A" w:rsidRDefault="00CD451A" w:rsidP="00CD451A">
      <w:pPr>
        <w:rPr>
          <w:lang w:val="vi-VN"/>
        </w:rPr>
      </w:pPr>
      <w:bookmarkStart w:id="93" w:name="_Toc224479649"/>
      <w:r w:rsidRPr="00B020B6">
        <w:rPr>
          <w:noProof/>
          <w:lang w:val="vi-VN"/>
        </w:rPr>
        <w:lastRenderedPageBreak/>
        <w:drawing>
          <wp:anchor distT="0" distB="0" distL="114300" distR="114300" simplePos="0" relativeHeight="251667456" behindDoc="0" locked="0" layoutInCell="1" allowOverlap="1" wp14:anchorId="516CC77A" wp14:editId="46FE85E9">
            <wp:simplePos x="0" y="0"/>
            <wp:positionH relativeFrom="column">
              <wp:posOffset>-19050</wp:posOffset>
            </wp:positionH>
            <wp:positionV relativeFrom="paragraph">
              <wp:posOffset>0</wp:posOffset>
            </wp:positionV>
            <wp:extent cx="5731510" cy="3044825"/>
            <wp:effectExtent l="0" t="0" r="2540" b="3175"/>
            <wp:wrapTopAndBottom/>
            <wp:docPr id="1725264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4670" name="Picture 1" descr="A screenshot of a computer&#10;&#10;Description automatically generated"/>
                    <pic:cNvPicPr/>
                  </pic:nvPicPr>
                  <pic:blipFill>
                    <a:blip r:embed="rId19"/>
                    <a:stretch>
                      <a:fillRect/>
                    </a:stretch>
                  </pic:blipFill>
                  <pic:spPr>
                    <a:xfrm>
                      <a:off x="0" y="0"/>
                      <a:ext cx="5731510" cy="3044825"/>
                    </a:xfrm>
                    <a:prstGeom prst="rect">
                      <a:avLst/>
                    </a:prstGeom>
                  </pic:spPr>
                </pic:pic>
              </a:graphicData>
            </a:graphic>
          </wp:anchor>
        </w:drawing>
      </w:r>
    </w:p>
    <w:p w14:paraId="6F6DCF16" w14:textId="511996D6" w:rsidR="00CD451A" w:rsidRPr="00CD451A" w:rsidRDefault="00CD451A" w:rsidP="00CD451A">
      <w:pPr>
        <w:pStyle w:val="Hnh"/>
      </w:pPr>
      <w:bookmarkStart w:id="94" w:name="_Toc224762141"/>
      <w:r w:rsidRPr="00CD451A">
        <w:t>Hình 4.4 Chức năng gợi ý câu hỏi</w:t>
      </w:r>
      <w:bookmarkEnd w:id="94"/>
    </w:p>
    <w:p w14:paraId="3EEBEAC6" w14:textId="38D519B0" w:rsidR="00E074C7" w:rsidRDefault="00000000">
      <w:pPr>
        <w:pStyle w:val="Heading3"/>
        <w:rPr>
          <w:lang w:val="vi-VN"/>
        </w:rPr>
      </w:pPr>
      <w:bookmarkStart w:id="95" w:name="_Toc224762233"/>
      <w:r>
        <w:t>4.2.4 Chức năng chatbot</w:t>
      </w:r>
      <w:r>
        <w:rPr>
          <w:lang w:val="vi-VN"/>
        </w:rPr>
        <w:t xml:space="preserve"> tư vấn nông nghiệp</w:t>
      </w:r>
      <w:bookmarkEnd w:id="93"/>
      <w:bookmarkEnd w:id="95"/>
    </w:p>
    <w:p w14:paraId="7B9A81EC" w14:textId="474EBEC3" w:rsidR="00E074C7" w:rsidRDefault="00000000">
      <w:pPr>
        <w:pStyle w:val="NormalWeb"/>
        <w:ind w:firstLine="720"/>
        <w:jc w:val="both"/>
        <w:rPr>
          <w:sz w:val="26"/>
          <w:szCs w:val="26"/>
        </w:rPr>
      </w:pPr>
      <w:r>
        <w:rPr>
          <w:sz w:val="26"/>
          <w:szCs w:val="26"/>
        </w:rPr>
        <w:t xml:space="preserve">Khu vực trung tâm của giao diện là cửa sổ trò chuyện người </w:t>
      </w:r>
      <w:r w:rsidR="00CD451A">
        <w:rPr>
          <w:sz w:val="26"/>
          <w:szCs w:val="26"/>
        </w:rPr>
        <w:t>dùng</w:t>
      </w:r>
      <w:r>
        <w:rPr>
          <w:sz w:val="26"/>
          <w:szCs w:val="26"/>
        </w:rPr>
        <w:t>. Đây là thành phần chính của hệ thống, cho phép người dùng tương tác trực tiếp với trợ lý AI.</w:t>
      </w:r>
    </w:p>
    <w:p w14:paraId="71772C53" w14:textId="77777777" w:rsidR="00E074C7" w:rsidRDefault="00000000">
      <w:pPr>
        <w:pStyle w:val="NormalWeb"/>
        <w:ind w:firstLine="720"/>
        <w:jc w:val="both"/>
        <w:rPr>
          <w:sz w:val="26"/>
          <w:szCs w:val="26"/>
        </w:rPr>
      </w:pPr>
      <w:r>
        <w:rPr>
          <w:sz w:val="26"/>
          <w:szCs w:val="26"/>
        </w:rPr>
        <w:t>Người dùng có thể nhập các câu hỏi liên quan đến nhiều chủ đề khác nhau trong lĩnh vực nông nghiệp, chẳng hạn như bệnh cây trồng, phương pháp phòng trừ sâu bệnh hoặc kỹ thuật canh tác. Sau khi nhận được câu hỏi, hệ thống sẽ xử lý nội dung thông qua mô hình ngôn ngữ lớn và trả về câu trả lời phù hợp.</w:t>
      </w:r>
    </w:p>
    <w:p w14:paraId="03EC5415" w14:textId="77777777" w:rsidR="00E074C7" w:rsidRDefault="00000000">
      <w:pPr>
        <w:pStyle w:val="NormalWeb"/>
        <w:ind w:firstLine="360"/>
        <w:jc w:val="both"/>
        <w:rPr>
          <w:sz w:val="26"/>
          <w:szCs w:val="26"/>
          <w:lang w:val="vi-VN"/>
        </w:rPr>
      </w:pPr>
      <w:r>
        <w:rPr>
          <w:sz w:val="26"/>
          <w:szCs w:val="26"/>
        </w:rPr>
        <w:t>Các câu trả lời của chatbot thường được trình bày dưới dạng đoạn văn giải thích rõ ràng nhằm giúp người dùng dễ dàng hiểu và áp dụng vào thực tế sản xuất nông nghiệp.</w:t>
      </w:r>
    </w:p>
    <w:p w14:paraId="1C625AB6" w14:textId="06C12844" w:rsidR="00E074C7" w:rsidRDefault="00CD451A">
      <w:pPr>
        <w:pStyle w:val="NormalWeb"/>
        <w:ind w:firstLine="360"/>
        <w:jc w:val="both"/>
        <w:rPr>
          <w:sz w:val="26"/>
          <w:szCs w:val="26"/>
          <w:lang w:val="vi-VN"/>
        </w:rPr>
      </w:pPr>
      <w:r w:rsidRPr="00CD451A">
        <w:rPr>
          <w:noProof/>
          <w:sz w:val="26"/>
          <w:szCs w:val="26"/>
          <w:lang w:val="vi-VN"/>
        </w:rPr>
        <w:lastRenderedPageBreak/>
        <w:drawing>
          <wp:inline distT="0" distB="0" distL="0" distR="0" wp14:anchorId="3B32740C" wp14:editId="7608DC9C">
            <wp:extent cx="5731510" cy="3044825"/>
            <wp:effectExtent l="0" t="0" r="2540" b="3175"/>
            <wp:docPr id="628055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5730" name="Picture 1" descr="A screenshot of a computer&#10;&#10;Description automatically generated"/>
                    <pic:cNvPicPr/>
                  </pic:nvPicPr>
                  <pic:blipFill>
                    <a:blip r:embed="rId20"/>
                    <a:stretch>
                      <a:fillRect/>
                    </a:stretch>
                  </pic:blipFill>
                  <pic:spPr>
                    <a:xfrm>
                      <a:off x="0" y="0"/>
                      <a:ext cx="5731510" cy="3044825"/>
                    </a:xfrm>
                    <a:prstGeom prst="rect">
                      <a:avLst/>
                    </a:prstGeom>
                  </pic:spPr>
                </pic:pic>
              </a:graphicData>
            </a:graphic>
          </wp:inline>
        </w:drawing>
      </w:r>
    </w:p>
    <w:p w14:paraId="043EAA9F" w14:textId="0F695986" w:rsidR="00E074C7" w:rsidRDefault="00000000">
      <w:pPr>
        <w:pStyle w:val="Hnh"/>
      </w:pPr>
      <w:bookmarkStart w:id="96" w:name="_Toc224762142"/>
      <w:r>
        <w:t>Hình 4.</w:t>
      </w:r>
      <w:r w:rsidR="00CD451A">
        <w:t>5</w:t>
      </w:r>
      <w:r>
        <w:t xml:space="preserve">: Giao diện chatbot tư vấn nông nghiệp </w:t>
      </w:r>
      <w:r w:rsidR="00A232AC">
        <w:t>Chatbot</w:t>
      </w:r>
      <w:bookmarkEnd w:id="96"/>
    </w:p>
    <w:p w14:paraId="73245992" w14:textId="77777777" w:rsidR="00E074C7" w:rsidRDefault="00000000">
      <w:pPr>
        <w:pStyle w:val="Heading3"/>
        <w:rPr>
          <w:lang w:val="vi-VN"/>
        </w:rPr>
      </w:pPr>
      <w:bookmarkStart w:id="97" w:name="_Toc224479650"/>
      <w:bookmarkStart w:id="98" w:name="_Toc224762234"/>
      <w:r>
        <w:t>4.2.5 Chức năng tải</w:t>
      </w:r>
      <w:r>
        <w:rPr>
          <w:lang w:val="vi-VN"/>
        </w:rPr>
        <w:t xml:space="preserve"> ảnh chuẩn đoán bệnh cây</w:t>
      </w:r>
      <w:bookmarkEnd w:id="97"/>
      <w:bookmarkEnd w:id="98"/>
    </w:p>
    <w:p w14:paraId="548D1EA3" w14:textId="445BC1F2" w:rsidR="00E074C7" w:rsidRDefault="00000000">
      <w:pPr>
        <w:pStyle w:val="NormalWeb"/>
        <w:ind w:firstLine="720"/>
        <w:jc w:val="both"/>
        <w:rPr>
          <w:sz w:val="26"/>
          <w:szCs w:val="26"/>
        </w:rPr>
      </w:pPr>
      <w:r>
        <w:rPr>
          <w:sz w:val="26"/>
          <w:szCs w:val="26"/>
        </w:rPr>
        <w:t xml:space="preserve">Một trong những chức năng nổi bật của </w:t>
      </w:r>
      <w:r w:rsidR="00A232AC">
        <w:rPr>
          <w:sz w:val="26"/>
          <w:szCs w:val="26"/>
        </w:rPr>
        <w:t>Chatbot</w:t>
      </w:r>
      <w:r>
        <w:rPr>
          <w:sz w:val="26"/>
          <w:szCs w:val="26"/>
        </w:rPr>
        <w:t xml:space="preserve"> là khả năng chẩn đoán bệnh cây trồng dựa trên hình ảnh lá cây. Chức năng này được tích hợp trực tiếp vào giao diện của hệ thống thông qua khu vực tải tệp.</w:t>
      </w:r>
    </w:p>
    <w:p w14:paraId="44DD42EF" w14:textId="0B98D862" w:rsidR="00E074C7" w:rsidRDefault="00000000">
      <w:pPr>
        <w:pStyle w:val="NormalWeb"/>
        <w:ind w:firstLine="720"/>
        <w:jc w:val="both"/>
        <w:rPr>
          <w:sz w:val="26"/>
          <w:szCs w:val="26"/>
        </w:rPr>
      </w:pPr>
      <w:r>
        <w:rPr>
          <w:sz w:val="26"/>
          <w:szCs w:val="26"/>
        </w:rPr>
        <w:t>Người dùng có thể kéo thả hình ảnh hoặc lựa chọn tệp từ máy tính để tải lên hệ thống. Sau khi hình ảnh được tải lên, hệ thống sẽ hiển thị bản xem trước của hình ảnh để người dùng xác nhận rằng tệp đã được chọn đúng.</w:t>
      </w:r>
    </w:p>
    <w:p w14:paraId="775D9DFE" w14:textId="78C54499" w:rsidR="00E074C7" w:rsidRDefault="00000000">
      <w:pPr>
        <w:pStyle w:val="NormalWeb"/>
        <w:ind w:firstLine="720"/>
        <w:jc w:val="both"/>
        <w:rPr>
          <w:sz w:val="26"/>
          <w:szCs w:val="26"/>
          <w:lang w:val="vi-VN"/>
        </w:rPr>
      </w:pPr>
      <w:r>
        <w:rPr>
          <w:sz w:val="26"/>
          <w:szCs w:val="26"/>
        </w:rPr>
        <w:t>Khi người dùng nhấn nút chẩn đoán, hệ thống sẽ tiến hành phân tích hình ảnh bằng Groq Vision API. Mô hình llama-4-scout-17b-16e-instruct sẽ phân tích hình ảnh lá cây và trả về kết quả chẩn đoán ở định dạng JSON, bao gồm tên cây, tên bệnh và độ tin cậy.</w:t>
      </w:r>
    </w:p>
    <w:p w14:paraId="502813CC" w14:textId="290BA72D" w:rsidR="00B020B6" w:rsidRDefault="00CD451A" w:rsidP="00A232AC">
      <w:r w:rsidRPr="00CD451A">
        <w:rPr>
          <w:noProof/>
        </w:rPr>
        <w:lastRenderedPageBreak/>
        <w:drawing>
          <wp:inline distT="0" distB="0" distL="0" distR="0" wp14:anchorId="3F19327A" wp14:editId="4CBE357D">
            <wp:extent cx="5731510" cy="3044825"/>
            <wp:effectExtent l="0" t="0" r="2540" b="3175"/>
            <wp:docPr id="1604003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03409" name="Picture 1" descr="A screenshot of a computer&#10;&#10;Description automatically generated"/>
                    <pic:cNvPicPr/>
                  </pic:nvPicPr>
                  <pic:blipFill>
                    <a:blip r:embed="rId21"/>
                    <a:stretch>
                      <a:fillRect/>
                    </a:stretch>
                  </pic:blipFill>
                  <pic:spPr>
                    <a:xfrm>
                      <a:off x="0" y="0"/>
                      <a:ext cx="5731510" cy="3044825"/>
                    </a:xfrm>
                    <a:prstGeom prst="rect">
                      <a:avLst/>
                    </a:prstGeom>
                  </pic:spPr>
                </pic:pic>
              </a:graphicData>
            </a:graphic>
          </wp:inline>
        </w:drawing>
      </w:r>
    </w:p>
    <w:p w14:paraId="5D830AF0" w14:textId="20A9CE33" w:rsidR="00E074C7" w:rsidRDefault="00000000">
      <w:pPr>
        <w:pStyle w:val="Hnh"/>
        <w:rPr>
          <w:rFonts w:cs="Times New Roman"/>
        </w:rPr>
      </w:pPr>
      <w:bookmarkStart w:id="99" w:name="_Toc224762143"/>
      <w:r>
        <w:rPr>
          <w:rFonts w:eastAsia="Times New Roman" w:cs="Times New Roman"/>
        </w:rPr>
        <w:t xml:space="preserve">Hình </w:t>
      </w:r>
      <w:r>
        <w:t>4.</w:t>
      </w:r>
      <w:r w:rsidR="00CD451A">
        <w:t>6</w:t>
      </w:r>
      <w:r>
        <w:rPr>
          <w:rFonts w:eastAsia="Times New Roman" w:cs="Times New Roman"/>
        </w:rPr>
        <w:t xml:space="preserve">: </w:t>
      </w:r>
      <w:r>
        <w:t>Chức năng tải ảnh chuẩn đoán bệnh</w:t>
      </w:r>
      <w:bookmarkEnd w:id="99"/>
    </w:p>
    <w:p w14:paraId="07478829" w14:textId="77777777" w:rsidR="00E074C7" w:rsidRDefault="00000000">
      <w:pPr>
        <w:pStyle w:val="Heading3"/>
        <w:rPr>
          <w:lang w:val="vi-VN"/>
        </w:rPr>
      </w:pPr>
      <w:bookmarkStart w:id="100" w:name="_Toc224479651"/>
      <w:bookmarkStart w:id="101" w:name="_Toc224762235"/>
      <w:r>
        <w:t>4.2.6 Chức năng hiển</w:t>
      </w:r>
      <w:r>
        <w:rPr>
          <w:lang w:val="vi-VN"/>
        </w:rPr>
        <w:t xml:space="preserve"> thị kết quả chuẩn đoán</w:t>
      </w:r>
      <w:bookmarkEnd w:id="100"/>
      <w:bookmarkEnd w:id="101"/>
    </w:p>
    <w:p w14:paraId="5E3F40BE" w14:textId="77777777" w:rsidR="00E074C7" w:rsidRDefault="00000000">
      <w:pPr>
        <w:pStyle w:val="NormalWeb"/>
        <w:ind w:firstLine="720"/>
        <w:jc w:val="both"/>
        <w:rPr>
          <w:sz w:val="26"/>
          <w:szCs w:val="26"/>
        </w:rPr>
      </w:pPr>
      <w:r>
        <w:rPr>
          <w:sz w:val="26"/>
          <w:szCs w:val="26"/>
        </w:rPr>
        <w:t>Sau khi quá trình phân tích hình ảnh hoàn tất, hệ thống sẽ hiển thị kết quả chẩn đoán trực tiếp trong giao diện chatbot. Kết quả này bao gồm các thông tin như loại cây trồng, tên bệnh dự đoán và mức độ tin cậy của mô hình.</w:t>
      </w:r>
    </w:p>
    <w:p w14:paraId="3BA3AD8A" w14:textId="13F88638" w:rsidR="00E074C7" w:rsidRDefault="00000000">
      <w:pPr>
        <w:pStyle w:val="NormalWeb"/>
        <w:ind w:firstLine="720"/>
        <w:jc w:val="both"/>
        <w:rPr>
          <w:sz w:val="26"/>
          <w:szCs w:val="26"/>
        </w:rPr>
      </w:pPr>
      <w:r>
        <w:rPr>
          <w:sz w:val="26"/>
          <w:szCs w:val="26"/>
        </w:rPr>
        <w:t xml:space="preserve">Ví dụ trong quá trình thử nghiệm, khi người dùng tải lên một hình ảnh lá cây, hệ thống đã dự đoán rằng cây thuộc loại </w:t>
      </w:r>
      <w:r w:rsidR="00CD451A" w:rsidRPr="00CD451A">
        <w:rPr>
          <w:sz w:val="26"/>
          <w:szCs w:val="26"/>
        </w:rPr>
        <w:t>Grape</w:t>
      </w:r>
      <w:r w:rsidR="00CD451A">
        <w:rPr>
          <w:sz w:val="26"/>
          <w:szCs w:val="26"/>
          <w:lang w:val="vi-VN"/>
        </w:rPr>
        <w:t xml:space="preserve"> </w:t>
      </w:r>
      <w:r>
        <w:rPr>
          <w:sz w:val="26"/>
          <w:szCs w:val="26"/>
        </w:rPr>
        <w:t xml:space="preserve">và có khả năng mắc bệnh </w:t>
      </w:r>
      <w:r w:rsidR="00CD451A" w:rsidRPr="00CD451A">
        <w:rPr>
          <w:sz w:val="26"/>
          <w:szCs w:val="26"/>
        </w:rPr>
        <w:t>Powdery mildew</w:t>
      </w:r>
      <w:r w:rsidR="00CD451A">
        <w:rPr>
          <w:sz w:val="26"/>
          <w:szCs w:val="26"/>
          <w:lang w:val="vi-VN"/>
        </w:rPr>
        <w:t xml:space="preserve"> </w:t>
      </w:r>
      <w:r>
        <w:rPr>
          <w:sz w:val="26"/>
          <w:szCs w:val="26"/>
        </w:rPr>
        <w:t xml:space="preserve">với mức độ tin cậy khoảng </w:t>
      </w:r>
      <w:r w:rsidR="00CD451A">
        <w:rPr>
          <w:sz w:val="26"/>
          <w:szCs w:val="26"/>
        </w:rPr>
        <w:t>90</w:t>
      </w:r>
      <w:r>
        <w:rPr>
          <w:sz w:val="26"/>
          <w:szCs w:val="26"/>
        </w:rPr>
        <w:t>%.</w:t>
      </w:r>
    </w:p>
    <w:p w14:paraId="34FE8A18" w14:textId="13B65E8F" w:rsidR="00CD451A" w:rsidRDefault="00000000" w:rsidP="00AC0415">
      <w:pPr>
        <w:pStyle w:val="NormalWeb"/>
        <w:ind w:firstLine="720"/>
        <w:jc w:val="both"/>
        <w:rPr>
          <w:sz w:val="26"/>
          <w:szCs w:val="26"/>
          <w:lang w:val="vi-VN"/>
        </w:rPr>
      </w:pPr>
      <w:r>
        <w:rPr>
          <w:sz w:val="26"/>
          <w:szCs w:val="26"/>
        </w:rPr>
        <w:t>Thông tin này được hiển thị rõ ràng trong giao diện giúp người dùng nhanh chóng nắm được tình trạng của cây trồng.</w:t>
      </w:r>
    </w:p>
    <w:p w14:paraId="2A7E4679" w14:textId="77777777" w:rsidR="00E074C7" w:rsidRDefault="00000000">
      <w:pPr>
        <w:pStyle w:val="Heading3"/>
        <w:rPr>
          <w:lang w:val="vi-VN"/>
        </w:rPr>
      </w:pPr>
      <w:bookmarkStart w:id="102" w:name="_Toc224762236"/>
      <w:r>
        <w:t>4.2.7 Chức năng gợi</w:t>
      </w:r>
      <w:r>
        <w:rPr>
          <w:lang w:val="vi-VN"/>
        </w:rPr>
        <w:t xml:space="preserve"> ý thuốc điều trị</w:t>
      </w:r>
      <w:bookmarkEnd w:id="102"/>
    </w:p>
    <w:p w14:paraId="49624A1A" w14:textId="77777777" w:rsidR="00E074C7" w:rsidRDefault="00000000">
      <w:pPr>
        <w:pStyle w:val="NormalWeb"/>
        <w:ind w:firstLine="720"/>
        <w:jc w:val="both"/>
        <w:rPr>
          <w:sz w:val="26"/>
          <w:szCs w:val="26"/>
        </w:rPr>
      </w:pPr>
      <w:r>
        <w:rPr>
          <w:sz w:val="26"/>
          <w:szCs w:val="26"/>
        </w:rPr>
        <w:t>Sau khi xác định bệnh cây trồng, hệ thống tiếp tục truy xuất cơ sở dữ liệu thuốc bảo vệ thực vật để đưa ra các gợi ý điều trị phù hợp. Các gợi ý này được hiển thị ngay bên dưới phần kết quả chẩn đoán.</w:t>
      </w:r>
    </w:p>
    <w:p w14:paraId="5AC19F7C" w14:textId="77777777" w:rsidR="00E074C7" w:rsidRDefault="00000000">
      <w:pPr>
        <w:pStyle w:val="NormalWeb"/>
        <w:ind w:firstLine="720"/>
        <w:jc w:val="both"/>
        <w:rPr>
          <w:sz w:val="26"/>
          <w:szCs w:val="26"/>
        </w:rPr>
      </w:pPr>
      <w:r>
        <w:rPr>
          <w:sz w:val="26"/>
          <w:szCs w:val="26"/>
        </w:rPr>
        <w:t>Hệ thống sẽ đề xuất một số hoạt chất có thể sử dụng để điều trị bệnh, chẳng hạn như azoxystrobin, propiconazole, pyraclostrobin và mancozeb. Ngoài ra, hệ thống cũng cung cấp danh sách các sản phẩm thuốc cụ thể có chứa các hoạt chất này cùng với mã đăng ký của sản phẩm.</w:t>
      </w:r>
    </w:p>
    <w:p w14:paraId="5110424B" w14:textId="2F7D8849" w:rsidR="00E074C7" w:rsidRDefault="00000000">
      <w:pPr>
        <w:pStyle w:val="NormalWeb"/>
        <w:ind w:firstLine="720"/>
        <w:jc w:val="both"/>
        <w:rPr>
          <w:sz w:val="26"/>
          <w:szCs w:val="26"/>
          <w:lang w:val="vi-VN"/>
        </w:rPr>
      </w:pPr>
      <w:r>
        <w:rPr>
          <w:sz w:val="26"/>
          <w:szCs w:val="26"/>
        </w:rPr>
        <w:t xml:space="preserve">Bên cạnh việc đề xuất thuốc, </w:t>
      </w:r>
      <w:r w:rsidR="00A232AC">
        <w:rPr>
          <w:sz w:val="26"/>
          <w:szCs w:val="26"/>
        </w:rPr>
        <w:t>Chatbot</w:t>
      </w:r>
      <w:r>
        <w:rPr>
          <w:sz w:val="26"/>
          <w:szCs w:val="26"/>
        </w:rPr>
        <w:t xml:space="preserve"> còn cung cấp phần giải thích về bệnh, bao gồm nguyên nhân gây bệnh và các triệu chứng phổ biến. Điều này giúp người dùng hiểu rõ hơn về tình trạng cây trồng và lựa chọn phương pháp điều trị phù hợp.</w:t>
      </w:r>
    </w:p>
    <w:p w14:paraId="4566C4A2" w14:textId="3593DCEC" w:rsidR="00AC0415" w:rsidRDefault="00AC0415" w:rsidP="00A232AC">
      <w:r w:rsidRPr="00AC0415">
        <w:rPr>
          <w:noProof/>
        </w:rPr>
        <w:lastRenderedPageBreak/>
        <w:drawing>
          <wp:inline distT="0" distB="0" distL="0" distR="0" wp14:anchorId="048F1857" wp14:editId="5400A3B4">
            <wp:extent cx="5731510" cy="3044825"/>
            <wp:effectExtent l="0" t="0" r="2540" b="3175"/>
            <wp:docPr id="1810842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42706" name="Picture 1" descr="A screenshot of a computer&#10;&#10;Description automatically generated"/>
                    <pic:cNvPicPr/>
                  </pic:nvPicPr>
                  <pic:blipFill>
                    <a:blip r:embed="rId22"/>
                    <a:stretch>
                      <a:fillRect/>
                    </a:stretch>
                  </pic:blipFill>
                  <pic:spPr>
                    <a:xfrm>
                      <a:off x="0" y="0"/>
                      <a:ext cx="5731510" cy="3044825"/>
                    </a:xfrm>
                    <a:prstGeom prst="rect">
                      <a:avLst/>
                    </a:prstGeom>
                  </pic:spPr>
                </pic:pic>
              </a:graphicData>
            </a:graphic>
          </wp:inline>
        </w:drawing>
      </w:r>
    </w:p>
    <w:p w14:paraId="77CC26D0" w14:textId="65B61BEA" w:rsidR="00E074C7" w:rsidRDefault="00000000">
      <w:pPr>
        <w:pStyle w:val="Hnh"/>
      </w:pPr>
      <w:bookmarkStart w:id="103" w:name="_Toc224762144"/>
      <w:r>
        <w:rPr>
          <w:rFonts w:eastAsia="Times New Roman" w:cs="Times New Roman"/>
        </w:rPr>
        <w:t xml:space="preserve">Hình </w:t>
      </w:r>
      <w:r>
        <w:t>4.</w:t>
      </w:r>
      <w:r w:rsidR="00AC0415">
        <w:t>7</w:t>
      </w:r>
      <w:r>
        <w:t>: Chức năng hiển thị kết quả và gợi ý thuốc điều trị</w:t>
      </w:r>
      <w:bookmarkEnd w:id="103"/>
    </w:p>
    <w:p w14:paraId="6DF9E528" w14:textId="77777777" w:rsidR="00E074C7" w:rsidRDefault="00000000">
      <w:pPr>
        <w:rPr>
          <w:rFonts w:eastAsia="Times New Roman" w:cs="Times New Roman"/>
          <w:i/>
          <w:iCs/>
          <w:sz w:val="26"/>
          <w:szCs w:val="26"/>
          <w:lang w:val="vi-VN"/>
        </w:rPr>
      </w:pPr>
      <w:r>
        <w:rPr>
          <w:i/>
          <w:iCs/>
          <w:sz w:val="26"/>
          <w:szCs w:val="26"/>
          <w:lang w:val="vi-VN"/>
        </w:rPr>
        <w:br w:type="page"/>
      </w:r>
    </w:p>
    <w:p w14:paraId="74179BE7" w14:textId="4510AE27" w:rsidR="00E074C7" w:rsidRDefault="00000000" w:rsidP="00FB391F">
      <w:pPr>
        <w:pStyle w:val="Heading1"/>
        <w:rPr>
          <w:lang w:val="vi-VN"/>
        </w:rPr>
      </w:pPr>
      <w:bookmarkStart w:id="104" w:name="_Toc224479652"/>
      <w:bookmarkStart w:id="105" w:name="_Toc224762237"/>
      <w:r>
        <w:lastRenderedPageBreak/>
        <w:t>CHƯƠNG 5</w:t>
      </w:r>
      <w:r w:rsidR="00FB391F">
        <w:rPr>
          <w:lang w:val="vi-VN"/>
        </w:rPr>
        <w:t xml:space="preserve"> </w:t>
      </w:r>
      <w:r>
        <w:t>KẾT LUẬN</w:t>
      </w:r>
      <w:bookmarkEnd w:id="104"/>
      <w:bookmarkEnd w:id="105"/>
    </w:p>
    <w:p w14:paraId="48C4F48A" w14:textId="77777777" w:rsidR="00E074C7" w:rsidRDefault="00000000">
      <w:pPr>
        <w:pStyle w:val="Heading2"/>
      </w:pPr>
      <w:bookmarkStart w:id="106" w:name="_Toc224479653"/>
      <w:bookmarkStart w:id="107" w:name="_Toc224762238"/>
      <w:r>
        <w:t>5.1 Kết luận</w:t>
      </w:r>
      <w:bookmarkEnd w:id="106"/>
      <w:bookmarkEnd w:id="107"/>
    </w:p>
    <w:p w14:paraId="46E62348" w14:textId="3154438A" w:rsidR="00E074C7" w:rsidRPr="00A232AC" w:rsidRDefault="00000000">
      <w:pPr>
        <w:spacing w:before="100" w:beforeAutospacing="1" w:after="100" w:afterAutospacing="1" w:line="240" w:lineRule="auto"/>
        <w:ind w:firstLine="720"/>
        <w:jc w:val="both"/>
        <w:rPr>
          <w:rFonts w:eastAsia="Times New Roman" w:cs="Times New Roman"/>
          <w:b/>
          <w:bCs/>
          <w:sz w:val="26"/>
          <w:szCs w:val="26"/>
        </w:rPr>
      </w:pPr>
      <w:r>
        <w:rPr>
          <w:rFonts w:eastAsia="Times New Roman" w:cs="Times New Roman"/>
          <w:sz w:val="26"/>
          <w:szCs w:val="26"/>
        </w:rPr>
        <w:t>Trong bối cảnh công nghệ trí tuệ nhân tạo ngày càng được ứng dụng rộng rãi trong nhiều lĩnh vực khác nhau, việc áp dụng AI vào nông nghiệp đang trở thành một xu hướng quan trọng nhằm nâng cao hiệu quả sản xuất và hỗ trợ người nông dân trong quá trình chăm sóc cây trồng. Xuất phát từ nhu cầu đó, đồ án này đã tập trung nghiên cứu và xây dựng hệ thống</w:t>
      </w:r>
      <w:r w:rsidR="00AC0415">
        <w:rPr>
          <w:rFonts w:eastAsia="Times New Roman" w:cs="Times New Roman"/>
          <w:b/>
          <w:bCs/>
          <w:sz w:val="26"/>
          <w:szCs w:val="26"/>
          <w:lang w:val="vi-VN"/>
        </w:rPr>
        <w:t xml:space="preserve"> </w:t>
      </w:r>
      <w:r w:rsidR="00AC0415" w:rsidRPr="00A232AC">
        <w:rPr>
          <w:rFonts w:eastAsia="Times New Roman" w:cs="Times New Roman"/>
          <w:sz w:val="26"/>
          <w:szCs w:val="26"/>
          <w:lang w:val="vi-VN"/>
        </w:rPr>
        <w:t xml:space="preserve">Chatbot AI hỗ trợ tư vấn nông </w:t>
      </w:r>
      <w:r w:rsidR="00A232AC" w:rsidRPr="00A232AC">
        <w:rPr>
          <w:rFonts w:eastAsia="Times New Roman" w:cs="Times New Roman"/>
          <w:sz w:val="26"/>
          <w:szCs w:val="26"/>
          <w:lang w:val="vi-VN"/>
        </w:rPr>
        <w:t>nghiệp</w:t>
      </w:r>
      <w:r w:rsidRPr="00A232AC">
        <w:rPr>
          <w:rFonts w:eastAsia="Times New Roman" w:cs="Times New Roman"/>
          <w:sz w:val="26"/>
          <w:szCs w:val="26"/>
        </w:rPr>
        <w:t>.</w:t>
      </w:r>
    </w:p>
    <w:p w14:paraId="05E45022"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Trong quá trình thực hiện đồ án, em đã tiến hành nghiên cứu các phương pháp xử lý ngôn ngữ tự nhiên, nhận diện hình ảnh và truy xuất thông tin từ cơ sở dữ liệu để xây dựng một hệ thống hỗ trợ tư vấn nông nghiệp thông minh. Hệ thống được phát triển dưới dạng một ứng dụng web với giao diện trực quan, cho phép người dùng dễ dàng tương tác thông qua chatbot.</w:t>
      </w:r>
    </w:p>
    <w:p w14:paraId="22E2ED10"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Một trong những điểm nổi bật của hệ thống là khả năng kết hợp nhiều công nghệ AI khác nhau để giải quyết các bài toán trong lĩnh vực nông nghiệp. Mô hình ngôn ngữ lớn được sử dụng để xử lý các câu hỏi của người dùng và tạo ra các phản hồi tự nhiên. Đồng thời, hệ thống cũng tích hợp mô hình nhận diện hình ảnh nhằm phân tích hình ảnh lá cây và dự đoán loại bệnh mà cây trồng có thể mắc phải.</w:t>
      </w:r>
    </w:p>
    <w:p w14:paraId="76AD47F1" w14:textId="43F3A31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Ngoài ra, hệ thống còn được kết nối với cơ sở dữ liệu thuốc bảo vệ thực vật nhằm cung cấp các gợi ý điều trị phù hợp cho từng loại bệnh. Việc tích hợp nhiều nguồn dữ liệu khác nhau giúp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không chỉ có khả năng chẩn đoán bệnh cây mà còn hỗ trợ người dùng tìm kiếm giải pháp xử lý hiệu quả.</w:t>
      </w:r>
    </w:p>
    <w:p w14:paraId="70ADCD2D"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Kết quả thử nghiệm cho thấy hệ thống có thể thực hiện tốt các chức năng chính như trả lời câu hỏi về nông nghiệp, nhận diện bệnh cây từ hình ảnh lá cây và gợi ý các loại thuốc điều trị phù hợp. Giao diện của hệ thống được thiết kế đơn giản, dễ sử dụng và hỗ trợ cả tiếng Việt và tiếng Anh, giúp mở rộng khả năng tiếp cận cho nhiều nhóm người dùng khác nhau.</w:t>
      </w:r>
    </w:p>
    <w:p w14:paraId="56A53573"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Mặc dù hệ thống đã đạt được những kết quả nhất định, nhưng vẫn còn một số hạn chế cần được cải thiện. Chẳng hạn như phạm vi dữ liệu bệnh cây trồng còn hạn chế, độ chính xác của mô hình nhận diện hình ảnh chưa đạt mức tối ưu trong mọi trường hợp và hệ thống vẫn phụ thuộc vào kết nối internet để truy cập các dịch vụ AI bên ngoài.</w:t>
      </w:r>
    </w:p>
    <w:p w14:paraId="1B007198" w14:textId="521426DE"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 xml:space="preserve">Tuy nhiên, với những chức năng đã được triển khai,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đã chứng minh tiềm năng của việc ứng dụng trí tuệ nhân tạo trong lĩnh vực nông nghiệp, đặc biệt trong việc hỗ trợ người dùng tiếp cận nhanh chóng với các thông tin và giải pháp liên quan đến chăm sóc cây trồng.</w:t>
      </w:r>
    </w:p>
    <w:p w14:paraId="7B128E82" w14:textId="77777777" w:rsidR="00E074C7" w:rsidRDefault="00000000">
      <w:pPr>
        <w:pStyle w:val="Heading2"/>
        <w:rPr>
          <w:lang w:val="vi-VN"/>
        </w:rPr>
      </w:pPr>
      <w:bookmarkStart w:id="108" w:name="_Toc224479654"/>
      <w:bookmarkStart w:id="109" w:name="_Toc224762239"/>
      <w:r>
        <w:lastRenderedPageBreak/>
        <w:t>5.2 Đóng góp của đề tài</w:t>
      </w:r>
      <w:bookmarkEnd w:id="108"/>
      <w:bookmarkEnd w:id="109"/>
    </w:p>
    <w:p w14:paraId="11F21D92" w14:textId="6C57F4A3"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Đề tài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đã thực hiện việc nghiên cứu và xây dựng một hệ thống hỗ trợ tư vấn nông nghiệp dựa trên trí tuệ nhân tạo. Trong quá trình thực hiện, đề tài đã đạt được một số đóng góp quan trọng cả về mặt kỹ thuật lẫn khả năng ứng dụng thực tiễn.</w:t>
      </w:r>
    </w:p>
    <w:p w14:paraId="106525C3"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Trước hết, đề tài đã xây dựng thành công một hệ thống trợ lý AI phục vụ cho lĩnh vực nông nghiệp. Hệ thống cho phép người dùng đặt câu hỏi liên quan đến bệnh cây trồng, phương pháp phòng trừ sâu bệnh hoặc các kỹ thuật canh tác. Thông qua việc sử dụng mô hình ngôn ngữ lớn, hệ thống có thể cung cấp các câu trả lời tự nhiên, rõ ràng và có tính tham khảo cho người dùng.</w:t>
      </w:r>
    </w:p>
    <w:p w14:paraId="13665467" w14:textId="2BD4C26D"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Một đóng góp quan trọng khác của đề tài là việc tích hợp nhiều công nghệ trí tuệ nhân tạo khác nhau trong cùng một hệ thống. Cụ thể,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kết hợp giữa mô hình ngôn ngữ lớn để xử lý câu hỏi của người dùng, mô hình embedding để truy xuất thông tin từ cơ sở dữ liệu tri thức và mô hình nhận diện hình ảnh để phân tích bệnh cây từ hình ảnh lá cây. Việc kết hợp các thành phần này giúp hệ thống có thể xử lý nhiều loại dữ liệu khác nhau như văn bản và hình ảnh.</w:t>
      </w:r>
    </w:p>
    <w:p w14:paraId="57C0AD7C"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Ngoài ra, đề tài cũng xây dựng một pipeline xử lý AI hoàn chỉnh cho hệ thống. Pipeline này bao gồm các bước tiếp nhận dữ liệu đầu vào từ người dùng, tiền xử lý dữ liệu, thực hiện phân tích bằng các mô hình AI và cuối cùng là tạo ra kết quả phản hồi cho người dùng. Cách tổ chức pipeline giúp hệ thống hoạt động một cách mạch lạc và dễ dàng mở rộng trong tương lai.</w:t>
      </w:r>
    </w:p>
    <w:p w14:paraId="15CC657C" w14:textId="1C33AA7D"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Bên cạnh đó, đề tài đã xây dựng một giao diện web trực quan và dễ sử dụng cho hệ thống. Giao diện được thiết kế dưới dạng chatbot giúp người dùng có thể tương tác với hệ thống một cách tự nhiên. Ngoài ra, hệ thống còn hỗ trợ chức năng tải lên hình ảnh lá cây để chẩn đoán bệnh, tìm kiếm thuốc bảo vệ thực vật và chuyển đổi giữa hai ngôn ngữ tiếng Việt và tiếng Anh.</w:t>
      </w:r>
    </w:p>
    <w:p w14:paraId="5D5E0E0D" w14:textId="16AB5697"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 xml:space="preserve">Cuối cùng, đề tài đã chứng minh khả năng ứng dụng của trí tuệ nhân tạo trong lĩnh vực nông nghiệp. Hệ thống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có thể hỗ trợ người dùng nhanh chóng tiếp cận các thông tin về bệnh cây trồng và các giải pháp điều trị, góp phần nâng cao hiệu quả trong quá trình chăm sóc và quản lý cây trồng.</w:t>
      </w:r>
    </w:p>
    <w:p w14:paraId="7C4DF7EA" w14:textId="77777777" w:rsidR="00E074C7" w:rsidRDefault="00000000">
      <w:pPr>
        <w:pStyle w:val="Heading2"/>
        <w:rPr>
          <w:lang w:val="vi-VN"/>
        </w:rPr>
      </w:pPr>
      <w:bookmarkStart w:id="110" w:name="_Toc224479655"/>
      <w:bookmarkStart w:id="111" w:name="_Toc224762240"/>
      <w:r>
        <w:t>5.3 Hạn chế của hệ thống</w:t>
      </w:r>
      <w:bookmarkEnd w:id="110"/>
      <w:bookmarkEnd w:id="111"/>
    </w:p>
    <w:p w14:paraId="562CBB20" w14:textId="37C32DD6"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Mặc dù hệ thống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đã đạt được một số kết quả tích cực trong việc hỗ trợ tư vấn nông nghiệp, nhưng trong quá trình phát triển và thử nghiệm vẫn còn tồn tại một số hạn chế nhất định.</w:t>
      </w:r>
    </w:p>
    <w:p w14:paraId="0D13A2DB"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Trước hết, độ chính xác của chức năng nhận diện bệnh cây từ hình ảnh vẫn phụ thuộc nhiều vào chất lượng của dữ liệu đầu vào. Nếu hình ảnh lá cây không rõ ràng, bị che khuất hoặc có điều kiện ánh sáng không phù hợp, mô hình có thể đưa ra dự đoán </w:t>
      </w:r>
      <w:r>
        <w:rPr>
          <w:rFonts w:eastAsia="Times New Roman" w:cs="Times New Roman"/>
          <w:sz w:val="26"/>
          <w:szCs w:val="26"/>
        </w:rPr>
        <w:lastRenderedPageBreak/>
        <w:t>chưa chính xác. Ngoài ra, tập dữ liệu bệnh cây được sử dụng trong hệ thống vẫn còn hạn chế và chưa bao phủ toàn bộ các loại cây trồng phổ biến.</w:t>
      </w:r>
    </w:p>
    <w:p w14:paraId="455B5212"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Một hạn chế khác của hệ thống là sự phụ thuộc vào các dịch vụ trí tuệ nhân tạo bên ngoài. Trong phiên bản hiện tại, hệ thống sử dụng API để truy cập mô hình ngôn ngữ lớn. Do đó, việc sử dụng hệ thống yêu cầu kết nối internet ổn định và có thể bị ảnh hưởng bởi giới hạn sử dụng của các dịch vụ API.</w:t>
      </w:r>
    </w:p>
    <w:p w14:paraId="5B686450"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Bên cạnh đó, hệ thống hiện tại chủ yếu tập trung vào việc chẩn đoán bệnh cây dựa trên hình ảnh lá cây mà chưa kết hợp với các yếu tố môi trường khác như độ ẩm, nhiệt độ hoặc điều kiện đất. Trong thực tế, các yếu tố này có thể ảnh hưởng đáng kể đến sự phát triển của bệnh cây trồng và việc điều trị bệnh.</w:t>
      </w:r>
    </w:p>
    <w:p w14:paraId="4EDD40DB"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Ngoài ra, giao diện của hệ thống vẫn đang ở mức thử nghiệm và chưa được tối ưu hoàn toàn cho việc sử dụng trên các thiết bị di động. Điều này có thể gây ra một số hạn chế đối với người dùng khi truy cập hệ thống trên các thiết bị khác nhau.</w:t>
      </w:r>
    </w:p>
    <w:p w14:paraId="190DEBB3" w14:textId="55C235F8" w:rsidR="00E074C7" w:rsidRDefault="00000000">
      <w:pPr>
        <w:spacing w:before="100" w:beforeAutospacing="1" w:after="100" w:afterAutospacing="1" w:line="240" w:lineRule="auto"/>
        <w:ind w:firstLine="720"/>
        <w:jc w:val="both"/>
        <w:rPr>
          <w:rFonts w:eastAsia="Times New Roman" w:cs="Times New Roman"/>
          <w:sz w:val="26"/>
          <w:szCs w:val="26"/>
          <w:lang w:val="vi-VN"/>
        </w:rPr>
      </w:pPr>
      <w:r>
        <w:rPr>
          <w:rFonts w:eastAsia="Times New Roman" w:cs="Times New Roman"/>
          <w:sz w:val="26"/>
          <w:szCs w:val="26"/>
        </w:rPr>
        <w:t>Mặc dù còn tồn tại những hạn chế nhất định, hệ thống vẫn cho thấy tiềm năng lớn trong việc ứng dụng trí tuệ nhân tạo để hỗ trợ nông nghiệp. Những hạn chế này cũng chính là cơ sở để tiếp tục nghiên cứu và cải tiến hệ thống trong các giai đoạn phát triển tiếp theo.</w:t>
      </w:r>
    </w:p>
    <w:p w14:paraId="4617F936" w14:textId="77777777" w:rsidR="00E074C7" w:rsidRDefault="00000000">
      <w:pPr>
        <w:pStyle w:val="Heading2"/>
      </w:pPr>
      <w:bookmarkStart w:id="112" w:name="_Toc224479656"/>
      <w:bookmarkStart w:id="113" w:name="_Toc224762241"/>
      <w:r>
        <w:t>5.4 Hướng phát triển trong tương lai</w:t>
      </w:r>
      <w:bookmarkEnd w:id="112"/>
      <w:bookmarkEnd w:id="113"/>
    </w:p>
    <w:p w14:paraId="20C05586" w14:textId="7ACBE908"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Mặc dù hệ thống </w:t>
      </w:r>
      <w:r w:rsidR="00A232AC">
        <w:rPr>
          <w:rFonts w:eastAsia="Times New Roman" w:cs="Times New Roman"/>
          <w:sz w:val="26"/>
          <w:szCs w:val="26"/>
        </w:rPr>
        <w:t>Chabot</w:t>
      </w:r>
      <w:r w:rsidR="00A232AC">
        <w:rPr>
          <w:rFonts w:eastAsia="Times New Roman" w:cs="Times New Roman"/>
          <w:sz w:val="26"/>
          <w:szCs w:val="26"/>
          <w:lang w:val="vi-VN"/>
        </w:rPr>
        <w:t xml:space="preserve"> </w:t>
      </w:r>
      <w:r>
        <w:rPr>
          <w:rFonts w:eastAsia="Times New Roman" w:cs="Times New Roman"/>
          <w:sz w:val="26"/>
          <w:szCs w:val="26"/>
        </w:rPr>
        <w:t>đã được xây dựng và thử nghiệm với các chức năng cơ bản, vẫn còn nhiều hướng phát triển có thể được thực hiện trong tương lai nhằm nâng cao hiệu quả và mở rộng khả năng ứng dụng của hệ thống.</w:t>
      </w:r>
    </w:p>
    <w:p w14:paraId="0D9DC568" w14:textId="4A4D3B3A"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Trước hết, hệ thống có thể được cải tiến bằng cách mở rộng tập dữ liệu về bệnh cây trồng và thuốc bảo vệ thực vật. Việc bổ sung thêm dữ liệu sẽ giúp mô hình nhận diện hình ảnh và hệ thống truy xuất thông tin hoạt động chính xác hơn, đồng thời giúp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có khả năng hỗ trợ nhiều loại cây trồng khác nhau.</w:t>
      </w:r>
    </w:p>
    <w:p w14:paraId="78AAE472"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Một hướng phát triển quan trọng khác là cải thiện độ chính xác của mô hình nhận diện bệnh cây từ hình ảnh. Điều này có thể được thực hiện bằng cách sử dụng các mô hình học sâu chuyên biệt cho bài toán phân loại bệnh cây hoặc huấn luyện lại mô hình với một tập dữ liệu lớn hơn và đa dạng hơn.</w:t>
      </w:r>
    </w:p>
    <w:p w14:paraId="4F0AD60F" w14:textId="77777777"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Ngoài ra, hệ thống có thể được mở rộng để hỗ trợ nhiều loại dữ liệu đầu vào khác nhau. Ví dụ, ngoài hình ảnh lá cây, hệ thống có thể tiếp nhận thêm thông tin về môi trường trồng trọt như nhiệt độ, độ ẩm hoặc điều kiện đất để đưa ra các chẩn đoán và khuyến nghị chính xác hơn.</w:t>
      </w:r>
    </w:p>
    <w:p w14:paraId="6DC2E5F9" w14:textId="59118405"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t xml:space="preserve">Bên cạnh đó,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cũng có thể được phát triển thành một ứng dụng di động nhằm giúp người dùng dễ dàng truy cập hệ thống ngay tại khu vực canh tác. Việc tích hợp hệ thống vào các thiết bị di động sẽ giúp tăng tính tiện lợi và khả năng ứng dụng thực tế của hệ thống.</w:t>
      </w:r>
    </w:p>
    <w:p w14:paraId="68FD6A34" w14:textId="774A5744" w:rsidR="00E074C7" w:rsidRDefault="00000000">
      <w:pPr>
        <w:spacing w:before="100" w:beforeAutospacing="1" w:after="100" w:afterAutospacing="1" w:line="240" w:lineRule="auto"/>
        <w:ind w:firstLine="720"/>
        <w:jc w:val="both"/>
        <w:rPr>
          <w:rFonts w:eastAsia="Times New Roman" w:cs="Times New Roman"/>
          <w:sz w:val="26"/>
          <w:szCs w:val="26"/>
        </w:rPr>
      </w:pPr>
      <w:r>
        <w:rPr>
          <w:rFonts w:eastAsia="Times New Roman" w:cs="Times New Roman"/>
          <w:sz w:val="26"/>
          <w:szCs w:val="26"/>
        </w:rPr>
        <w:lastRenderedPageBreak/>
        <w:t xml:space="preserve">Cuối cùng, hệ thống có thể được tích hợp thêm các công nghệ trí tuệ nhân tạo tiên tiến khác như hệ thống gợi ý thông minh hoặc phân tích dữ liệu nông nghiệp theo thời gian thực. Những cải tiến này sẽ giúp </w:t>
      </w:r>
      <w:r w:rsidR="00A232AC">
        <w:rPr>
          <w:rFonts w:eastAsia="Times New Roman" w:cs="Times New Roman"/>
          <w:sz w:val="26"/>
          <w:szCs w:val="26"/>
        </w:rPr>
        <w:t>Chatbot</w:t>
      </w:r>
      <w:r w:rsidR="00A232AC">
        <w:rPr>
          <w:rFonts w:eastAsia="Times New Roman" w:cs="Times New Roman"/>
          <w:sz w:val="26"/>
          <w:szCs w:val="26"/>
          <w:lang w:val="vi-VN"/>
        </w:rPr>
        <w:t xml:space="preserve"> </w:t>
      </w:r>
      <w:r>
        <w:rPr>
          <w:rFonts w:eastAsia="Times New Roman" w:cs="Times New Roman"/>
          <w:sz w:val="26"/>
          <w:szCs w:val="26"/>
        </w:rPr>
        <w:t>trở thành một nền tảng hỗ trợ nông nghiệp thông minh toàn diện hơn trong tương lai.</w:t>
      </w:r>
    </w:p>
    <w:p w14:paraId="5CE04AB2" w14:textId="77777777" w:rsidR="00E074C7" w:rsidRDefault="00000000">
      <w:pPr>
        <w:rPr>
          <w:rFonts w:eastAsia="Times New Roman" w:cs="Times New Roman"/>
          <w:sz w:val="26"/>
          <w:szCs w:val="26"/>
        </w:rPr>
      </w:pPr>
      <w:r>
        <w:rPr>
          <w:rFonts w:eastAsia="Times New Roman" w:cs="Times New Roman"/>
          <w:sz w:val="26"/>
          <w:szCs w:val="26"/>
        </w:rPr>
        <w:br w:type="page"/>
      </w:r>
    </w:p>
    <w:p w14:paraId="3C5CB242" w14:textId="1335BF2F" w:rsidR="001B56D6" w:rsidRPr="001B56D6" w:rsidRDefault="001B56D6" w:rsidP="001B56D6">
      <w:pPr>
        <w:pStyle w:val="Heading1"/>
        <w:rPr>
          <w:lang w:val="vi-VN"/>
        </w:rPr>
      </w:pPr>
      <w:r w:rsidRPr="001B56D6">
        <w:lastRenderedPageBreak/>
        <w:t>TÀI LIỆU THAM KHẢO</w:t>
      </w:r>
    </w:p>
    <w:p w14:paraId="4B2F5ED3"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[1] Emmanuel, T. O., (2018), </w:t>
      </w:r>
      <w:r w:rsidRPr="001B56D6">
        <w:rPr>
          <w:rFonts w:eastAsiaTheme="majorEastAsia" w:cstheme="majorBidi"/>
          <w:i/>
          <w:iCs/>
          <w:sz w:val="26"/>
          <w:szCs w:val="26"/>
        </w:rPr>
        <w:t>PlantVillage Dataset</w:t>
      </w:r>
      <w:r w:rsidRPr="001B56D6">
        <w:rPr>
          <w:rFonts w:eastAsiaTheme="majorEastAsia" w:cstheme="majorBidi"/>
          <w:sz w:val="26"/>
          <w:szCs w:val="26"/>
        </w:rPr>
        <w:t>, Available at: </w:t>
      </w:r>
      <w:hyperlink r:id="rId23" w:tgtFrame="_blank" w:history="1">
        <w:r w:rsidRPr="001B56D6">
          <w:rPr>
            <w:rStyle w:val="Hyperlink"/>
            <w:rFonts w:eastAsiaTheme="majorEastAsia" w:cstheme="majorBidi"/>
            <w:sz w:val="26"/>
            <w:szCs w:val="26"/>
          </w:rPr>
          <w:t>https://www.kaggle.com/datasets/emmarex/plantdisease</w:t>
        </w:r>
      </w:hyperlink>
    </w:p>
    <w:p w14:paraId="73559E1D"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[2] Government of Canada, (2017), </w:t>
      </w:r>
      <w:r w:rsidRPr="001B56D6">
        <w:rPr>
          <w:rFonts w:eastAsiaTheme="majorEastAsia" w:cstheme="majorBidi"/>
          <w:i/>
          <w:iCs/>
          <w:sz w:val="26"/>
          <w:szCs w:val="26"/>
        </w:rPr>
        <w:t>Pesticide Product Information Database</w:t>
      </w:r>
      <w:r w:rsidRPr="001B56D6">
        <w:rPr>
          <w:rFonts w:eastAsiaTheme="majorEastAsia" w:cstheme="majorBidi"/>
          <w:sz w:val="26"/>
          <w:szCs w:val="26"/>
        </w:rPr>
        <w:t>, Health Canada, Available at: </w:t>
      </w:r>
      <w:hyperlink r:id="rId24" w:tgtFrame="_blank" w:history="1">
        <w:r w:rsidRPr="001B56D6">
          <w:rPr>
            <w:rStyle w:val="Hyperlink"/>
            <w:rFonts w:eastAsiaTheme="majorEastAsia" w:cstheme="majorBidi"/>
            <w:sz w:val="26"/>
            <w:szCs w:val="26"/>
          </w:rPr>
          <w:t>https://pest-control.canada.ca/pesticide-registry/en/disclaimer-page.html</w:t>
        </w:r>
      </w:hyperlink>
    </w:p>
    <w:p w14:paraId="369FBA18"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 xml:space="preserve">[3] </w:t>
      </w:r>
      <w:proofErr w:type="spellStart"/>
      <w:r w:rsidRPr="001B56D6">
        <w:rPr>
          <w:rFonts w:eastAsiaTheme="majorEastAsia" w:cstheme="majorBidi"/>
          <w:sz w:val="26"/>
          <w:szCs w:val="26"/>
        </w:rPr>
        <w:t>Groq</w:t>
      </w:r>
      <w:proofErr w:type="spellEnd"/>
      <w:r w:rsidRPr="001B56D6">
        <w:rPr>
          <w:rFonts w:eastAsiaTheme="majorEastAsia" w:cstheme="majorBidi"/>
          <w:sz w:val="26"/>
          <w:szCs w:val="26"/>
        </w:rPr>
        <w:t xml:space="preserve"> Inc., (2024), </w:t>
      </w:r>
      <w:proofErr w:type="spellStart"/>
      <w:r w:rsidRPr="001B56D6">
        <w:rPr>
          <w:rFonts w:eastAsiaTheme="majorEastAsia" w:cstheme="majorBidi"/>
          <w:i/>
          <w:iCs/>
          <w:sz w:val="26"/>
          <w:szCs w:val="26"/>
        </w:rPr>
        <w:t>Groq</w:t>
      </w:r>
      <w:proofErr w:type="spellEnd"/>
      <w:r w:rsidRPr="001B56D6">
        <w:rPr>
          <w:rFonts w:eastAsiaTheme="majorEastAsia" w:cstheme="majorBidi"/>
          <w:i/>
          <w:iCs/>
          <w:sz w:val="26"/>
          <w:szCs w:val="26"/>
        </w:rPr>
        <w:t xml:space="preserve"> API Documentation</w:t>
      </w:r>
      <w:r w:rsidRPr="001B56D6">
        <w:rPr>
          <w:rFonts w:eastAsiaTheme="majorEastAsia" w:cstheme="majorBidi"/>
          <w:sz w:val="26"/>
          <w:szCs w:val="26"/>
        </w:rPr>
        <w:t>.</w:t>
      </w:r>
    </w:p>
    <w:p w14:paraId="28B2F26D"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[4] Hugging Face, (2024), </w:t>
      </w:r>
      <w:r w:rsidRPr="001B56D6">
        <w:rPr>
          <w:rFonts w:eastAsiaTheme="majorEastAsia" w:cstheme="majorBidi"/>
          <w:i/>
          <w:iCs/>
          <w:sz w:val="26"/>
          <w:szCs w:val="26"/>
        </w:rPr>
        <w:t>Sentence Transformers Documentation</w:t>
      </w:r>
      <w:r w:rsidRPr="001B56D6">
        <w:rPr>
          <w:rFonts w:eastAsiaTheme="majorEastAsia" w:cstheme="majorBidi"/>
          <w:sz w:val="26"/>
          <w:szCs w:val="26"/>
        </w:rPr>
        <w:t>.</w:t>
      </w:r>
    </w:p>
    <w:p w14:paraId="740B12EA"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[5] Hunter, J. D., (2007), "Matplotlib: A 2D Graphics Environment", </w:t>
      </w:r>
      <w:r w:rsidRPr="001B56D6">
        <w:rPr>
          <w:rFonts w:eastAsiaTheme="majorEastAsia" w:cstheme="majorBidi"/>
          <w:i/>
          <w:iCs/>
          <w:sz w:val="26"/>
          <w:szCs w:val="26"/>
        </w:rPr>
        <w:t>Computing in Science &amp; Engineering</w:t>
      </w:r>
      <w:r w:rsidRPr="001B56D6">
        <w:rPr>
          <w:rFonts w:eastAsiaTheme="majorEastAsia" w:cstheme="majorBidi"/>
          <w:sz w:val="26"/>
          <w:szCs w:val="26"/>
        </w:rPr>
        <w:t>, Vol. 9, No. 3, pp. 90-95.</w:t>
      </w:r>
    </w:p>
    <w:p w14:paraId="67E19A9C"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[6] McKinney, W., (2010), "Data Structures for Statistical Computing in Python", </w:t>
      </w:r>
      <w:r w:rsidRPr="001B56D6">
        <w:rPr>
          <w:rFonts w:eastAsiaTheme="majorEastAsia" w:cstheme="majorBidi"/>
          <w:i/>
          <w:iCs/>
          <w:sz w:val="26"/>
          <w:szCs w:val="26"/>
        </w:rPr>
        <w:t>Proceedings of the 9th Python in Science Conference</w:t>
      </w:r>
      <w:r w:rsidRPr="001B56D6">
        <w:rPr>
          <w:rFonts w:eastAsiaTheme="majorEastAsia" w:cstheme="majorBidi"/>
          <w:sz w:val="26"/>
          <w:szCs w:val="26"/>
        </w:rPr>
        <w:t>, pp. 56-61.</w:t>
      </w:r>
    </w:p>
    <w:p w14:paraId="54F53966"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[7] OpenAI, (2024), </w:t>
      </w:r>
      <w:r w:rsidRPr="001B56D6">
        <w:rPr>
          <w:rFonts w:eastAsiaTheme="majorEastAsia" w:cstheme="majorBidi"/>
          <w:i/>
          <w:iCs/>
          <w:sz w:val="26"/>
          <w:szCs w:val="26"/>
        </w:rPr>
        <w:t>CLIP: Connecting Text and Images</w:t>
      </w:r>
      <w:r w:rsidRPr="001B56D6">
        <w:rPr>
          <w:rFonts w:eastAsiaTheme="majorEastAsia" w:cstheme="majorBidi"/>
          <w:sz w:val="26"/>
          <w:szCs w:val="26"/>
        </w:rPr>
        <w:t>.</w:t>
      </w:r>
    </w:p>
    <w:p w14:paraId="5EA7D904"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[8] OpenAI, (2024), </w:t>
      </w:r>
      <w:r w:rsidRPr="001B56D6">
        <w:rPr>
          <w:rFonts w:eastAsiaTheme="majorEastAsia" w:cstheme="majorBidi"/>
          <w:i/>
          <w:iCs/>
          <w:sz w:val="26"/>
          <w:szCs w:val="26"/>
        </w:rPr>
        <w:t>Large Language Models and Natural Language Processing</w:t>
      </w:r>
      <w:r w:rsidRPr="001B56D6">
        <w:rPr>
          <w:rFonts w:eastAsiaTheme="majorEastAsia" w:cstheme="majorBidi"/>
          <w:sz w:val="26"/>
          <w:szCs w:val="26"/>
        </w:rPr>
        <w:t>.</w:t>
      </w:r>
    </w:p>
    <w:p w14:paraId="683D5BEC"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 xml:space="preserve">[9] Pedregosa, F., </w:t>
      </w:r>
      <w:proofErr w:type="spellStart"/>
      <w:r w:rsidRPr="001B56D6">
        <w:rPr>
          <w:rFonts w:eastAsiaTheme="majorEastAsia" w:cstheme="majorBidi"/>
          <w:sz w:val="26"/>
          <w:szCs w:val="26"/>
        </w:rPr>
        <w:t>Varoquaux</w:t>
      </w:r>
      <w:proofErr w:type="spellEnd"/>
      <w:r w:rsidRPr="001B56D6">
        <w:rPr>
          <w:rFonts w:eastAsiaTheme="majorEastAsia" w:cstheme="majorBidi"/>
          <w:sz w:val="26"/>
          <w:szCs w:val="26"/>
        </w:rPr>
        <w:t xml:space="preserve">, G., </w:t>
      </w:r>
      <w:proofErr w:type="spellStart"/>
      <w:r w:rsidRPr="001B56D6">
        <w:rPr>
          <w:rFonts w:eastAsiaTheme="majorEastAsia" w:cstheme="majorBidi"/>
          <w:sz w:val="26"/>
          <w:szCs w:val="26"/>
        </w:rPr>
        <w:t>Gramfort</w:t>
      </w:r>
      <w:proofErr w:type="spellEnd"/>
      <w:r w:rsidRPr="001B56D6">
        <w:rPr>
          <w:rFonts w:eastAsiaTheme="majorEastAsia" w:cstheme="majorBidi"/>
          <w:sz w:val="26"/>
          <w:szCs w:val="26"/>
        </w:rPr>
        <w:t>, A., et al., (2011), "Scikit-learn: Machine Learning in Python", </w:t>
      </w:r>
      <w:r w:rsidRPr="001B56D6">
        <w:rPr>
          <w:rFonts w:eastAsiaTheme="majorEastAsia" w:cstheme="majorBidi"/>
          <w:i/>
          <w:iCs/>
          <w:sz w:val="26"/>
          <w:szCs w:val="26"/>
        </w:rPr>
        <w:t>Journal of Machine Learning Research</w:t>
      </w:r>
      <w:r w:rsidRPr="001B56D6">
        <w:rPr>
          <w:rFonts w:eastAsiaTheme="majorEastAsia" w:cstheme="majorBidi"/>
          <w:sz w:val="26"/>
          <w:szCs w:val="26"/>
        </w:rPr>
        <w:t>, Vol. 12, pp. 2825-2830.</w:t>
      </w:r>
    </w:p>
    <w:p w14:paraId="14FC550A"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 xml:space="preserve">[10] Radford, A., Kim, J. W., Hallacy, C., Ramesh, A., Goh, G., Agarwal, S., Sastry, G., Askell, A., Mishkin, P., Clark, J., Krueger, G., &amp; </w:t>
      </w:r>
      <w:proofErr w:type="spellStart"/>
      <w:r w:rsidRPr="001B56D6">
        <w:rPr>
          <w:rFonts w:eastAsiaTheme="majorEastAsia" w:cstheme="majorBidi"/>
          <w:sz w:val="26"/>
          <w:szCs w:val="26"/>
        </w:rPr>
        <w:t>Sutskever</w:t>
      </w:r>
      <w:proofErr w:type="spellEnd"/>
      <w:r w:rsidRPr="001B56D6">
        <w:rPr>
          <w:rFonts w:eastAsiaTheme="majorEastAsia" w:cstheme="majorBidi"/>
          <w:sz w:val="26"/>
          <w:szCs w:val="26"/>
        </w:rPr>
        <w:t xml:space="preserve">, I., (2021), "Learning Transferable Visual Models </w:t>
      </w:r>
      <w:proofErr w:type="gramStart"/>
      <w:r w:rsidRPr="001B56D6">
        <w:rPr>
          <w:rFonts w:eastAsiaTheme="majorEastAsia" w:cstheme="majorBidi"/>
          <w:sz w:val="26"/>
          <w:szCs w:val="26"/>
        </w:rPr>
        <w:t>From</w:t>
      </w:r>
      <w:proofErr w:type="gramEnd"/>
      <w:r w:rsidRPr="001B56D6">
        <w:rPr>
          <w:rFonts w:eastAsiaTheme="majorEastAsia" w:cstheme="majorBidi"/>
          <w:sz w:val="26"/>
          <w:szCs w:val="26"/>
        </w:rPr>
        <w:t xml:space="preserve"> Natural Language Supervision", </w:t>
      </w:r>
      <w:r w:rsidRPr="001B56D6">
        <w:rPr>
          <w:rFonts w:eastAsiaTheme="majorEastAsia" w:cstheme="majorBidi"/>
          <w:i/>
          <w:iCs/>
          <w:sz w:val="26"/>
          <w:szCs w:val="26"/>
        </w:rPr>
        <w:t>Proceedings of the International Conference on Machine Learning (ICML)</w:t>
      </w:r>
      <w:r w:rsidRPr="001B56D6">
        <w:rPr>
          <w:rFonts w:eastAsiaTheme="majorEastAsia" w:cstheme="majorBidi"/>
          <w:sz w:val="26"/>
          <w:szCs w:val="26"/>
        </w:rPr>
        <w:t>, pp. 8748-8763.</w:t>
      </w:r>
    </w:p>
    <w:p w14:paraId="2F570E1E"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 xml:space="preserve">[11] Reimers, N., &amp; </w:t>
      </w:r>
      <w:proofErr w:type="spellStart"/>
      <w:r w:rsidRPr="001B56D6">
        <w:rPr>
          <w:rFonts w:eastAsiaTheme="majorEastAsia" w:cstheme="majorBidi"/>
          <w:sz w:val="26"/>
          <w:szCs w:val="26"/>
        </w:rPr>
        <w:t>Gurevych</w:t>
      </w:r>
      <w:proofErr w:type="spellEnd"/>
      <w:r w:rsidRPr="001B56D6">
        <w:rPr>
          <w:rFonts w:eastAsiaTheme="majorEastAsia" w:cstheme="majorBidi"/>
          <w:sz w:val="26"/>
          <w:szCs w:val="26"/>
        </w:rPr>
        <w:t>, I., (2019), "Sentence-BERT: Sentence Embeddings using Siamese BERT-Networks", </w:t>
      </w:r>
      <w:r w:rsidRPr="001B56D6">
        <w:rPr>
          <w:rFonts w:eastAsiaTheme="majorEastAsia" w:cstheme="majorBidi"/>
          <w:i/>
          <w:iCs/>
          <w:sz w:val="26"/>
          <w:szCs w:val="26"/>
        </w:rPr>
        <w:t>Proceedings of the Conference on Empirical Methods in Natural Language Processing (EMNLP)</w:t>
      </w:r>
      <w:r w:rsidRPr="001B56D6">
        <w:rPr>
          <w:rFonts w:eastAsiaTheme="majorEastAsia" w:cstheme="majorBidi"/>
          <w:sz w:val="26"/>
          <w:szCs w:val="26"/>
        </w:rPr>
        <w:t>, pp. 3982-3992.</w:t>
      </w:r>
    </w:p>
    <w:p w14:paraId="39C55231"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[12] Richardson, L., (2024), </w:t>
      </w:r>
      <w:r w:rsidRPr="001B56D6">
        <w:rPr>
          <w:rFonts w:eastAsiaTheme="majorEastAsia" w:cstheme="majorBidi"/>
          <w:i/>
          <w:iCs/>
          <w:sz w:val="26"/>
          <w:szCs w:val="26"/>
        </w:rPr>
        <w:t>Beautiful Soup Documentation</w:t>
      </w:r>
      <w:r w:rsidRPr="001B56D6">
        <w:rPr>
          <w:rFonts w:eastAsiaTheme="majorEastAsia" w:cstheme="majorBidi"/>
          <w:sz w:val="26"/>
          <w:szCs w:val="26"/>
        </w:rPr>
        <w:t>.</w:t>
      </w:r>
    </w:p>
    <w:p w14:paraId="61EEEB9A"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[13] Sakib, S. N., (2024), </w:t>
      </w:r>
      <w:proofErr w:type="spellStart"/>
      <w:r w:rsidRPr="001B56D6">
        <w:rPr>
          <w:rFonts w:eastAsiaTheme="majorEastAsia" w:cstheme="majorBidi"/>
          <w:i/>
          <w:iCs/>
          <w:sz w:val="26"/>
          <w:szCs w:val="26"/>
        </w:rPr>
        <w:t>PlantVillageVQA</w:t>
      </w:r>
      <w:proofErr w:type="spellEnd"/>
      <w:r w:rsidRPr="001B56D6">
        <w:rPr>
          <w:rFonts w:eastAsiaTheme="majorEastAsia" w:cstheme="majorBidi"/>
          <w:i/>
          <w:iCs/>
          <w:sz w:val="26"/>
          <w:szCs w:val="26"/>
        </w:rPr>
        <w:t xml:space="preserve"> Dataset</w:t>
      </w:r>
      <w:r w:rsidRPr="001B56D6">
        <w:rPr>
          <w:rFonts w:eastAsiaTheme="majorEastAsia" w:cstheme="majorBidi"/>
          <w:sz w:val="26"/>
          <w:szCs w:val="26"/>
        </w:rPr>
        <w:t>, Hugging Face, Available at: </w:t>
      </w:r>
      <w:hyperlink r:id="rId25" w:tgtFrame="_blank" w:history="1">
        <w:r w:rsidRPr="001B56D6">
          <w:rPr>
            <w:rStyle w:val="Hyperlink"/>
            <w:rFonts w:eastAsiaTheme="majorEastAsia" w:cstheme="majorBidi"/>
            <w:sz w:val="26"/>
            <w:szCs w:val="26"/>
          </w:rPr>
          <w:t>https://huggingface.co/datasets/SyedNazmusSakib/PlantVillageVQA</w:t>
        </w:r>
      </w:hyperlink>
    </w:p>
    <w:p w14:paraId="25D16FED"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 xml:space="preserve">[14] </w:t>
      </w:r>
      <w:proofErr w:type="spellStart"/>
      <w:r w:rsidRPr="001B56D6">
        <w:rPr>
          <w:rFonts w:eastAsiaTheme="majorEastAsia" w:cstheme="majorBidi"/>
          <w:sz w:val="26"/>
          <w:szCs w:val="26"/>
        </w:rPr>
        <w:t>Streamlit</w:t>
      </w:r>
      <w:proofErr w:type="spellEnd"/>
      <w:r w:rsidRPr="001B56D6">
        <w:rPr>
          <w:rFonts w:eastAsiaTheme="majorEastAsia" w:cstheme="majorBidi"/>
          <w:sz w:val="26"/>
          <w:szCs w:val="26"/>
        </w:rPr>
        <w:t xml:space="preserve"> Inc., (2024), </w:t>
      </w:r>
      <w:proofErr w:type="spellStart"/>
      <w:r w:rsidRPr="001B56D6">
        <w:rPr>
          <w:rFonts w:eastAsiaTheme="majorEastAsia" w:cstheme="majorBidi"/>
          <w:i/>
          <w:iCs/>
          <w:sz w:val="26"/>
          <w:szCs w:val="26"/>
        </w:rPr>
        <w:t>Streamlit</w:t>
      </w:r>
      <w:proofErr w:type="spellEnd"/>
      <w:r w:rsidRPr="001B56D6">
        <w:rPr>
          <w:rFonts w:eastAsiaTheme="majorEastAsia" w:cstheme="majorBidi"/>
          <w:i/>
          <w:iCs/>
          <w:sz w:val="26"/>
          <w:szCs w:val="26"/>
        </w:rPr>
        <w:t xml:space="preserve"> Documentation</w:t>
      </w:r>
      <w:r w:rsidRPr="001B56D6">
        <w:rPr>
          <w:rFonts w:eastAsiaTheme="majorEastAsia" w:cstheme="majorBidi"/>
          <w:sz w:val="26"/>
          <w:szCs w:val="26"/>
        </w:rPr>
        <w:t>.</w:t>
      </w:r>
    </w:p>
    <w:p w14:paraId="6EBFB009"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t>[15] TensorFlow Datasets, (2023), </w:t>
      </w:r>
      <w:r w:rsidRPr="001B56D6">
        <w:rPr>
          <w:rFonts w:eastAsiaTheme="majorEastAsia" w:cstheme="majorBidi"/>
          <w:i/>
          <w:iCs/>
          <w:sz w:val="26"/>
          <w:szCs w:val="26"/>
        </w:rPr>
        <w:t>TensorFlow Datasets Catalog</w:t>
      </w:r>
      <w:r w:rsidRPr="001B56D6">
        <w:rPr>
          <w:rFonts w:eastAsiaTheme="majorEastAsia" w:cstheme="majorBidi"/>
          <w:sz w:val="26"/>
          <w:szCs w:val="26"/>
        </w:rPr>
        <w:t>.</w:t>
      </w:r>
    </w:p>
    <w:p w14:paraId="4AD13A69" w14:textId="77777777" w:rsidR="001B56D6" w:rsidRPr="001B56D6" w:rsidRDefault="001B56D6" w:rsidP="001B56D6">
      <w:pPr>
        <w:spacing w:before="100" w:beforeAutospacing="1" w:after="100" w:afterAutospacing="1" w:line="240" w:lineRule="auto"/>
        <w:ind w:firstLine="720"/>
        <w:jc w:val="both"/>
        <w:rPr>
          <w:rFonts w:eastAsiaTheme="majorEastAsia" w:cstheme="majorBidi"/>
          <w:sz w:val="26"/>
          <w:szCs w:val="26"/>
        </w:rPr>
      </w:pPr>
      <w:r w:rsidRPr="001B56D6">
        <w:rPr>
          <w:rFonts w:eastAsiaTheme="majorEastAsia" w:cstheme="majorBidi"/>
          <w:sz w:val="26"/>
          <w:szCs w:val="26"/>
        </w:rPr>
        <w:lastRenderedPageBreak/>
        <w:t xml:space="preserve">[16] Vaswani, A., </w:t>
      </w:r>
      <w:proofErr w:type="spellStart"/>
      <w:r w:rsidRPr="001B56D6">
        <w:rPr>
          <w:rFonts w:eastAsiaTheme="majorEastAsia" w:cstheme="majorBidi"/>
          <w:sz w:val="26"/>
          <w:szCs w:val="26"/>
        </w:rPr>
        <w:t>Shazeer</w:t>
      </w:r>
      <w:proofErr w:type="spellEnd"/>
      <w:r w:rsidRPr="001B56D6">
        <w:rPr>
          <w:rFonts w:eastAsiaTheme="majorEastAsia" w:cstheme="majorBidi"/>
          <w:sz w:val="26"/>
          <w:szCs w:val="26"/>
        </w:rPr>
        <w:t xml:space="preserve">, N., Parmar, N., </w:t>
      </w:r>
      <w:proofErr w:type="spellStart"/>
      <w:r w:rsidRPr="001B56D6">
        <w:rPr>
          <w:rFonts w:eastAsiaTheme="majorEastAsia" w:cstheme="majorBidi"/>
          <w:sz w:val="26"/>
          <w:szCs w:val="26"/>
        </w:rPr>
        <w:t>Uszkoreit</w:t>
      </w:r>
      <w:proofErr w:type="spellEnd"/>
      <w:r w:rsidRPr="001B56D6">
        <w:rPr>
          <w:rFonts w:eastAsiaTheme="majorEastAsia" w:cstheme="majorBidi"/>
          <w:sz w:val="26"/>
          <w:szCs w:val="26"/>
        </w:rPr>
        <w:t xml:space="preserve">, J., Jones, L., Gomez, A. N., Kaiser, Ł., &amp; </w:t>
      </w:r>
      <w:proofErr w:type="spellStart"/>
      <w:r w:rsidRPr="001B56D6">
        <w:rPr>
          <w:rFonts w:eastAsiaTheme="majorEastAsia" w:cstheme="majorBidi"/>
          <w:sz w:val="26"/>
          <w:szCs w:val="26"/>
        </w:rPr>
        <w:t>Polosukhin</w:t>
      </w:r>
      <w:proofErr w:type="spellEnd"/>
      <w:r w:rsidRPr="001B56D6">
        <w:rPr>
          <w:rFonts w:eastAsiaTheme="majorEastAsia" w:cstheme="majorBidi"/>
          <w:sz w:val="26"/>
          <w:szCs w:val="26"/>
        </w:rPr>
        <w:t>, I., (2017), "Attention Is All You Need", </w:t>
      </w:r>
      <w:r w:rsidRPr="001B56D6">
        <w:rPr>
          <w:rFonts w:eastAsiaTheme="majorEastAsia" w:cstheme="majorBidi"/>
          <w:i/>
          <w:iCs/>
          <w:sz w:val="26"/>
          <w:szCs w:val="26"/>
        </w:rPr>
        <w:t>Advances in Neural Information Processing Systems (</w:t>
      </w:r>
      <w:proofErr w:type="spellStart"/>
      <w:r w:rsidRPr="001B56D6">
        <w:rPr>
          <w:rFonts w:eastAsiaTheme="majorEastAsia" w:cstheme="majorBidi"/>
          <w:i/>
          <w:iCs/>
          <w:sz w:val="26"/>
          <w:szCs w:val="26"/>
        </w:rPr>
        <w:t>NeurIPS</w:t>
      </w:r>
      <w:proofErr w:type="spellEnd"/>
      <w:r w:rsidRPr="001B56D6">
        <w:rPr>
          <w:rFonts w:eastAsiaTheme="majorEastAsia" w:cstheme="majorBidi"/>
          <w:i/>
          <w:iCs/>
          <w:sz w:val="26"/>
          <w:szCs w:val="26"/>
        </w:rPr>
        <w:t>)</w:t>
      </w:r>
      <w:r w:rsidRPr="001B56D6">
        <w:rPr>
          <w:rFonts w:eastAsiaTheme="majorEastAsia" w:cstheme="majorBidi"/>
          <w:sz w:val="26"/>
          <w:szCs w:val="26"/>
        </w:rPr>
        <w:t>, Vol. 30, pp. 5998-6008.</w:t>
      </w:r>
    </w:p>
    <w:p w14:paraId="372B8DA0" w14:textId="77777777" w:rsidR="00E074C7" w:rsidRDefault="00E074C7">
      <w:pPr>
        <w:spacing w:before="100" w:beforeAutospacing="1" w:after="100" w:afterAutospacing="1" w:line="240" w:lineRule="auto"/>
        <w:ind w:firstLine="720"/>
        <w:jc w:val="both"/>
        <w:rPr>
          <w:rFonts w:eastAsia="Times New Roman" w:cs="Times New Roman"/>
          <w:sz w:val="26"/>
          <w:szCs w:val="26"/>
        </w:rPr>
      </w:pPr>
    </w:p>
    <w:p w14:paraId="1CE4F3CA" w14:textId="77777777" w:rsidR="00E074C7" w:rsidRDefault="00E074C7">
      <w:pPr>
        <w:pStyle w:val="NormalWeb"/>
        <w:ind w:firstLine="360"/>
        <w:jc w:val="both"/>
        <w:rPr>
          <w:i/>
          <w:iCs/>
          <w:sz w:val="26"/>
          <w:szCs w:val="26"/>
          <w:lang w:val="vi-VN"/>
        </w:rPr>
      </w:pPr>
    </w:p>
    <w:p w14:paraId="16695CDC" w14:textId="77777777" w:rsidR="00E074C7" w:rsidRDefault="00E074C7">
      <w:pPr>
        <w:spacing w:before="100" w:beforeAutospacing="1" w:after="100" w:afterAutospacing="1" w:line="240" w:lineRule="auto"/>
        <w:jc w:val="both"/>
        <w:outlineLvl w:val="0"/>
        <w:rPr>
          <w:rFonts w:cs="Times New Roman"/>
          <w:sz w:val="26"/>
          <w:szCs w:val="26"/>
          <w:lang w:val="vi-VN"/>
        </w:rPr>
      </w:pPr>
    </w:p>
    <w:sectPr w:rsidR="00E074C7">
      <w:footerReference w:type="default" r:id="rId2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46EEBF" w14:textId="77777777" w:rsidR="00BE726B" w:rsidRDefault="00BE726B">
      <w:pPr>
        <w:spacing w:line="240" w:lineRule="auto"/>
      </w:pPr>
      <w:r>
        <w:separator/>
      </w:r>
    </w:p>
  </w:endnote>
  <w:endnote w:type="continuationSeparator" w:id="0">
    <w:p w14:paraId="4F7AB621" w14:textId="77777777" w:rsidR="00BE726B" w:rsidRDefault="00BE7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99DF9" w14:textId="77777777" w:rsidR="00E074C7" w:rsidRDefault="00E074C7">
    <w:pPr>
      <w:pStyle w:val="Footer"/>
      <w:jc w:val="right"/>
    </w:pPr>
  </w:p>
  <w:p w14:paraId="6C5E1805" w14:textId="77777777" w:rsidR="00E074C7" w:rsidRDefault="00E074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1894790"/>
      <w:docPartObj>
        <w:docPartGallery w:val="AutoText"/>
      </w:docPartObj>
    </w:sdtPr>
    <w:sdtContent>
      <w:p w14:paraId="6D3F5F7E" w14:textId="77777777" w:rsidR="00E074C7" w:rsidRDefault="00000000">
        <w:pPr>
          <w:pStyle w:val="Footer"/>
          <w:jc w:val="center"/>
        </w:pPr>
        <w:r>
          <w:fldChar w:fldCharType="begin"/>
        </w:r>
        <w:r>
          <w:instrText xml:space="preserve"> PAGE   \* MERGEFORMAT </w:instrText>
        </w:r>
        <w:r>
          <w:fldChar w:fldCharType="separate"/>
        </w:r>
        <w:r>
          <w:t>2</w:t>
        </w:r>
        <w:r>
          <w:fldChar w:fldCharType="end"/>
        </w:r>
      </w:p>
    </w:sdtContent>
  </w:sdt>
  <w:p w14:paraId="333F5218" w14:textId="77777777" w:rsidR="00E074C7" w:rsidRDefault="00E074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3980222"/>
      <w:docPartObj>
        <w:docPartGallery w:val="AutoText"/>
      </w:docPartObj>
    </w:sdtPr>
    <w:sdtContent>
      <w:p w14:paraId="0B600A97" w14:textId="77777777" w:rsidR="00E074C7" w:rsidRDefault="00000000">
        <w:pPr>
          <w:pStyle w:val="Footer"/>
          <w:jc w:val="center"/>
        </w:pPr>
        <w:r>
          <w:fldChar w:fldCharType="begin"/>
        </w:r>
        <w:r>
          <w:instrText xml:space="preserve"> PAGE   \* MERGEFORMAT </w:instrText>
        </w:r>
        <w:r>
          <w:fldChar w:fldCharType="separate"/>
        </w:r>
        <w:r>
          <w:t>2</w:t>
        </w:r>
        <w:r>
          <w:fldChar w:fldCharType="end"/>
        </w:r>
      </w:p>
    </w:sdtContent>
  </w:sdt>
  <w:p w14:paraId="7E82FB46" w14:textId="77777777" w:rsidR="00E074C7" w:rsidRDefault="00E07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67B46" w14:textId="77777777" w:rsidR="00BE726B" w:rsidRDefault="00BE726B">
      <w:pPr>
        <w:spacing w:after="0"/>
      </w:pPr>
      <w:r>
        <w:separator/>
      </w:r>
    </w:p>
  </w:footnote>
  <w:footnote w:type="continuationSeparator" w:id="0">
    <w:p w14:paraId="7AE1E3AB" w14:textId="77777777" w:rsidR="00BE726B" w:rsidRDefault="00BE72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3B70A93"/>
    <w:multiLevelType w:val="multilevel"/>
    <w:tmpl w:val="13B70A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8C46B5"/>
    <w:multiLevelType w:val="multilevel"/>
    <w:tmpl w:val="198C46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9C521A6"/>
    <w:multiLevelType w:val="multilevel"/>
    <w:tmpl w:val="29C521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C1153CD"/>
    <w:multiLevelType w:val="multilevel"/>
    <w:tmpl w:val="2C1153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CD104D5"/>
    <w:multiLevelType w:val="multilevel"/>
    <w:tmpl w:val="2CD10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C92425"/>
    <w:multiLevelType w:val="multilevel"/>
    <w:tmpl w:val="2DC9242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 w15:restartNumberingAfterBreak="0">
    <w:nsid w:val="369F201F"/>
    <w:multiLevelType w:val="multilevel"/>
    <w:tmpl w:val="369F201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 w15:restartNumberingAfterBreak="0">
    <w:nsid w:val="3DE2412B"/>
    <w:multiLevelType w:val="multilevel"/>
    <w:tmpl w:val="3DE241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B5F51E7"/>
    <w:multiLevelType w:val="multilevel"/>
    <w:tmpl w:val="4B5F51E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508376D6"/>
    <w:multiLevelType w:val="multilevel"/>
    <w:tmpl w:val="508376D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6" w15:restartNumberingAfterBreak="0">
    <w:nsid w:val="59960A22"/>
    <w:multiLevelType w:val="multilevel"/>
    <w:tmpl w:val="59960A2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7" w15:restartNumberingAfterBreak="0">
    <w:nsid w:val="59A8504A"/>
    <w:multiLevelType w:val="multilevel"/>
    <w:tmpl w:val="59A850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0E27BE7"/>
    <w:multiLevelType w:val="multilevel"/>
    <w:tmpl w:val="60E27B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4F442DC"/>
    <w:multiLevelType w:val="multilevel"/>
    <w:tmpl w:val="64F442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6BF069D"/>
    <w:multiLevelType w:val="multilevel"/>
    <w:tmpl w:val="66BF06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9762590"/>
    <w:multiLevelType w:val="multilevel"/>
    <w:tmpl w:val="697625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B892A1C"/>
    <w:multiLevelType w:val="multilevel"/>
    <w:tmpl w:val="6B892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C0E29AE"/>
    <w:multiLevelType w:val="multilevel"/>
    <w:tmpl w:val="6C0E2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F710F90"/>
    <w:multiLevelType w:val="multilevel"/>
    <w:tmpl w:val="6F710F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5" w15:restartNumberingAfterBreak="0">
    <w:nsid w:val="78B9299D"/>
    <w:multiLevelType w:val="multilevel"/>
    <w:tmpl w:val="78B929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90314050">
    <w:abstractNumId w:val="5"/>
  </w:num>
  <w:num w:numId="2" w16cid:durableId="1664819323">
    <w:abstractNumId w:val="3"/>
  </w:num>
  <w:num w:numId="3" w16cid:durableId="2100325795">
    <w:abstractNumId w:val="2"/>
  </w:num>
  <w:num w:numId="4" w16cid:durableId="299844200">
    <w:abstractNumId w:val="4"/>
  </w:num>
  <w:num w:numId="5" w16cid:durableId="1935936233">
    <w:abstractNumId w:val="1"/>
  </w:num>
  <w:num w:numId="6" w16cid:durableId="1315984847">
    <w:abstractNumId w:val="0"/>
  </w:num>
  <w:num w:numId="7" w16cid:durableId="547382562">
    <w:abstractNumId w:val="10"/>
  </w:num>
  <w:num w:numId="8" w16cid:durableId="1650594246">
    <w:abstractNumId w:val="8"/>
  </w:num>
  <w:num w:numId="9" w16cid:durableId="508258927">
    <w:abstractNumId w:val="9"/>
  </w:num>
  <w:num w:numId="10" w16cid:durableId="408114924">
    <w:abstractNumId w:val="18"/>
  </w:num>
  <w:num w:numId="11" w16cid:durableId="1540777796">
    <w:abstractNumId w:val="12"/>
  </w:num>
  <w:num w:numId="12" w16cid:durableId="1319924473">
    <w:abstractNumId w:val="16"/>
  </w:num>
  <w:num w:numId="13" w16cid:durableId="1087265532">
    <w:abstractNumId w:val="11"/>
  </w:num>
  <w:num w:numId="14" w16cid:durableId="1336495993">
    <w:abstractNumId w:val="24"/>
  </w:num>
  <w:num w:numId="15" w16cid:durableId="1489400072">
    <w:abstractNumId w:val="14"/>
  </w:num>
  <w:num w:numId="16" w16cid:durableId="968171261">
    <w:abstractNumId w:val="15"/>
  </w:num>
  <w:num w:numId="17" w16cid:durableId="1167942894">
    <w:abstractNumId w:val="13"/>
  </w:num>
  <w:num w:numId="18" w16cid:durableId="431097941">
    <w:abstractNumId w:val="19"/>
  </w:num>
  <w:num w:numId="19" w16cid:durableId="1774743457">
    <w:abstractNumId w:val="22"/>
  </w:num>
  <w:num w:numId="20" w16cid:durableId="1097754087">
    <w:abstractNumId w:val="7"/>
  </w:num>
  <w:num w:numId="21" w16cid:durableId="1411196888">
    <w:abstractNumId w:val="23"/>
  </w:num>
  <w:num w:numId="22" w16cid:durableId="2052729399">
    <w:abstractNumId w:val="17"/>
  </w:num>
  <w:num w:numId="23" w16cid:durableId="1251230751">
    <w:abstractNumId w:val="6"/>
  </w:num>
  <w:num w:numId="24" w16cid:durableId="1759523061">
    <w:abstractNumId w:val="25"/>
  </w:num>
  <w:num w:numId="25" w16cid:durableId="91095585">
    <w:abstractNumId w:val="21"/>
  </w:num>
  <w:num w:numId="26" w16cid:durableId="15440588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227"/>
    <w:rsid w:val="00034616"/>
    <w:rsid w:val="0006063C"/>
    <w:rsid w:val="000774A6"/>
    <w:rsid w:val="000B41E7"/>
    <w:rsid w:val="000D5ED1"/>
    <w:rsid w:val="000E628B"/>
    <w:rsid w:val="00146508"/>
    <w:rsid w:val="0015074B"/>
    <w:rsid w:val="001B56D6"/>
    <w:rsid w:val="00213669"/>
    <w:rsid w:val="00292C98"/>
    <w:rsid w:val="0029639D"/>
    <w:rsid w:val="002B3D67"/>
    <w:rsid w:val="00304347"/>
    <w:rsid w:val="00326F90"/>
    <w:rsid w:val="00343E34"/>
    <w:rsid w:val="003630C1"/>
    <w:rsid w:val="00365085"/>
    <w:rsid w:val="00371CCC"/>
    <w:rsid w:val="003F1C3D"/>
    <w:rsid w:val="00412CA8"/>
    <w:rsid w:val="00413DE5"/>
    <w:rsid w:val="00436B7E"/>
    <w:rsid w:val="004924C5"/>
    <w:rsid w:val="004E2080"/>
    <w:rsid w:val="005549E6"/>
    <w:rsid w:val="00554B94"/>
    <w:rsid w:val="0056218E"/>
    <w:rsid w:val="005A4BED"/>
    <w:rsid w:val="005F1F6E"/>
    <w:rsid w:val="00690292"/>
    <w:rsid w:val="006A6DD7"/>
    <w:rsid w:val="007150CC"/>
    <w:rsid w:val="007B2EEA"/>
    <w:rsid w:val="007C06B7"/>
    <w:rsid w:val="007F49D8"/>
    <w:rsid w:val="007F7B89"/>
    <w:rsid w:val="008A2083"/>
    <w:rsid w:val="009D7A8E"/>
    <w:rsid w:val="00A0067C"/>
    <w:rsid w:val="00A232AC"/>
    <w:rsid w:val="00A93363"/>
    <w:rsid w:val="00AA1D8D"/>
    <w:rsid w:val="00AC0415"/>
    <w:rsid w:val="00AD5CA3"/>
    <w:rsid w:val="00B020B6"/>
    <w:rsid w:val="00B369FD"/>
    <w:rsid w:val="00B47730"/>
    <w:rsid w:val="00BC2321"/>
    <w:rsid w:val="00BD72F4"/>
    <w:rsid w:val="00BE726B"/>
    <w:rsid w:val="00BF450D"/>
    <w:rsid w:val="00C14AFE"/>
    <w:rsid w:val="00CB0664"/>
    <w:rsid w:val="00CB4383"/>
    <w:rsid w:val="00CD451A"/>
    <w:rsid w:val="00CE1EE6"/>
    <w:rsid w:val="00D151DC"/>
    <w:rsid w:val="00D17FD6"/>
    <w:rsid w:val="00D46FBA"/>
    <w:rsid w:val="00DB5C10"/>
    <w:rsid w:val="00E074C7"/>
    <w:rsid w:val="00E41788"/>
    <w:rsid w:val="00E63DA2"/>
    <w:rsid w:val="00E869FB"/>
    <w:rsid w:val="00EA1879"/>
    <w:rsid w:val="00EA3A0E"/>
    <w:rsid w:val="00F35C5D"/>
    <w:rsid w:val="00F72F6D"/>
    <w:rsid w:val="00FB391F"/>
    <w:rsid w:val="00FC693F"/>
    <w:rsid w:val="00FF16E4"/>
    <w:rsid w:val="56300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CF33A73"/>
  <w14:defaultImageDpi w14:val="330"/>
  <w15:docId w15:val="{B6722A00-B2CB-4F05-A354-56DBE16E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1" w:unhideWhenUsed="1" w:qFormat="1"/>
    <w:lsdException w:name="toc 5" w:uiPriority="1" w:unhideWhenUsed="1" w:qFormat="1"/>
    <w:lsdException w:name="toc 6" w:uiPriority="1" w:unhideWhenUsed="1" w:qFormat="1"/>
    <w:lsdException w:name="toc 7"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F6E"/>
    <w:pPr>
      <w:spacing w:after="200" w:line="276" w:lineRule="auto"/>
    </w:pPr>
    <w:rPr>
      <w:rFonts w:eastAsiaTheme="minorEastAsia" w:cstheme="minorBidi"/>
      <w:sz w:val="28"/>
      <w:szCs w:val="22"/>
    </w:rPr>
  </w:style>
  <w:style w:type="paragraph" w:styleId="Heading1">
    <w:name w:val="heading 1"/>
    <w:basedOn w:val="Normal"/>
    <w:next w:val="Normal"/>
    <w:link w:val="Heading1Char"/>
    <w:uiPriority w:val="9"/>
    <w:qFormat/>
    <w:pPr>
      <w:keepNext/>
      <w:keepLines/>
      <w:spacing w:before="480" w:after="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pPr>
      <w:keepNext/>
      <w:keepLines/>
      <w:spacing w:before="200" w:after="0"/>
      <w:ind w:left="567"/>
      <w:outlineLvl w:val="2"/>
    </w:pPr>
    <w:rPr>
      <w:rFonts w:eastAsiaTheme="majorEastAsia" w:cstheme="majorBidi"/>
      <w:b/>
      <w:bCs/>
      <w:sz w:val="26"/>
    </w:rPr>
  </w:style>
  <w:style w:type="paragraph" w:styleId="Heading4">
    <w:name w:val="heading 4"/>
    <w:basedOn w:val="Normal"/>
    <w:next w:val="Normal"/>
    <w:link w:val="Heading4Char"/>
    <w:uiPriority w:val="9"/>
    <w:unhideWhenUsed/>
    <w:qFormat/>
    <w:pPr>
      <w:keepNext/>
      <w:keepLines/>
      <w:spacing w:before="200" w:after="0"/>
      <w:ind w:left="567"/>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1"/>
    <w:unhideWhenUsed/>
    <w:qFormat/>
    <w:pPr>
      <w:spacing w:after="100"/>
      <w:ind w:left="660"/>
    </w:pPr>
  </w:style>
  <w:style w:type="paragraph" w:styleId="TOC5">
    <w:name w:val="toc 5"/>
    <w:basedOn w:val="Normal"/>
    <w:next w:val="Normal"/>
    <w:autoRedefine/>
    <w:uiPriority w:val="1"/>
    <w:unhideWhenUsed/>
    <w:qFormat/>
    <w:pPr>
      <w:spacing w:after="100"/>
      <w:ind w:left="880"/>
    </w:pPr>
  </w:style>
  <w:style w:type="paragraph" w:styleId="TOC6">
    <w:name w:val="toc 6"/>
    <w:basedOn w:val="Normal"/>
    <w:next w:val="Normal"/>
    <w:autoRedefine/>
    <w:uiPriority w:val="1"/>
    <w:unhideWhenUsed/>
    <w:qFormat/>
    <w:pPr>
      <w:spacing w:after="100"/>
      <w:ind w:left="1100"/>
    </w:pPr>
  </w:style>
  <w:style w:type="paragraph" w:styleId="TOC7">
    <w:name w:val="toc 7"/>
    <w:basedOn w:val="Normal"/>
    <w:next w:val="Normal"/>
    <w:autoRedefine/>
    <w:uiPriority w:val="1"/>
    <w:unhideWhenUsed/>
    <w:qFormat/>
    <w:pPr>
      <w:spacing w:after="100"/>
      <w:ind w:left="13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bCs/>
      <w:sz w:val="26"/>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paragraph" w:customStyle="1" w:styleId="TableParagraph">
    <w:name w:val="Table Paragraph"/>
    <w:basedOn w:val="Normal"/>
    <w:uiPriority w:val="1"/>
    <w:qFormat/>
    <w:pPr>
      <w:widowControl w:val="0"/>
      <w:autoSpaceDE w:val="0"/>
      <w:autoSpaceDN w:val="0"/>
      <w:spacing w:after="0" w:line="279" w:lineRule="exact"/>
      <w:ind w:left="107"/>
    </w:pPr>
    <w:rPr>
      <w:rFonts w:eastAsia="Times New Roman" w:cs="Times New Roman"/>
      <w:lang w:val="vi"/>
    </w:rPr>
  </w:style>
  <w:style w:type="paragraph" w:customStyle="1" w:styleId="Hnh">
    <w:name w:val="Hình"/>
    <w:basedOn w:val="Normal"/>
    <w:link w:val="HnhChar"/>
    <w:qFormat/>
    <w:pPr>
      <w:jc w:val="center"/>
    </w:pPr>
    <w:rPr>
      <w:i/>
      <w:iCs/>
      <w:lang w:val="vi-VN"/>
    </w:rPr>
  </w:style>
  <w:style w:type="character" w:customStyle="1" w:styleId="HnhChar">
    <w:name w:val="Hình Char"/>
    <w:basedOn w:val="DefaultParagraphFont"/>
    <w:link w:val="Hnh"/>
    <w:rPr>
      <w:rFonts w:ascii="Times New Roman" w:hAnsi="Times New Roman"/>
      <w:i/>
      <w:iCs/>
      <w:sz w:val="28"/>
      <w:lang w:val="vi-VN"/>
    </w:rPr>
  </w:style>
  <w:style w:type="character" w:styleId="UnresolvedMention">
    <w:name w:val="Unresolved Mention"/>
    <w:basedOn w:val="DefaultParagraphFont"/>
    <w:uiPriority w:val="99"/>
    <w:semiHidden/>
    <w:unhideWhenUsed/>
    <w:rsid w:val="001B5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3710313">
      <w:bodyDiv w:val="1"/>
      <w:marLeft w:val="0"/>
      <w:marRight w:val="0"/>
      <w:marTop w:val="0"/>
      <w:marBottom w:val="0"/>
      <w:divBdr>
        <w:top w:val="none" w:sz="0" w:space="0" w:color="auto"/>
        <w:left w:val="none" w:sz="0" w:space="0" w:color="auto"/>
        <w:bottom w:val="none" w:sz="0" w:space="0" w:color="auto"/>
        <w:right w:val="none" w:sz="0" w:space="0" w:color="auto"/>
      </w:divBdr>
    </w:div>
    <w:div w:id="1979916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huggingface.co/datasets/SyedNazmusSakib/PlantVillageVQA"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pest-control.canada.ca/pesticide-registry/en/disclaimer-page.html"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kaggle.com/datasets/emmarex/plantdisease" TargetMode="External"/><Relationship Id="rId28" Type="http://schemas.openxmlformats.org/officeDocument/2006/relationships/theme" Target="theme/theme1.xml"/><Relationship Id="rId10" Type="http://schemas.openxmlformats.org/officeDocument/2006/relationships/image" Target="media/image10.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37</Pages>
  <Words>7127</Words>
  <Characters>40624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Gia Khánh Lê</cp:lastModifiedBy>
  <cp:revision>2</cp:revision>
  <cp:lastPrinted>2026-03-19T14:08:00Z</cp:lastPrinted>
  <dcterms:created xsi:type="dcterms:W3CDTF">2026-03-19T15:16:00Z</dcterms:created>
  <dcterms:modified xsi:type="dcterms:W3CDTF">2026-03-19T15:16:00Z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eyJoZGlkIjoiYmIzMmNlZTg2NGYzZjYxZTM3ZDg5OTlkNTEzOTYzODgiLCJ1c2VySWQiOiIxMzkyMTE1NzM4OTAwIn0=</vt:lpwstr>
  </property>
  <property fmtid="{D5CDD505-2E9C-101B-9397-08002B2CF9AE}" pid="3" name="KSOProductBuildVer">
    <vt:lpwstr>1033-12.1.0.25242</vt:lpwstr>
  </property>
  <property fmtid="{D5CDD505-2E9C-101B-9397-08002B2CF9AE}" pid="4" name="ICV">
    <vt:lpwstr>34715668DB824EF3A1163BD53BAA8106_12</vt:lpwstr>
  </property>
  <property fmtid="{D5CDD505-2E9C-101B-9397-08002B2CF9AE}" pid="5" name="_DocHome">
    <vt:i4>566885035</vt:i4>
  </property>
</Properties>
</file>