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8FA75" w14:textId="77777777" w:rsidR="00E074C7" w:rsidRDefault="00000000">
      <w:pPr>
        <w:widowControl w:val="0"/>
        <w:autoSpaceDE w:val="0"/>
        <w:autoSpaceDN w:val="0"/>
        <w:spacing w:before="122" w:after="0" w:line="240" w:lineRule="auto"/>
        <w:rPr>
          <w:rFonts w:eastAsia="Times New Roman" w:cs="Times New Roman"/>
          <w:sz w:val="32"/>
          <w:szCs w:val="26"/>
          <w:lang w:val="vi"/>
        </w:rPr>
      </w:pPr>
      <w:r>
        <w:rPr>
          <w:rFonts w:eastAsia="Times New Roman" w:cs="Times New Roman"/>
          <w:noProof/>
          <w:sz w:val="32"/>
          <w:szCs w:val="26"/>
          <w:lang w:val="vi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31C1A8B" wp14:editId="4833304B">
                <wp:simplePos x="0" y="0"/>
                <wp:positionH relativeFrom="page">
                  <wp:posOffset>631190</wp:posOffset>
                </wp:positionH>
                <wp:positionV relativeFrom="page">
                  <wp:posOffset>669290</wp:posOffset>
                </wp:positionV>
                <wp:extent cx="6509385" cy="871918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384" cy="8719185"/>
                          <a:chOff x="0" y="0"/>
                          <a:chExt cx="6509384" cy="87191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28" y="8484158"/>
                            <a:ext cx="19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5580">
                                <a:moveTo>
                                  <a:pt x="195072" y="133045"/>
                                </a:moveTo>
                                <a:lnTo>
                                  <a:pt x="194779" y="131584"/>
                                </a:lnTo>
                                <a:lnTo>
                                  <a:pt x="193954" y="130352"/>
                                </a:lnTo>
                                <a:lnTo>
                                  <a:pt x="192722" y="129527"/>
                                </a:lnTo>
                                <a:lnTo>
                                  <a:pt x="191262" y="129235"/>
                                </a:lnTo>
                                <a:lnTo>
                                  <a:pt x="65836" y="129235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33045"/>
                                </a:lnTo>
                                <a:lnTo>
                                  <a:pt x="0" y="191262"/>
                                </a:lnTo>
                                <a:lnTo>
                                  <a:pt x="292" y="192722"/>
                                </a:lnTo>
                                <a:lnTo>
                                  <a:pt x="1117" y="193954"/>
                                </a:lnTo>
                                <a:lnTo>
                                  <a:pt x="2349" y="194779"/>
                                </a:lnTo>
                                <a:lnTo>
                                  <a:pt x="3810" y="195072"/>
                                </a:lnTo>
                                <a:lnTo>
                                  <a:pt x="62026" y="195072"/>
                                </a:lnTo>
                                <a:lnTo>
                                  <a:pt x="191262" y="195072"/>
                                </a:lnTo>
                                <a:lnTo>
                                  <a:pt x="192722" y="194779"/>
                                </a:lnTo>
                                <a:lnTo>
                                  <a:pt x="193954" y="193954"/>
                                </a:lnTo>
                                <a:lnTo>
                                  <a:pt x="194779" y="192722"/>
                                </a:lnTo>
                                <a:lnTo>
                                  <a:pt x="195072" y="191262"/>
                                </a:lnTo>
                                <a:lnTo>
                                  <a:pt x="195072" y="187452"/>
                                </a:lnTo>
                                <a:lnTo>
                                  <a:pt x="195072" y="136855"/>
                                </a:lnTo>
                                <a:lnTo>
                                  <a:pt x="195072" y="1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484158"/>
                            <a:ext cx="2355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35585">
                                <a:moveTo>
                                  <a:pt x="235000" y="222351"/>
                                </a:moveTo>
                                <a:lnTo>
                                  <a:pt x="234708" y="220891"/>
                                </a:lnTo>
                                <a:lnTo>
                                  <a:pt x="233883" y="219659"/>
                                </a:lnTo>
                                <a:lnTo>
                                  <a:pt x="232651" y="218833"/>
                                </a:lnTo>
                                <a:lnTo>
                                  <a:pt x="231190" y="218541"/>
                                </a:lnTo>
                                <a:lnTo>
                                  <a:pt x="195376" y="218541"/>
                                </a:lnTo>
                                <a:lnTo>
                                  <a:pt x="195376" y="91897"/>
                                </a:lnTo>
                                <a:lnTo>
                                  <a:pt x="195376" y="88087"/>
                                </a:lnTo>
                                <a:lnTo>
                                  <a:pt x="195376" y="87172"/>
                                </a:lnTo>
                                <a:lnTo>
                                  <a:pt x="195376" y="83362"/>
                                </a:lnTo>
                                <a:lnTo>
                                  <a:pt x="195084" y="81902"/>
                                </a:lnTo>
                                <a:lnTo>
                                  <a:pt x="194259" y="80670"/>
                                </a:lnTo>
                                <a:lnTo>
                                  <a:pt x="193027" y="79844"/>
                                </a:lnTo>
                                <a:lnTo>
                                  <a:pt x="191566" y="79552"/>
                                </a:lnTo>
                                <a:lnTo>
                                  <a:pt x="182727" y="79552"/>
                                </a:lnTo>
                                <a:lnTo>
                                  <a:pt x="155448" y="79552"/>
                                </a:lnTo>
                                <a:lnTo>
                                  <a:pt x="155448" y="37490"/>
                                </a:lnTo>
                                <a:lnTo>
                                  <a:pt x="155448" y="33680"/>
                                </a:lnTo>
                                <a:lnTo>
                                  <a:pt x="155155" y="32219"/>
                                </a:lnTo>
                                <a:lnTo>
                                  <a:pt x="154330" y="30988"/>
                                </a:lnTo>
                                <a:lnTo>
                                  <a:pt x="153098" y="30162"/>
                                </a:lnTo>
                                <a:lnTo>
                                  <a:pt x="151638" y="29870"/>
                                </a:lnTo>
                                <a:lnTo>
                                  <a:pt x="143103" y="29870"/>
                                </a:lnTo>
                                <a:lnTo>
                                  <a:pt x="142494" y="29997"/>
                                </a:lnTo>
                                <a:lnTo>
                                  <a:pt x="141884" y="29870"/>
                                </a:lnTo>
                                <a:lnTo>
                                  <a:pt x="16459" y="29870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33680"/>
                                </a:lnTo>
                                <a:lnTo>
                                  <a:pt x="0" y="42214"/>
                                </a:lnTo>
                                <a:lnTo>
                                  <a:pt x="292" y="43675"/>
                                </a:lnTo>
                                <a:lnTo>
                                  <a:pt x="1117" y="44907"/>
                                </a:lnTo>
                                <a:lnTo>
                                  <a:pt x="2349" y="45732"/>
                                </a:lnTo>
                                <a:lnTo>
                                  <a:pt x="3810" y="46024"/>
                                </a:lnTo>
                                <a:lnTo>
                                  <a:pt x="12649" y="46024"/>
                                </a:lnTo>
                                <a:lnTo>
                                  <a:pt x="139293" y="46024"/>
                                </a:lnTo>
                                <a:lnTo>
                                  <a:pt x="139293" y="79552"/>
                                </a:lnTo>
                                <a:lnTo>
                                  <a:pt x="139293" y="95707"/>
                                </a:lnTo>
                                <a:lnTo>
                                  <a:pt x="139293" y="218541"/>
                                </a:lnTo>
                                <a:lnTo>
                                  <a:pt x="16459" y="218541"/>
                                </a:lnTo>
                                <a:lnTo>
                                  <a:pt x="16459" y="95707"/>
                                </a:lnTo>
                                <a:lnTo>
                                  <a:pt x="139293" y="95707"/>
                                </a:lnTo>
                                <a:lnTo>
                                  <a:pt x="139293" y="79552"/>
                                </a:lnTo>
                                <a:lnTo>
                                  <a:pt x="12649" y="79552"/>
                                </a:lnTo>
                                <a:lnTo>
                                  <a:pt x="3810" y="79552"/>
                                </a:lnTo>
                                <a:lnTo>
                                  <a:pt x="2349" y="79844"/>
                                </a:lnTo>
                                <a:lnTo>
                                  <a:pt x="1117" y="80670"/>
                                </a:lnTo>
                                <a:lnTo>
                                  <a:pt x="292" y="81902"/>
                                </a:lnTo>
                                <a:lnTo>
                                  <a:pt x="0" y="83362"/>
                                </a:lnTo>
                                <a:lnTo>
                                  <a:pt x="0" y="91897"/>
                                </a:lnTo>
                                <a:lnTo>
                                  <a:pt x="0" y="222351"/>
                                </a:lnTo>
                                <a:lnTo>
                                  <a:pt x="0" y="231190"/>
                                </a:lnTo>
                                <a:lnTo>
                                  <a:pt x="292" y="232651"/>
                                </a:lnTo>
                                <a:lnTo>
                                  <a:pt x="1117" y="233883"/>
                                </a:lnTo>
                                <a:lnTo>
                                  <a:pt x="2349" y="234708"/>
                                </a:lnTo>
                                <a:lnTo>
                                  <a:pt x="3810" y="235000"/>
                                </a:lnTo>
                                <a:lnTo>
                                  <a:pt x="12649" y="235000"/>
                                </a:lnTo>
                                <a:lnTo>
                                  <a:pt x="141884" y="235000"/>
                                </a:lnTo>
                                <a:lnTo>
                                  <a:pt x="142494" y="234886"/>
                                </a:lnTo>
                                <a:lnTo>
                                  <a:pt x="143103" y="235000"/>
                                </a:lnTo>
                                <a:lnTo>
                                  <a:pt x="151638" y="235000"/>
                                </a:lnTo>
                                <a:lnTo>
                                  <a:pt x="153098" y="234708"/>
                                </a:lnTo>
                                <a:lnTo>
                                  <a:pt x="154330" y="233883"/>
                                </a:lnTo>
                                <a:lnTo>
                                  <a:pt x="155155" y="232651"/>
                                </a:lnTo>
                                <a:lnTo>
                                  <a:pt x="155448" y="231190"/>
                                </a:lnTo>
                                <a:lnTo>
                                  <a:pt x="155448" y="227380"/>
                                </a:lnTo>
                                <a:lnTo>
                                  <a:pt x="155448" y="95707"/>
                                </a:lnTo>
                                <a:lnTo>
                                  <a:pt x="178917" y="95707"/>
                                </a:lnTo>
                                <a:lnTo>
                                  <a:pt x="178917" y="222351"/>
                                </a:lnTo>
                                <a:lnTo>
                                  <a:pt x="178917" y="231190"/>
                                </a:lnTo>
                                <a:lnTo>
                                  <a:pt x="179209" y="232651"/>
                                </a:lnTo>
                                <a:lnTo>
                                  <a:pt x="180035" y="233883"/>
                                </a:lnTo>
                                <a:lnTo>
                                  <a:pt x="181267" y="234708"/>
                                </a:lnTo>
                                <a:lnTo>
                                  <a:pt x="182727" y="235000"/>
                                </a:lnTo>
                                <a:lnTo>
                                  <a:pt x="191566" y="235000"/>
                                </a:lnTo>
                                <a:lnTo>
                                  <a:pt x="231190" y="235000"/>
                                </a:lnTo>
                                <a:lnTo>
                                  <a:pt x="232651" y="234708"/>
                                </a:lnTo>
                                <a:lnTo>
                                  <a:pt x="233883" y="233883"/>
                                </a:lnTo>
                                <a:lnTo>
                                  <a:pt x="234708" y="232651"/>
                                </a:lnTo>
                                <a:lnTo>
                                  <a:pt x="235000" y="231190"/>
                                </a:lnTo>
                                <a:lnTo>
                                  <a:pt x="235000" y="227380"/>
                                </a:lnTo>
                                <a:lnTo>
                                  <a:pt x="235000" y="226161"/>
                                </a:lnTo>
                                <a:lnTo>
                                  <a:pt x="235000" y="222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28" y="39979"/>
                            <a:ext cx="19558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4945">
                                <a:moveTo>
                                  <a:pt x="195072" y="3810"/>
                                </a:moveTo>
                                <a:lnTo>
                                  <a:pt x="194779" y="2349"/>
                                </a:lnTo>
                                <a:lnTo>
                                  <a:pt x="193954" y="1117"/>
                                </a:lnTo>
                                <a:lnTo>
                                  <a:pt x="192722" y="292"/>
                                </a:lnTo>
                                <a:lnTo>
                                  <a:pt x="1912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0" y="190703"/>
                                </a:lnTo>
                                <a:lnTo>
                                  <a:pt x="292" y="192163"/>
                                </a:lnTo>
                                <a:lnTo>
                                  <a:pt x="1117" y="193395"/>
                                </a:lnTo>
                                <a:lnTo>
                                  <a:pt x="2349" y="194221"/>
                                </a:lnTo>
                                <a:lnTo>
                                  <a:pt x="3810" y="194513"/>
                                </a:lnTo>
                                <a:lnTo>
                                  <a:pt x="62026" y="194513"/>
                                </a:lnTo>
                                <a:lnTo>
                                  <a:pt x="63487" y="194221"/>
                                </a:lnTo>
                                <a:lnTo>
                                  <a:pt x="64719" y="193395"/>
                                </a:lnTo>
                                <a:lnTo>
                                  <a:pt x="65544" y="192163"/>
                                </a:lnTo>
                                <a:lnTo>
                                  <a:pt x="65836" y="190703"/>
                                </a:lnTo>
                                <a:lnTo>
                                  <a:pt x="65836" y="186893"/>
                                </a:lnTo>
                                <a:lnTo>
                                  <a:pt x="65836" y="65227"/>
                                </a:lnTo>
                                <a:lnTo>
                                  <a:pt x="191262" y="65227"/>
                                </a:lnTo>
                                <a:lnTo>
                                  <a:pt x="192722" y="64935"/>
                                </a:lnTo>
                                <a:lnTo>
                                  <a:pt x="193954" y="64109"/>
                                </a:lnTo>
                                <a:lnTo>
                                  <a:pt x="194779" y="62877"/>
                                </a:lnTo>
                                <a:lnTo>
                                  <a:pt x="195072" y="61417"/>
                                </a:lnTo>
                                <a:lnTo>
                                  <a:pt x="195072" y="57607"/>
                                </a:lnTo>
                                <a:lnTo>
                                  <a:pt x="195072" y="7620"/>
                                </a:lnTo>
                                <a:lnTo>
                                  <a:pt x="1950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355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34950">
                                <a:moveTo>
                                  <a:pt x="235000" y="3810"/>
                                </a:moveTo>
                                <a:lnTo>
                                  <a:pt x="234708" y="2349"/>
                                </a:lnTo>
                                <a:lnTo>
                                  <a:pt x="233883" y="1117"/>
                                </a:lnTo>
                                <a:lnTo>
                                  <a:pt x="232651" y="292"/>
                                </a:lnTo>
                                <a:lnTo>
                                  <a:pt x="231190" y="0"/>
                                </a:lnTo>
                                <a:lnTo>
                                  <a:pt x="192786" y="0"/>
                                </a:lnTo>
                                <a:lnTo>
                                  <a:pt x="191325" y="292"/>
                                </a:lnTo>
                                <a:lnTo>
                                  <a:pt x="190093" y="1117"/>
                                </a:lnTo>
                                <a:lnTo>
                                  <a:pt x="189268" y="2349"/>
                                </a:lnTo>
                                <a:lnTo>
                                  <a:pt x="188963" y="3810"/>
                                </a:lnTo>
                                <a:lnTo>
                                  <a:pt x="188963" y="11734"/>
                                </a:lnTo>
                                <a:lnTo>
                                  <a:pt x="188963" y="139319"/>
                                </a:lnTo>
                                <a:lnTo>
                                  <a:pt x="155448" y="139319"/>
                                </a:lnTo>
                                <a:lnTo>
                                  <a:pt x="155448" y="11734"/>
                                </a:lnTo>
                                <a:lnTo>
                                  <a:pt x="155448" y="7924"/>
                                </a:lnTo>
                                <a:lnTo>
                                  <a:pt x="155448" y="7721"/>
                                </a:lnTo>
                                <a:lnTo>
                                  <a:pt x="155448" y="3911"/>
                                </a:lnTo>
                                <a:lnTo>
                                  <a:pt x="155155" y="2349"/>
                                </a:lnTo>
                                <a:lnTo>
                                  <a:pt x="154330" y="1117"/>
                                </a:lnTo>
                                <a:lnTo>
                                  <a:pt x="153098" y="292"/>
                                </a:lnTo>
                                <a:lnTo>
                                  <a:pt x="151638" y="0"/>
                                </a:lnTo>
                                <a:lnTo>
                                  <a:pt x="139293" y="0"/>
                                </a:lnTo>
                                <a:lnTo>
                                  <a:pt x="139293" y="15544"/>
                                </a:lnTo>
                                <a:lnTo>
                                  <a:pt x="139293" y="139319"/>
                                </a:lnTo>
                                <a:lnTo>
                                  <a:pt x="16459" y="139319"/>
                                </a:lnTo>
                                <a:lnTo>
                                  <a:pt x="16459" y="137210"/>
                                </a:lnTo>
                                <a:lnTo>
                                  <a:pt x="16459" y="15544"/>
                                </a:lnTo>
                                <a:lnTo>
                                  <a:pt x="139293" y="15544"/>
                                </a:lnTo>
                                <a:lnTo>
                                  <a:pt x="139293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0" y="141020"/>
                                </a:lnTo>
                                <a:lnTo>
                                  <a:pt x="203" y="142074"/>
                                </a:lnTo>
                                <a:lnTo>
                                  <a:pt x="0" y="143129"/>
                                </a:lnTo>
                                <a:lnTo>
                                  <a:pt x="0" y="151053"/>
                                </a:lnTo>
                                <a:lnTo>
                                  <a:pt x="292" y="152514"/>
                                </a:lnTo>
                                <a:lnTo>
                                  <a:pt x="1117" y="153746"/>
                                </a:lnTo>
                                <a:lnTo>
                                  <a:pt x="2349" y="154571"/>
                                </a:lnTo>
                                <a:lnTo>
                                  <a:pt x="3810" y="154863"/>
                                </a:lnTo>
                                <a:lnTo>
                                  <a:pt x="139293" y="154863"/>
                                </a:lnTo>
                                <a:lnTo>
                                  <a:pt x="139293" y="179019"/>
                                </a:lnTo>
                                <a:lnTo>
                                  <a:pt x="12649" y="179019"/>
                                </a:lnTo>
                                <a:lnTo>
                                  <a:pt x="3810" y="179019"/>
                                </a:lnTo>
                                <a:lnTo>
                                  <a:pt x="2349" y="179311"/>
                                </a:lnTo>
                                <a:lnTo>
                                  <a:pt x="1117" y="180136"/>
                                </a:lnTo>
                                <a:lnTo>
                                  <a:pt x="292" y="181368"/>
                                </a:lnTo>
                                <a:lnTo>
                                  <a:pt x="0" y="182829"/>
                                </a:lnTo>
                                <a:lnTo>
                                  <a:pt x="0" y="191058"/>
                                </a:lnTo>
                                <a:lnTo>
                                  <a:pt x="0" y="230682"/>
                                </a:lnTo>
                                <a:lnTo>
                                  <a:pt x="292" y="232143"/>
                                </a:lnTo>
                                <a:lnTo>
                                  <a:pt x="1117" y="233375"/>
                                </a:lnTo>
                                <a:lnTo>
                                  <a:pt x="2349" y="234200"/>
                                </a:lnTo>
                                <a:lnTo>
                                  <a:pt x="3810" y="234492"/>
                                </a:lnTo>
                                <a:lnTo>
                                  <a:pt x="12649" y="234492"/>
                                </a:lnTo>
                                <a:lnTo>
                                  <a:pt x="14109" y="234200"/>
                                </a:lnTo>
                                <a:lnTo>
                                  <a:pt x="15341" y="233375"/>
                                </a:lnTo>
                                <a:lnTo>
                                  <a:pt x="16167" y="232143"/>
                                </a:lnTo>
                                <a:lnTo>
                                  <a:pt x="16459" y="230682"/>
                                </a:lnTo>
                                <a:lnTo>
                                  <a:pt x="16459" y="226872"/>
                                </a:lnTo>
                                <a:lnTo>
                                  <a:pt x="16459" y="194868"/>
                                </a:lnTo>
                                <a:lnTo>
                                  <a:pt x="143103" y="194868"/>
                                </a:lnTo>
                                <a:lnTo>
                                  <a:pt x="151638" y="194868"/>
                                </a:lnTo>
                                <a:lnTo>
                                  <a:pt x="153098" y="194576"/>
                                </a:lnTo>
                                <a:lnTo>
                                  <a:pt x="154330" y="193751"/>
                                </a:lnTo>
                                <a:lnTo>
                                  <a:pt x="155155" y="192519"/>
                                </a:lnTo>
                                <a:lnTo>
                                  <a:pt x="155448" y="191058"/>
                                </a:lnTo>
                                <a:lnTo>
                                  <a:pt x="155448" y="187248"/>
                                </a:lnTo>
                                <a:lnTo>
                                  <a:pt x="155448" y="186639"/>
                                </a:lnTo>
                                <a:lnTo>
                                  <a:pt x="155448" y="182829"/>
                                </a:lnTo>
                                <a:lnTo>
                                  <a:pt x="155448" y="154863"/>
                                </a:lnTo>
                                <a:lnTo>
                                  <a:pt x="201320" y="154863"/>
                                </a:lnTo>
                                <a:lnTo>
                                  <a:pt x="202780" y="154571"/>
                                </a:lnTo>
                                <a:lnTo>
                                  <a:pt x="204012" y="153746"/>
                                </a:lnTo>
                                <a:lnTo>
                                  <a:pt x="204838" y="152514"/>
                                </a:lnTo>
                                <a:lnTo>
                                  <a:pt x="205130" y="151053"/>
                                </a:lnTo>
                                <a:lnTo>
                                  <a:pt x="205130" y="147243"/>
                                </a:lnTo>
                                <a:lnTo>
                                  <a:pt x="205130" y="146939"/>
                                </a:lnTo>
                                <a:lnTo>
                                  <a:pt x="205130" y="143129"/>
                                </a:lnTo>
                                <a:lnTo>
                                  <a:pt x="204914" y="142074"/>
                                </a:lnTo>
                                <a:lnTo>
                                  <a:pt x="205130" y="141020"/>
                                </a:lnTo>
                                <a:lnTo>
                                  <a:pt x="205130" y="137210"/>
                                </a:lnTo>
                                <a:lnTo>
                                  <a:pt x="205130" y="15544"/>
                                </a:lnTo>
                                <a:lnTo>
                                  <a:pt x="231190" y="15544"/>
                                </a:lnTo>
                                <a:lnTo>
                                  <a:pt x="232651" y="15252"/>
                                </a:lnTo>
                                <a:lnTo>
                                  <a:pt x="233883" y="14427"/>
                                </a:lnTo>
                                <a:lnTo>
                                  <a:pt x="234708" y="13195"/>
                                </a:lnTo>
                                <a:lnTo>
                                  <a:pt x="235000" y="11734"/>
                                </a:lnTo>
                                <a:lnTo>
                                  <a:pt x="235000" y="7924"/>
                                </a:lnTo>
                                <a:lnTo>
                                  <a:pt x="235000" y="7620"/>
                                </a:lnTo>
                                <a:lnTo>
                                  <a:pt x="23500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904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3934" y="65836"/>
                                </a:lnTo>
                                <a:lnTo>
                                  <a:pt x="235394" y="65544"/>
                                </a:lnTo>
                                <a:lnTo>
                                  <a:pt x="236626" y="64719"/>
                                </a:lnTo>
                                <a:lnTo>
                                  <a:pt x="237451" y="63487"/>
                                </a:lnTo>
                                <a:lnTo>
                                  <a:pt x="237744" y="62026"/>
                                </a:lnTo>
                                <a:lnTo>
                                  <a:pt x="237744" y="58216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904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3934" y="16459"/>
                                </a:lnTo>
                                <a:lnTo>
                                  <a:pt x="235394" y="16167"/>
                                </a:lnTo>
                                <a:lnTo>
                                  <a:pt x="236626" y="15341"/>
                                </a:lnTo>
                                <a:lnTo>
                                  <a:pt x="237451" y="14109"/>
                                </a:lnTo>
                                <a:lnTo>
                                  <a:pt x="237744" y="12649"/>
                                </a:lnTo>
                                <a:lnTo>
                                  <a:pt x="237744" y="8839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0552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3934" y="65836"/>
                                </a:lnTo>
                                <a:lnTo>
                                  <a:pt x="235394" y="65544"/>
                                </a:lnTo>
                                <a:lnTo>
                                  <a:pt x="236626" y="64719"/>
                                </a:lnTo>
                                <a:lnTo>
                                  <a:pt x="237451" y="63487"/>
                                </a:lnTo>
                                <a:lnTo>
                                  <a:pt x="237744" y="62026"/>
                                </a:lnTo>
                                <a:lnTo>
                                  <a:pt x="237744" y="58216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0552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3934" y="16459"/>
                                </a:lnTo>
                                <a:lnTo>
                                  <a:pt x="235394" y="16167"/>
                                </a:lnTo>
                                <a:lnTo>
                                  <a:pt x="236626" y="15341"/>
                                </a:lnTo>
                                <a:lnTo>
                                  <a:pt x="237451" y="14109"/>
                                </a:lnTo>
                                <a:lnTo>
                                  <a:pt x="237744" y="12649"/>
                                </a:lnTo>
                                <a:lnTo>
                                  <a:pt x="237744" y="8839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92150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2150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3798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23798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155446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55446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87094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87094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18742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18742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0771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3934" y="65836"/>
                                </a:lnTo>
                                <a:lnTo>
                                  <a:pt x="235394" y="65544"/>
                                </a:lnTo>
                                <a:lnTo>
                                  <a:pt x="236626" y="64719"/>
                                </a:lnTo>
                                <a:lnTo>
                                  <a:pt x="237451" y="63487"/>
                                </a:lnTo>
                                <a:lnTo>
                                  <a:pt x="237744" y="62026"/>
                                </a:lnTo>
                                <a:lnTo>
                                  <a:pt x="237744" y="58216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50771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3934" y="16459"/>
                                </a:lnTo>
                                <a:lnTo>
                                  <a:pt x="235394" y="16167"/>
                                </a:lnTo>
                                <a:lnTo>
                                  <a:pt x="236626" y="15341"/>
                                </a:lnTo>
                                <a:lnTo>
                                  <a:pt x="237451" y="14109"/>
                                </a:lnTo>
                                <a:lnTo>
                                  <a:pt x="237744" y="12649"/>
                                </a:lnTo>
                                <a:lnTo>
                                  <a:pt x="237744" y="8839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82419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3934" y="65836"/>
                                </a:lnTo>
                                <a:lnTo>
                                  <a:pt x="235394" y="65544"/>
                                </a:lnTo>
                                <a:lnTo>
                                  <a:pt x="236626" y="64719"/>
                                </a:lnTo>
                                <a:lnTo>
                                  <a:pt x="237451" y="63487"/>
                                </a:lnTo>
                                <a:lnTo>
                                  <a:pt x="237744" y="62026"/>
                                </a:lnTo>
                                <a:lnTo>
                                  <a:pt x="237744" y="58216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82419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3934" y="16459"/>
                                </a:lnTo>
                                <a:lnTo>
                                  <a:pt x="235394" y="16167"/>
                                </a:lnTo>
                                <a:lnTo>
                                  <a:pt x="236626" y="15341"/>
                                </a:lnTo>
                                <a:lnTo>
                                  <a:pt x="237451" y="14109"/>
                                </a:lnTo>
                                <a:lnTo>
                                  <a:pt x="237744" y="12649"/>
                                </a:lnTo>
                                <a:lnTo>
                                  <a:pt x="237744" y="8839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14067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14067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45715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45715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77363" y="8613393"/>
                            <a:ext cx="2381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604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4238" y="65836"/>
                                </a:lnTo>
                                <a:lnTo>
                                  <a:pt x="235699" y="65544"/>
                                </a:lnTo>
                                <a:lnTo>
                                  <a:pt x="236931" y="64719"/>
                                </a:lnTo>
                                <a:lnTo>
                                  <a:pt x="237756" y="63487"/>
                                </a:lnTo>
                                <a:lnTo>
                                  <a:pt x="238048" y="62026"/>
                                </a:lnTo>
                                <a:lnTo>
                                  <a:pt x="238048" y="58216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77363" y="8702700"/>
                            <a:ext cx="2381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6510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4238" y="16459"/>
                                </a:lnTo>
                                <a:lnTo>
                                  <a:pt x="235699" y="16167"/>
                                </a:lnTo>
                                <a:lnTo>
                                  <a:pt x="236931" y="15341"/>
                                </a:lnTo>
                                <a:lnTo>
                                  <a:pt x="237756" y="14109"/>
                                </a:lnTo>
                                <a:lnTo>
                                  <a:pt x="238048" y="12649"/>
                                </a:lnTo>
                                <a:lnTo>
                                  <a:pt x="238048" y="8839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09011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09011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42183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42183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5609" y="8613393"/>
                            <a:ext cx="2393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604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458" y="65836"/>
                                </a:lnTo>
                                <a:lnTo>
                                  <a:pt x="236918" y="65544"/>
                                </a:lnTo>
                                <a:lnTo>
                                  <a:pt x="238150" y="64719"/>
                                </a:lnTo>
                                <a:lnTo>
                                  <a:pt x="238975" y="63487"/>
                                </a:lnTo>
                                <a:lnTo>
                                  <a:pt x="239268" y="62026"/>
                                </a:lnTo>
                                <a:lnTo>
                                  <a:pt x="239268" y="58216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5609" y="8702700"/>
                            <a:ext cx="2393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651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458" y="16459"/>
                                </a:lnTo>
                                <a:lnTo>
                                  <a:pt x="236918" y="16167"/>
                                </a:lnTo>
                                <a:lnTo>
                                  <a:pt x="238150" y="15341"/>
                                </a:lnTo>
                                <a:lnTo>
                                  <a:pt x="238975" y="14109"/>
                                </a:lnTo>
                                <a:lnTo>
                                  <a:pt x="239268" y="12649"/>
                                </a:lnTo>
                                <a:lnTo>
                                  <a:pt x="239268" y="8839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08781" y="8613393"/>
                            <a:ext cx="2393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604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458" y="65836"/>
                                </a:lnTo>
                                <a:lnTo>
                                  <a:pt x="236918" y="65544"/>
                                </a:lnTo>
                                <a:lnTo>
                                  <a:pt x="238150" y="64719"/>
                                </a:lnTo>
                                <a:lnTo>
                                  <a:pt x="238975" y="63487"/>
                                </a:lnTo>
                                <a:lnTo>
                                  <a:pt x="239268" y="62026"/>
                                </a:lnTo>
                                <a:lnTo>
                                  <a:pt x="239268" y="58216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08781" y="8702700"/>
                            <a:ext cx="2393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651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458" y="16459"/>
                                </a:lnTo>
                                <a:lnTo>
                                  <a:pt x="236918" y="16167"/>
                                </a:lnTo>
                                <a:lnTo>
                                  <a:pt x="238150" y="15341"/>
                                </a:lnTo>
                                <a:lnTo>
                                  <a:pt x="238975" y="14109"/>
                                </a:lnTo>
                                <a:lnTo>
                                  <a:pt x="239268" y="12649"/>
                                </a:lnTo>
                                <a:lnTo>
                                  <a:pt x="239268" y="8839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41953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41953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175125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175125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08297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408297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41469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41469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875022" y="8613393"/>
                            <a:ext cx="2393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604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458" y="65836"/>
                                </a:lnTo>
                                <a:lnTo>
                                  <a:pt x="236918" y="65544"/>
                                </a:lnTo>
                                <a:lnTo>
                                  <a:pt x="238150" y="64719"/>
                                </a:lnTo>
                                <a:lnTo>
                                  <a:pt x="238975" y="63487"/>
                                </a:lnTo>
                                <a:lnTo>
                                  <a:pt x="239268" y="62026"/>
                                </a:lnTo>
                                <a:lnTo>
                                  <a:pt x="239268" y="58216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875022" y="8702700"/>
                            <a:ext cx="2393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651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458" y="16459"/>
                                </a:lnTo>
                                <a:lnTo>
                                  <a:pt x="236918" y="16167"/>
                                </a:lnTo>
                                <a:lnTo>
                                  <a:pt x="238150" y="15341"/>
                                </a:lnTo>
                                <a:lnTo>
                                  <a:pt x="238975" y="14109"/>
                                </a:lnTo>
                                <a:lnTo>
                                  <a:pt x="239268" y="12649"/>
                                </a:lnTo>
                                <a:lnTo>
                                  <a:pt x="239268" y="8839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08194" y="8613393"/>
                            <a:ext cx="2393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604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458" y="65836"/>
                                </a:lnTo>
                                <a:lnTo>
                                  <a:pt x="236918" y="65544"/>
                                </a:lnTo>
                                <a:lnTo>
                                  <a:pt x="238150" y="64719"/>
                                </a:lnTo>
                                <a:lnTo>
                                  <a:pt x="238975" y="63487"/>
                                </a:lnTo>
                                <a:lnTo>
                                  <a:pt x="239268" y="62026"/>
                                </a:lnTo>
                                <a:lnTo>
                                  <a:pt x="239268" y="58216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08194" y="8702700"/>
                            <a:ext cx="2393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6510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458" y="16459"/>
                                </a:lnTo>
                                <a:lnTo>
                                  <a:pt x="236918" y="16167"/>
                                </a:lnTo>
                                <a:lnTo>
                                  <a:pt x="238150" y="15341"/>
                                </a:lnTo>
                                <a:lnTo>
                                  <a:pt x="238975" y="14109"/>
                                </a:lnTo>
                                <a:lnTo>
                                  <a:pt x="239268" y="12649"/>
                                </a:lnTo>
                                <a:lnTo>
                                  <a:pt x="239268" y="8839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341366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41366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74538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74538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807710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807710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040882" y="8613393"/>
                            <a:ext cx="24002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604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2026"/>
                                </a:lnTo>
                                <a:lnTo>
                                  <a:pt x="292" y="63487"/>
                                </a:lnTo>
                                <a:lnTo>
                                  <a:pt x="1117" y="64719"/>
                                </a:lnTo>
                                <a:lnTo>
                                  <a:pt x="2349" y="65544"/>
                                </a:lnTo>
                                <a:lnTo>
                                  <a:pt x="3810" y="65836"/>
                                </a:lnTo>
                                <a:lnTo>
                                  <a:pt x="235762" y="65836"/>
                                </a:lnTo>
                                <a:lnTo>
                                  <a:pt x="237223" y="65544"/>
                                </a:lnTo>
                                <a:lnTo>
                                  <a:pt x="238455" y="64719"/>
                                </a:lnTo>
                                <a:lnTo>
                                  <a:pt x="239280" y="63487"/>
                                </a:lnTo>
                                <a:lnTo>
                                  <a:pt x="239572" y="62026"/>
                                </a:lnTo>
                                <a:lnTo>
                                  <a:pt x="239572" y="58216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40882" y="8702700"/>
                            <a:ext cx="24002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6510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2649"/>
                                </a:lnTo>
                                <a:lnTo>
                                  <a:pt x="292" y="14109"/>
                                </a:lnTo>
                                <a:lnTo>
                                  <a:pt x="1117" y="15341"/>
                                </a:lnTo>
                                <a:lnTo>
                                  <a:pt x="2349" y="16167"/>
                                </a:lnTo>
                                <a:lnTo>
                                  <a:pt x="3810" y="16459"/>
                                </a:lnTo>
                                <a:lnTo>
                                  <a:pt x="235762" y="16459"/>
                                </a:lnTo>
                                <a:lnTo>
                                  <a:pt x="237223" y="16167"/>
                                </a:lnTo>
                                <a:lnTo>
                                  <a:pt x="238455" y="15341"/>
                                </a:lnTo>
                                <a:lnTo>
                                  <a:pt x="239280" y="14109"/>
                                </a:lnTo>
                                <a:lnTo>
                                  <a:pt x="239572" y="12649"/>
                                </a:lnTo>
                                <a:lnTo>
                                  <a:pt x="239572" y="8839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8904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3934" y="65227"/>
                                </a:lnTo>
                                <a:lnTo>
                                  <a:pt x="235394" y="64935"/>
                                </a:lnTo>
                                <a:lnTo>
                                  <a:pt x="236626" y="64109"/>
                                </a:lnTo>
                                <a:lnTo>
                                  <a:pt x="237451" y="62877"/>
                                </a:lnTo>
                                <a:lnTo>
                                  <a:pt x="237744" y="61417"/>
                                </a:lnTo>
                                <a:lnTo>
                                  <a:pt x="237744" y="57607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8904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3934" y="15544"/>
                                </a:lnTo>
                                <a:lnTo>
                                  <a:pt x="235394" y="15252"/>
                                </a:lnTo>
                                <a:lnTo>
                                  <a:pt x="236626" y="14427"/>
                                </a:lnTo>
                                <a:lnTo>
                                  <a:pt x="237451" y="13195"/>
                                </a:lnTo>
                                <a:lnTo>
                                  <a:pt x="237744" y="11734"/>
                                </a:lnTo>
                                <a:lnTo>
                                  <a:pt x="237744" y="7924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60552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3934" y="65227"/>
                                </a:lnTo>
                                <a:lnTo>
                                  <a:pt x="235394" y="64935"/>
                                </a:lnTo>
                                <a:lnTo>
                                  <a:pt x="236626" y="64109"/>
                                </a:lnTo>
                                <a:lnTo>
                                  <a:pt x="237451" y="62877"/>
                                </a:lnTo>
                                <a:lnTo>
                                  <a:pt x="237744" y="61417"/>
                                </a:lnTo>
                                <a:lnTo>
                                  <a:pt x="237744" y="57607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60552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3934" y="15544"/>
                                </a:lnTo>
                                <a:lnTo>
                                  <a:pt x="235394" y="15252"/>
                                </a:lnTo>
                                <a:lnTo>
                                  <a:pt x="236626" y="14427"/>
                                </a:lnTo>
                                <a:lnTo>
                                  <a:pt x="237451" y="13195"/>
                                </a:lnTo>
                                <a:lnTo>
                                  <a:pt x="237744" y="11734"/>
                                </a:lnTo>
                                <a:lnTo>
                                  <a:pt x="237744" y="7924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92150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92150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3798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3798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55446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155446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87094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87094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18742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618742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50771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3934" y="65227"/>
                                </a:lnTo>
                                <a:lnTo>
                                  <a:pt x="235394" y="64935"/>
                                </a:lnTo>
                                <a:lnTo>
                                  <a:pt x="236626" y="64109"/>
                                </a:lnTo>
                                <a:lnTo>
                                  <a:pt x="237451" y="62877"/>
                                </a:lnTo>
                                <a:lnTo>
                                  <a:pt x="237744" y="61417"/>
                                </a:lnTo>
                                <a:lnTo>
                                  <a:pt x="237744" y="57607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50771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3934" y="15544"/>
                                </a:lnTo>
                                <a:lnTo>
                                  <a:pt x="235394" y="15252"/>
                                </a:lnTo>
                                <a:lnTo>
                                  <a:pt x="236626" y="14427"/>
                                </a:lnTo>
                                <a:lnTo>
                                  <a:pt x="237451" y="13195"/>
                                </a:lnTo>
                                <a:lnTo>
                                  <a:pt x="237744" y="11734"/>
                                </a:lnTo>
                                <a:lnTo>
                                  <a:pt x="237744" y="7924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82419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3934" y="65227"/>
                                </a:lnTo>
                                <a:lnTo>
                                  <a:pt x="235394" y="64935"/>
                                </a:lnTo>
                                <a:lnTo>
                                  <a:pt x="236626" y="64109"/>
                                </a:lnTo>
                                <a:lnTo>
                                  <a:pt x="237451" y="62877"/>
                                </a:lnTo>
                                <a:lnTo>
                                  <a:pt x="237744" y="61417"/>
                                </a:lnTo>
                                <a:lnTo>
                                  <a:pt x="237744" y="57607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82419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7744" y="3810"/>
                                </a:moveTo>
                                <a:lnTo>
                                  <a:pt x="237451" y="2349"/>
                                </a:lnTo>
                                <a:lnTo>
                                  <a:pt x="236626" y="1117"/>
                                </a:lnTo>
                                <a:lnTo>
                                  <a:pt x="235394" y="292"/>
                                </a:lnTo>
                                <a:lnTo>
                                  <a:pt x="23393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3934" y="15544"/>
                                </a:lnTo>
                                <a:lnTo>
                                  <a:pt x="235394" y="15252"/>
                                </a:lnTo>
                                <a:lnTo>
                                  <a:pt x="236626" y="14427"/>
                                </a:lnTo>
                                <a:lnTo>
                                  <a:pt x="237451" y="13195"/>
                                </a:lnTo>
                                <a:lnTo>
                                  <a:pt x="237744" y="11734"/>
                                </a:lnTo>
                                <a:lnTo>
                                  <a:pt x="237744" y="7924"/>
                                </a:lnTo>
                                <a:lnTo>
                                  <a:pt x="237744" y="7620"/>
                                </a:lnTo>
                                <a:lnTo>
                                  <a:pt x="23774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14067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14067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45715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45715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777363" y="39979"/>
                            <a:ext cx="23812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6540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4238" y="65227"/>
                                </a:lnTo>
                                <a:lnTo>
                                  <a:pt x="235699" y="64935"/>
                                </a:lnTo>
                                <a:lnTo>
                                  <a:pt x="236931" y="64109"/>
                                </a:lnTo>
                                <a:lnTo>
                                  <a:pt x="237756" y="62877"/>
                                </a:lnTo>
                                <a:lnTo>
                                  <a:pt x="238048" y="61417"/>
                                </a:lnTo>
                                <a:lnTo>
                                  <a:pt x="238048" y="57607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777363" y="0"/>
                            <a:ext cx="2381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5875">
                                <a:moveTo>
                                  <a:pt x="238048" y="3810"/>
                                </a:moveTo>
                                <a:lnTo>
                                  <a:pt x="237756" y="2349"/>
                                </a:lnTo>
                                <a:lnTo>
                                  <a:pt x="236931" y="1117"/>
                                </a:lnTo>
                                <a:lnTo>
                                  <a:pt x="235699" y="292"/>
                                </a:lnTo>
                                <a:lnTo>
                                  <a:pt x="23423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4238" y="15544"/>
                                </a:lnTo>
                                <a:lnTo>
                                  <a:pt x="235699" y="15252"/>
                                </a:lnTo>
                                <a:lnTo>
                                  <a:pt x="236931" y="14427"/>
                                </a:lnTo>
                                <a:lnTo>
                                  <a:pt x="237756" y="13195"/>
                                </a:lnTo>
                                <a:lnTo>
                                  <a:pt x="238048" y="11734"/>
                                </a:lnTo>
                                <a:lnTo>
                                  <a:pt x="238048" y="7924"/>
                                </a:lnTo>
                                <a:lnTo>
                                  <a:pt x="238048" y="7620"/>
                                </a:lnTo>
                                <a:lnTo>
                                  <a:pt x="23804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09011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09011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242183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242183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475609" y="39979"/>
                            <a:ext cx="2393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540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458" y="65227"/>
                                </a:lnTo>
                                <a:lnTo>
                                  <a:pt x="236918" y="64935"/>
                                </a:lnTo>
                                <a:lnTo>
                                  <a:pt x="238150" y="64109"/>
                                </a:lnTo>
                                <a:lnTo>
                                  <a:pt x="238975" y="62877"/>
                                </a:lnTo>
                                <a:lnTo>
                                  <a:pt x="239268" y="61417"/>
                                </a:lnTo>
                                <a:lnTo>
                                  <a:pt x="239268" y="57607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475609" y="0"/>
                            <a:ext cx="239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587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458" y="15544"/>
                                </a:lnTo>
                                <a:lnTo>
                                  <a:pt x="236918" y="15252"/>
                                </a:lnTo>
                                <a:lnTo>
                                  <a:pt x="238150" y="14427"/>
                                </a:lnTo>
                                <a:lnTo>
                                  <a:pt x="238975" y="13195"/>
                                </a:lnTo>
                                <a:lnTo>
                                  <a:pt x="239268" y="11734"/>
                                </a:lnTo>
                                <a:lnTo>
                                  <a:pt x="239268" y="7924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08781" y="39979"/>
                            <a:ext cx="2393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540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458" y="65227"/>
                                </a:lnTo>
                                <a:lnTo>
                                  <a:pt x="236918" y="64935"/>
                                </a:lnTo>
                                <a:lnTo>
                                  <a:pt x="238150" y="64109"/>
                                </a:lnTo>
                                <a:lnTo>
                                  <a:pt x="238975" y="62877"/>
                                </a:lnTo>
                                <a:lnTo>
                                  <a:pt x="239268" y="61417"/>
                                </a:lnTo>
                                <a:lnTo>
                                  <a:pt x="239268" y="57607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708781" y="0"/>
                            <a:ext cx="239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587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458" y="15544"/>
                                </a:lnTo>
                                <a:lnTo>
                                  <a:pt x="236918" y="15252"/>
                                </a:lnTo>
                                <a:lnTo>
                                  <a:pt x="238150" y="14427"/>
                                </a:lnTo>
                                <a:lnTo>
                                  <a:pt x="238975" y="13195"/>
                                </a:lnTo>
                                <a:lnTo>
                                  <a:pt x="239268" y="11734"/>
                                </a:lnTo>
                                <a:lnTo>
                                  <a:pt x="239268" y="7924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941953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941953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75125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75125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08297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08297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641469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641469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75022" y="39979"/>
                            <a:ext cx="2393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540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458" y="65227"/>
                                </a:lnTo>
                                <a:lnTo>
                                  <a:pt x="236918" y="64935"/>
                                </a:lnTo>
                                <a:lnTo>
                                  <a:pt x="238150" y="64109"/>
                                </a:lnTo>
                                <a:lnTo>
                                  <a:pt x="238975" y="62877"/>
                                </a:lnTo>
                                <a:lnTo>
                                  <a:pt x="239268" y="61417"/>
                                </a:lnTo>
                                <a:lnTo>
                                  <a:pt x="239268" y="57607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75022" y="0"/>
                            <a:ext cx="239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587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458" y="15544"/>
                                </a:lnTo>
                                <a:lnTo>
                                  <a:pt x="236918" y="15252"/>
                                </a:lnTo>
                                <a:lnTo>
                                  <a:pt x="238150" y="14427"/>
                                </a:lnTo>
                                <a:lnTo>
                                  <a:pt x="238975" y="13195"/>
                                </a:lnTo>
                                <a:lnTo>
                                  <a:pt x="239268" y="11734"/>
                                </a:lnTo>
                                <a:lnTo>
                                  <a:pt x="239268" y="7924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108194" y="39979"/>
                            <a:ext cx="23939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6540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458" y="65227"/>
                                </a:lnTo>
                                <a:lnTo>
                                  <a:pt x="236918" y="64935"/>
                                </a:lnTo>
                                <a:lnTo>
                                  <a:pt x="238150" y="64109"/>
                                </a:lnTo>
                                <a:lnTo>
                                  <a:pt x="238975" y="62877"/>
                                </a:lnTo>
                                <a:lnTo>
                                  <a:pt x="239268" y="61417"/>
                                </a:lnTo>
                                <a:lnTo>
                                  <a:pt x="239268" y="57607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108194" y="0"/>
                            <a:ext cx="239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15875">
                                <a:moveTo>
                                  <a:pt x="239268" y="3810"/>
                                </a:moveTo>
                                <a:lnTo>
                                  <a:pt x="238975" y="2349"/>
                                </a:lnTo>
                                <a:lnTo>
                                  <a:pt x="238150" y="1117"/>
                                </a:lnTo>
                                <a:lnTo>
                                  <a:pt x="236918" y="292"/>
                                </a:lnTo>
                                <a:lnTo>
                                  <a:pt x="235458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458" y="15544"/>
                                </a:lnTo>
                                <a:lnTo>
                                  <a:pt x="236918" y="15252"/>
                                </a:lnTo>
                                <a:lnTo>
                                  <a:pt x="238150" y="14427"/>
                                </a:lnTo>
                                <a:lnTo>
                                  <a:pt x="238975" y="13195"/>
                                </a:lnTo>
                                <a:lnTo>
                                  <a:pt x="239268" y="11734"/>
                                </a:lnTo>
                                <a:lnTo>
                                  <a:pt x="239268" y="7924"/>
                                </a:lnTo>
                                <a:lnTo>
                                  <a:pt x="239268" y="7620"/>
                                </a:lnTo>
                                <a:lnTo>
                                  <a:pt x="239268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341366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341366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574538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574538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07710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807710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40882" y="39979"/>
                            <a:ext cx="24002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6540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235762" y="65227"/>
                                </a:lnTo>
                                <a:lnTo>
                                  <a:pt x="237223" y="64935"/>
                                </a:lnTo>
                                <a:lnTo>
                                  <a:pt x="238455" y="64109"/>
                                </a:lnTo>
                                <a:lnTo>
                                  <a:pt x="239280" y="62877"/>
                                </a:lnTo>
                                <a:lnTo>
                                  <a:pt x="239572" y="61417"/>
                                </a:lnTo>
                                <a:lnTo>
                                  <a:pt x="239572" y="57607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40882" y="0"/>
                            <a:ext cx="24002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5875">
                                <a:moveTo>
                                  <a:pt x="239572" y="3810"/>
                                </a:moveTo>
                                <a:lnTo>
                                  <a:pt x="239280" y="2349"/>
                                </a:lnTo>
                                <a:lnTo>
                                  <a:pt x="238455" y="1117"/>
                                </a:lnTo>
                                <a:lnTo>
                                  <a:pt x="237223" y="292"/>
                                </a:lnTo>
                                <a:lnTo>
                                  <a:pt x="235762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235762" y="15544"/>
                                </a:lnTo>
                                <a:lnTo>
                                  <a:pt x="237223" y="15252"/>
                                </a:lnTo>
                                <a:lnTo>
                                  <a:pt x="238455" y="14427"/>
                                </a:lnTo>
                                <a:lnTo>
                                  <a:pt x="239280" y="13195"/>
                                </a:lnTo>
                                <a:lnTo>
                                  <a:pt x="239572" y="11734"/>
                                </a:lnTo>
                                <a:lnTo>
                                  <a:pt x="239572" y="7924"/>
                                </a:lnTo>
                                <a:lnTo>
                                  <a:pt x="239572" y="7620"/>
                                </a:lnTo>
                                <a:lnTo>
                                  <a:pt x="23957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274054" y="8484158"/>
                            <a:ext cx="19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5580">
                                <a:moveTo>
                                  <a:pt x="195376" y="133045"/>
                                </a:moveTo>
                                <a:lnTo>
                                  <a:pt x="195300" y="132664"/>
                                </a:lnTo>
                                <a:lnTo>
                                  <a:pt x="195300" y="7620"/>
                                </a:lnTo>
                                <a:lnTo>
                                  <a:pt x="195300" y="3810"/>
                                </a:lnTo>
                                <a:lnTo>
                                  <a:pt x="195008" y="2349"/>
                                </a:lnTo>
                                <a:lnTo>
                                  <a:pt x="194183" y="1117"/>
                                </a:lnTo>
                                <a:lnTo>
                                  <a:pt x="192951" y="292"/>
                                </a:lnTo>
                                <a:lnTo>
                                  <a:pt x="191490" y="0"/>
                                </a:lnTo>
                                <a:lnTo>
                                  <a:pt x="132969" y="0"/>
                                </a:lnTo>
                                <a:lnTo>
                                  <a:pt x="131508" y="292"/>
                                </a:lnTo>
                                <a:lnTo>
                                  <a:pt x="130276" y="1117"/>
                                </a:lnTo>
                                <a:lnTo>
                                  <a:pt x="129451" y="2349"/>
                                </a:lnTo>
                                <a:lnTo>
                                  <a:pt x="129159" y="3810"/>
                                </a:lnTo>
                                <a:lnTo>
                                  <a:pt x="129159" y="129235"/>
                                </a:lnTo>
                                <a:lnTo>
                                  <a:pt x="3810" y="129235"/>
                                </a:lnTo>
                                <a:lnTo>
                                  <a:pt x="2349" y="129527"/>
                                </a:lnTo>
                                <a:lnTo>
                                  <a:pt x="1117" y="130352"/>
                                </a:lnTo>
                                <a:lnTo>
                                  <a:pt x="292" y="131584"/>
                                </a:lnTo>
                                <a:lnTo>
                                  <a:pt x="0" y="133045"/>
                                </a:lnTo>
                                <a:lnTo>
                                  <a:pt x="0" y="191262"/>
                                </a:lnTo>
                                <a:lnTo>
                                  <a:pt x="292" y="192722"/>
                                </a:lnTo>
                                <a:lnTo>
                                  <a:pt x="1117" y="193954"/>
                                </a:lnTo>
                                <a:lnTo>
                                  <a:pt x="2349" y="194779"/>
                                </a:lnTo>
                                <a:lnTo>
                                  <a:pt x="3810" y="195072"/>
                                </a:lnTo>
                                <a:lnTo>
                                  <a:pt x="132969" y="195072"/>
                                </a:lnTo>
                                <a:lnTo>
                                  <a:pt x="191490" y="195072"/>
                                </a:lnTo>
                                <a:lnTo>
                                  <a:pt x="193027" y="194779"/>
                                </a:lnTo>
                                <a:lnTo>
                                  <a:pt x="194259" y="193954"/>
                                </a:lnTo>
                                <a:lnTo>
                                  <a:pt x="195084" y="192722"/>
                                </a:lnTo>
                                <a:lnTo>
                                  <a:pt x="195376" y="191262"/>
                                </a:lnTo>
                                <a:lnTo>
                                  <a:pt x="195376" y="187452"/>
                                </a:lnTo>
                                <a:lnTo>
                                  <a:pt x="195376" y="136855"/>
                                </a:lnTo>
                                <a:lnTo>
                                  <a:pt x="195376" y="1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274054" y="8484158"/>
                            <a:ext cx="23558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35585">
                                <a:moveTo>
                                  <a:pt x="234975" y="3810"/>
                                </a:moveTo>
                                <a:lnTo>
                                  <a:pt x="234683" y="2349"/>
                                </a:lnTo>
                                <a:lnTo>
                                  <a:pt x="233857" y="1117"/>
                                </a:lnTo>
                                <a:lnTo>
                                  <a:pt x="232625" y="292"/>
                                </a:lnTo>
                                <a:lnTo>
                                  <a:pt x="231165" y="0"/>
                                </a:lnTo>
                                <a:lnTo>
                                  <a:pt x="222631" y="0"/>
                                </a:lnTo>
                                <a:lnTo>
                                  <a:pt x="221170" y="292"/>
                                </a:lnTo>
                                <a:lnTo>
                                  <a:pt x="219938" y="1117"/>
                                </a:lnTo>
                                <a:lnTo>
                                  <a:pt x="219113" y="2349"/>
                                </a:lnTo>
                                <a:lnTo>
                                  <a:pt x="218821" y="3810"/>
                                </a:lnTo>
                                <a:lnTo>
                                  <a:pt x="218821" y="39624"/>
                                </a:lnTo>
                                <a:lnTo>
                                  <a:pt x="92151" y="39624"/>
                                </a:lnTo>
                                <a:lnTo>
                                  <a:pt x="83312" y="39624"/>
                                </a:lnTo>
                                <a:lnTo>
                                  <a:pt x="81851" y="39916"/>
                                </a:lnTo>
                                <a:lnTo>
                                  <a:pt x="80619" y="40741"/>
                                </a:lnTo>
                                <a:lnTo>
                                  <a:pt x="79794" y="41973"/>
                                </a:lnTo>
                                <a:lnTo>
                                  <a:pt x="79502" y="43434"/>
                                </a:lnTo>
                                <a:lnTo>
                                  <a:pt x="79502" y="52273"/>
                                </a:lnTo>
                                <a:lnTo>
                                  <a:pt x="79502" y="79552"/>
                                </a:lnTo>
                                <a:lnTo>
                                  <a:pt x="33655" y="79552"/>
                                </a:lnTo>
                                <a:lnTo>
                                  <a:pt x="32194" y="79844"/>
                                </a:lnTo>
                                <a:lnTo>
                                  <a:pt x="30962" y="80670"/>
                                </a:lnTo>
                                <a:lnTo>
                                  <a:pt x="30137" y="81902"/>
                                </a:lnTo>
                                <a:lnTo>
                                  <a:pt x="29845" y="83362"/>
                                </a:lnTo>
                                <a:lnTo>
                                  <a:pt x="29845" y="91897"/>
                                </a:lnTo>
                                <a:lnTo>
                                  <a:pt x="29959" y="92506"/>
                                </a:lnTo>
                                <a:lnTo>
                                  <a:pt x="29845" y="93116"/>
                                </a:lnTo>
                                <a:lnTo>
                                  <a:pt x="29845" y="218541"/>
                                </a:lnTo>
                                <a:lnTo>
                                  <a:pt x="3810" y="218541"/>
                                </a:lnTo>
                                <a:lnTo>
                                  <a:pt x="2349" y="218833"/>
                                </a:lnTo>
                                <a:lnTo>
                                  <a:pt x="1117" y="219659"/>
                                </a:lnTo>
                                <a:lnTo>
                                  <a:pt x="292" y="220891"/>
                                </a:lnTo>
                                <a:lnTo>
                                  <a:pt x="0" y="222351"/>
                                </a:lnTo>
                                <a:lnTo>
                                  <a:pt x="0" y="231190"/>
                                </a:lnTo>
                                <a:lnTo>
                                  <a:pt x="292" y="232651"/>
                                </a:lnTo>
                                <a:lnTo>
                                  <a:pt x="1117" y="233883"/>
                                </a:lnTo>
                                <a:lnTo>
                                  <a:pt x="2349" y="234708"/>
                                </a:lnTo>
                                <a:lnTo>
                                  <a:pt x="3810" y="235000"/>
                                </a:lnTo>
                                <a:lnTo>
                                  <a:pt x="33655" y="235000"/>
                                </a:lnTo>
                                <a:lnTo>
                                  <a:pt x="42189" y="235000"/>
                                </a:lnTo>
                                <a:lnTo>
                                  <a:pt x="43675" y="234708"/>
                                </a:lnTo>
                                <a:lnTo>
                                  <a:pt x="44907" y="233883"/>
                                </a:lnTo>
                                <a:lnTo>
                                  <a:pt x="45732" y="232651"/>
                                </a:lnTo>
                                <a:lnTo>
                                  <a:pt x="46024" y="231190"/>
                                </a:lnTo>
                                <a:lnTo>
                                  <a:pt x="46024" y="227380"/>
                                </a:lnTo>
                                <a:lnTo>
                                  <a:pt x="46024" y="226161"/>
                                </a:lnTo>
                                <a:lnTo>
                                  <a:pt x="46024" y="222351"/>
                                </a:lnTo>
                                <a:lnTo>
                                  <a:pt x="45999" y="222224"/>
                                </a:lnTo>
                                <a:lnTo>
                                  <a:pt x="45999" y="96926"/>
                                </a:lnTo>
                                <a:lnTo>
                                  <a:pt x="45999" y="95707"/>
                                </a:lnTo>
                                <a:lnTo>
                                  <a:pt x="79502" y="95707"/>
                                </a:lnTo>
                                <a:lnTo>
                                  <a:pt x="79502" y="222351"/>
                                </a:lnTo>
                                <a:lnTo>
                                  <a:pt x="79502" y="231190"/>
                                </a:lnTo>
                                <a:lnTo>
                                  <a:pt x="79794" y="232651"/>
                                </a:lnTo>
                                <a:lnTo>
                                  <a:pt x="80619" y="233883"/>
                                </a:lnTo>
                                <a:lnTo>
                                  <a:pt x="81851" y="234708"/>
                                </a:lnTo>
                                <a:lnTo>
                                  <a:pt x="83312" y="235000"/>
                                </a:lnTo>
                                <a:lnTo>
                                  <a:pt x="92151" y="235000"/>
                                </a:lnTo>
                                <a:lnTo>
                                  <a:pt x="222631" y="235000"/>
                                </a:lnTo>
                                <a:lnTo>
                                  <a:pt x="231140" y="235000"/>
                                </a:lnTo>
                                <a:lnTo>
                                  <a:pt x="232625" y="234708"/>
                                </a:lnTo>
                                <a:lnTo>
                                  <a:pt x="233857" y="233883"/>
                                </a:lnTo>
                                <a:lnTo>
                                  <a:pt x="234683" y="232651"/>
                                </a:lnTo>
                                <a:lnTo>
                                  <a:pt x="234975" y="231190"/>
                                </a:lnTo>
                                <a:lnTo>
                                  <a:pt x="234975" y="227380"/>
                                </a:lnTo>
                                <a:lnTo>
                                  <a:pt x="234975" y="96926"/>
                                </a:lnTo>
                                <a:lnTo>
                                  <a:pt x="234975" y="93116"/>
                                </a:lnTo>
                                <a:lnTo>
                                  <a:pt x="234848" y="92506"/>
                                </a:lnTo>
                                <a:lnTo>
                                  <a:pt x="234975" y="91897"/>
                                </a:lnTo>
                                <a:lnTo>
                                  <a:pt x="234975" y="88087"/>
                                </a:lnTo>
                                <a:lnTo>
                                  <a:pt x="234975" y="87172"/>
                                </a:lnTo>
                                <a:lnTo>
                                  <a:pt x="234975" y="83362"/>
                                </a:lnTo>
                                <a:lnTo>
                                  <a:pt x="234683" y="81902"/>
                                </a:lnTo>
                                <a:lnTo>
                                  <a:pt x="233857" y="80670"/>
                                </a:lnTo>
                                <a:lnTo>
                                  <a:pt x="232625" y="79844"/>
                                </a:lnTo>
                                <a:lnTo>
                                  <a:pt x="231165" y="79552"/>
                                </a:lnTo>
                                <a:lnTo>
                                  <a:pt x="218821" y="79552"/>
                                </a:lnTo>
                                <a:lnTo>
                                  <a:pt x="218821" y="95707"/>
                                </a:lnTo>
                                <a:lnTo>
                                  <a:pt x="218821" y="218541"/>
                                </a:lnTo>
                                <a:lnTo>
                                  <a:pt x="95961" y="218541"/>
                                </a:lnTo>
                                <a:lnTo>
                                  <a:pt x="95961" y="95707"/>
                                </a:lnTo>
                                <a:lnTo>
                                  <a:pt x="218821" y="95707"/>
                                </a:lnTo>
                                <a:lnTo>
                                  <a:pt x="218821" y="79552"/>
                                </a:lnTo>
                                <a:lnTo>
                                  <a:pt x="95961" y="79552"/>
                                </a:lnTo>
                                <a:lnTo>
                                  <a:pt x="95961" y="56083"/>
                                </a:lnTo>
                                <a:lnTo>
                                  <a:pt x="222631" y="56083"/>
                                </a:lnTo>
                                <a:lnTo>
                                  <a:pt x="231140" y="56083"/>
                                </a:lnTo>
                                <a:lnTo>
                                  <a:pt x="232625" y="55791"/>
                                </a:lnTo>
                                <a:lnTo>
                                  <a:pt x="233857" y="54965"/>
                                </a:lnTo>
                                <a:lnTo>
                                  <a:pt x="234683" y="53733"/>
                                </a:lnTo>
                                <a:lnTo>
                                  <a:pt x="234975" y="52273"/>
                                </a:lnTo>
                                <a:lnTo>
                                  <a:pt x="234975" y="48463"/>
                                </a:lnTo>
                                <a:lnTo>
                                  <a:pt x="234975" y="7620"/>
                                </a:lnTo>
                                <a:lnTo>
                                  <a:pt x="234975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274054" y="39979"/>
                            <a:ext cx="19558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94945">
                                <a:moveTo>
                                  <a:pt x="195376" y="3810"/>
                                </a:moveTo>
                                <a:lnTo>
                                  <a:pt x="195084" y="2349"/>
                                </a:lnTo>
                                <a:lnTo>
                                  <a:pt x="194259" y="1117"/>
                                </a:lnTo>
                                <a:lnTo>
                                  <a:pt x="193027" y="292"/>
                                </a:lnTo>
                                <a:lnTo>
                                  <a:pt x="19156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61417"/>
                                </a:lnTo>
                                <a:lnTo>
                                  <a:pt x="292" y="62877"/>
                                </a:lnTo>
                                <a:lnTo>
                                  <a:pt x="1117" y="64109"/>
                                </a:lnTo>
                                <a:lnTo>
                                  <a:pt x="2349" y="64935"/>
                                </a:lnTo>
                                <a:lnTo>
                                  <a:pt x="3810" y="65227"/>
                                </a:lnTo>
                                <a:lnTo>
                                  <a:pt x="129159" y="65227"/>
                                </a:lnTo>
                                <a:lnTo>
                                  <a:pt x="129159" y="190703"/>
                                </a:lnTo>
                                <a:lnTo>
                                  <a:pt x="129451" y="192163"/>
                                </a:lnTo>
                                <a:lnTo>
                                  <a:pt x="130276" y="193395"/>
                                </a:lnTo>
                                <a:lnTo>
                                  <a:pt x="131508" y="194221"/>
                                </a:lnTo>
                                <a:lnTo>
                                  <a:pt x="132969" y="194513"/>
                                </a:lnTo>
                                <a:lnTo>
                                  <a:pt x="191490" y="194513"/>
                                </a:lnTo>
                                <a:lnTo>
                                  <a:pt x="192951" y="194221"/>
                                </a:lnTo>
                                <a:lnTo>
                                  <a:pt x="194183" y="193395"/>
                                </a:lnTo>
                                <a:lnTo>
                                  <a:pt x="195008" y="192163"/>
                                </a:lnTo>
                                <a:lnTo>
                                  <a:pt x="195300" y="190703"/>
                                </a:lnTo>
                                <a:lnTo>
                                  <a:pt x="195300" y="186893"/>
                                </a:lnTo>
                                <a:lnTo>
                                  <a:pt x="195300" y="61798"/>
                                </a:lnTo>
                                <a:lnTo>
                                  <a:pt x="195376" y="61417"/>
                                </a:lnTo>
                                <a:lnTo>
                                  <a:pt x="195376" y="57607"/>
                                </a:lnTo>
                                <a:lnTo>
                                  <a:pt x="195376" y="7620"/>
                                </a:lnTo>
                                <a:lnTo>
                                  <a:pt x="19537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274054" y="0"/>
                            <a:ext cx="23558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234950">
                                <a:moveTo>
                                  <a:pt x="234975" y="3835"/>
                                </a:moveTo>
                                <a:lnTo>
                                  <a:pt x="234683" y="2374"/>
                                </a:lnTo>
                                <a:lnTo>
                                  <a:pt x="233857" y="1143"/>
                                </a:lnTo>
                                <a:lnTo>
                                  <a:pt x="232625" y="317"/>
                                </a:lnTo>
                                <a:lnTo>
                                  <a:pt x="231114" y="0"/>
                                </a:lnTo>
                                <a:lnTo>
                                  <a:pt x="218821" y="0"/>
                                </a:lnTo>
                                <a:lnTo>
                                  <a:pt x="218821" y="15544"/>
                                </a:lnTo>
                                <a:lnTo>
                                  <a:pt x="218821" y="139319"/>
                                </a:lnTo>
                                <a:lnTo>
                                  <a:pt x="95961" y="139319"/>
                                </a:lnTo>
                                <a:lnTo>
                                  <a:pt x="95961" y="15544"/>
                                </a:lnTo>
                                <a:lnTo>
                                  <a:pt x="218821" y="15544"/>
                                </a:lnTo>
                                <a:lnTo>
                                  <a:pt x="218821" y="0"/>
                                </a:lnTo>
                                <a:lnTo>
                                  <a:pt x="93345" y="0"/>
                                </a:lnTo>
                                <a:lnTo>
                                  <a:pt x="92748" y="127"/>
                                </a:lnTo>
                                <a:lnTo>
                                  <a:pt x="92151" y="0"/>
                                </a:lnTo>
                                <a:lnTo>
                                  <a:pt x="83312" y="0"/>
                                </a:lnTo>
                                <a:lnTo>
                                  <a:pt x="81851" y="292"/>
                                </a:lnTo>
                                <a:lnTo>
                                  <a:pt x="80619" y="1117"/>
                                </a:lnTo>
                                <a:lnTo>
                                  <a:pt x="79794" y="2349"/>
                                </a:lnTo>
                                <a:lnTo>
                                  <a:pt x="79502" y="3810"/>
                                </a:lnTo>
                                <a:lnTo>
                                  <a:pt x="79502" y="139319"/>
                                </a:lnTo>
                                <a:lnTo>
                                  <a:pt x="56032" y="139319"/>
                                </a:lnTo>
                                <a:lnTo>
                                  <a:pt x="56032" y="11988"/>
                                </a:lnTo>
                                <a:lnTo>
                                  <a:pt x="56083" y="11734"/>
                                </a:lnTo>
                                <a:lnTo>
                                  <a:pt x="56083" y="7924"/>
                                </a:lnTo>
                                <a:lnTo>
                                  <a:pt x="56083" y="7620"/>
                                </a:lnTo>
                                <a:lnTo>
                                  <a:pt x="56083" y="3810"/>
                                </a:lnTo>
                                <a:lnTo>
                                  <a:pt x="55791" y="2349"/>
                                </a:lnTo>
                                <a:lnTo>
                                  <a:pt x="54965" y="1117"/>
                                </a:lnTo>
                                <a:lnTo>
                                  <a:pt x="53733" y="292"/>
                                </a:lnTo>
                                <a:lnTo>
                                  <a:pt x="52273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11734"/>
                                </a:lnTo>
                                <a:lnTo>
                                  <a:pt x="292" y="13195"/>
                                </a:lnTo>
                                <a:lnTo>
                                  <a:pt x="1117" y="14427"/>
                                </a:lnTo>
                                <a:lnTo>
                                  <a:pt x="2349" y="15252"/>
                                </a:lnTo>
                                <a:lnTo>
                                  <a:pt x="3810" y="15544"/>
                                </a:lnTo>
                                <a:lnTo>
                                  <a:pt x="39878" y="15544"/>
                                </a:lnTo>
                                <a:lnTo>
                                  <a:pt x="39878" y="143129"/>
                                </a:lnTo>
                                <a:lnTo>
                                  <a:pt x="39878" y="151053"/>
                                </a:lnTo>
                                <a:lnTo>
                                  <a:pt x="40170" y="152514"/>
                                </a:lnTo>
                                <a:lnTo>
                                  <a:pt x="40995" y="153746"/>
                                </a:lnTo>
                                <a:lnTo>
                                  <a:pt x="42227" y="154571"/>
                                </a:lnTo>
                                <a:lnTo>
                                  <a:pt x="43688" y="154863"/>
                                </a:lnTo>
                                <a:lnTo>
                                  <a:pt x="52222" y="154863"/>
                                </a:lnTo>
                                <a:lnTo>
                                  <a:pt x="79502" y="154863"/>
                                </a:lnTo>
                                <a:lnTo>
                                  <a:pt x="79502" y="200710"/>
                                </a:lnTo>
                                <a:lnTo>
                                  <a:pt x="79794" y="202171"/>
                                </a:lnTo>
                                <a:lnTo>
                                  <a:pt x="80619" y="203403"/>
                                </a:lnTo>
                                <a:lnTo>
                                  <a:pt x="81851" y="204228"/>
                                </a:lnTo>
                                <a:lnTo>
                                  <a:pt x="83312" y="204520"/>
                                </a:lnTo>
                                <a:lnTo>
                                  <a:pt x="92151" y="204520"/>
                                </a:lnTo>
                                <a:lnTo>
                                  <a:pt x="92748" y="204406"/>
                                </a:lnTo>
                                <a:lnTo>
                                  <a:pt x="93345" y="204520"/>
                                </a:lnTo>
                                <a:lnTo>
                                  <a:pt x="218821" y="204520"/>
                                </a:lnTo>
                                <a:lnTo>
                                  <a:pt x="218821" y="230682"/>
                                </a:lnTo>
                                <a:lnTo>
                                  <a:pt x="219113" y="232143"/>
                                </a:lnTo>
                                <a:lnTo>
                                  <a:pt x="219938" y="233375"/>
                                </a:lnTo>
                                <a:lnTo>
                                  <a:pt x="221170" y="234200"/>
                                </a:lnTo>
                                <a:lnTo>
                                  <a:pt x="222631" y="234492"/>
                                </a:lnTo>
                                <a:lnTo>
                                  <a:pt x="231165" y="234492"/>
                                </a:lnTo>
                                <a:lnTo>
                                  <a:pt x="232625" y="234200"/>
                                </a:lnTo>
                                <a:lnTo>
                                  <a:pt x="233857" y="233375"/>
                                </a:lnTo>
                                <a:lnTo>
                                  <a:pt x="234683" y="232143"/>
                                </a:lnTo>
                                <a:lnTo>
                                  <a:pt x="234975" y="230682"/>
                                </a:lnTo>
                                <a:lnTo>
                                  <a:pt x="234975" y="226872"/>
                                </a:lnTo>
                                <a:lnTo>
                                  <a:pt x="234975" y="196697"/>
                                </a:lnTo>
                                <a:lnTo>
                                  <a:pt x="234975" y="192887"/>
                                </a:lnTo>
                                <a:lnTo>
                                  <a:pt x="234683" y="191427"/>
                                </a:lnTo>
                                <a:lnTo>
                                  <a:pt x="233857" y="190195"/>
                                </a:lnTo>
                                <a:lnTo>
                                  <a:pt x="232575" y="189268"/>
                                </a:lnTo>
                                <a:lnTo>
                                  <a:pt x="231114" y="188976"/>
                                </a:lnTo>
                                <a:lnTo>
                                  <a:pt x="95961" y="188976"/>
                                </a:lnTo>
                                <a:lnTo>
                                  <a:pt x="95961" y="154863"/>
                                </a:lnTo>
                                <a:lnTo>
                                  <a:pt x="222631" y="154863"/>
                                </a:lnTo>
                                <a:lnTo>
                                  <a:pt x="231140" y="154863"/>
                                </a:lnTo>
                                <a:lnTo>
                                  <a:pt x="232625" y="154571"/>
                                </a:lnTo>
                                <a:lnTo>
                                  <a:pt x="233857" y="153746"/>
                                </a:lnTo>
                                <a:lnTo>
                                  <a:pt x="234683" y="152514"/>
                                </a:lnTo>
                                <a:lnTo>
                                  <a:pt x="234975" y="151053"/>
                                </a:lnTo>
                                <a:lnTo>
                                  <a:pt x="234975" y="147243"/>
                                </a:lnTo>
                                <a:lnTo>
                                  <a:pt x="234975" y="7645"/>
                                </a:lnTo>
                                <a:lnTo>
                                  <a:pt x="234975" y="3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03213" y="228904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331" y="240792"/>
                                </a:lnTo>
                                <a:lnTo>
                                  <a:pt x="63792" y="240499"/>
                                </a:lnTo>
                                <a:lnTo>
                                  <a:pt x="65024" y="239674"/>
                                </a:lnTo>
                                <a:lnTo>
                                  <a:pt x="65849" y="238442"/>
                                </a:lnTo>
                                <a:lnTo>
                                  <a:pt x="66141" y="236982"/>
                                </a:lnTo>
                                <a:lnTo>
                                  <a:pt x="66141" y="233172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92875" y="228904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344" y="240792"/>
                                </a:lnTo>
                                <a:lnTo>
                                  <a:pt x="13804" y="240499"/>
                                </a:lnTo>
                                <a:lnTo>
                                  <a:pt x="15036" y="239674"/>
                                </a:lnTo>
                                <a:lnTo>
                                  <a:pt x="15862" y="238442"/>
                                </a:lnTo>
                                <a:lnTo>
                                  <a:pt x="16154" y="236982"/>
                                </a:lnTo>
                                <a:lnTo>
                                  <a:pt x="16154" y="233172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403213" y="463600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331" y="240792"/>
                                </a:lnTo>
                                <a:lnTo>
                                  <a:pt x="63792" y="240499"/>
                                </a:lnTo>
                                <a:lnTo>
                                  <a:pt x="65024" y="239674"/>
                                </a:lnTo>
                                <a:lnTo>
                                  <a:pt x="65849" y="238442"/>
                                </a:lnTo>
                                <a:lnTo>
                                  <a:pt x="66141" y="236982"/>
                                </a:lnTo>
                                <a:lnTo>
                                  <a:pt x="66141" y="233172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92875" y="463600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344" y="240792"/>
                                </a:lnTo>
                                <a:lnTo>
                                  <a:pt x="13804" y="240499"/>
                                </a:lnTo>
                                <a:lnTo>
                                  <a:pt x="15036" y="239674"/>
                                </a:lnTo>
                                <a:lnTo>
                                  <a:pt x="15862" y="238442"/>
                                </a:lnTo>
                                <a:lnTo>
                                  <a:pt x="16154" y="236982"/>
                                </a:lnTo>
                                <a:lnTo>
                                  <a:pt x="16154" y="233172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403213" y="698296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331" y="240792"/>
                                </a:lnTo>
                                <a:lnTo>
                                  <a:pt x="63792" y="240499"/>
                                </a:lnTo>
                                <a:lnTo>
                                  <a:pt x="65024" y="239674"/>
                                </a:lnTo>
                                <a:lnTo>
                                  <a:pt x="65849" y="238442"/>
                                </a:lnTo>
                                <a:lnTo>
                                  <a:pt x="66141" y="236982"/>
                                </a:lnTo>
                                <a:lnTo>
                                  <a:pt x="66141" y="233172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492875" y="698296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344" y="240792"/>
                                </a:lnTo>
                                <a:lnTo>
                                  <a:pt x="13804" y="240499"/>
                                </a:lnTo>
                                <a:lnTo>
                                  <a:pt x="15036" y="239674"/>
                                </a:lnTo>
                                <a:lnTo>
                                  <a:pt x="15862" y="238442"/>
                                </a:lnTo>
                                <a:lnTo>
                                  <a:pt x="16154" y="236982"/>
                                </a:lnTo>
                                <a:lnTo>
                                  <a:pt x="16154" y="233172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403213" y="933068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331" y="241096"/>
                                </a:lnTo>
                                <a:lnTo>
                                  <a:pt x="63792" y="240804"/>
                                </a:lnTo>
                                <a:lnTo>
                                  <a:pt x="65024" y="239979"/>
                                </a:lnTo>
                                <a:lnTo>
                                  <a:pt x="65849" y="238747"/>
                                </a:lnTo>
                                <a:lnTo>
                                  <a:pt x="66141" y="237286"/>
                                </a:lnTo>
                                <a:lnTo>
                                  <a:pt x="66141" y="23347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492875" y="933068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344" y="241096"/>
                                </a:lnTo>
                                <a:lnTo>
                                  <a:pt x="13804" y="240804"/>
                                </a:lnTo>
                                <a:lnTo>
                                  <a:pt x="15036" y="239979"/>
                                </a:lnTo>
                                <a:lnTo>
                                  <a:pt x="15862" y="238747"/>
                                </a:lnTo>
                                <a:lnTo>
                                  <a:pt x="16154" y="237286"/>
                                </a:lnTo>
                                <a:lnTo>
                                  <a:pt x="16154" y="23347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403213" y="1167764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331" y="241096"/>
                                </a:lnTo>
                                <a:lnTo>
                                  <a:pt x="63792" y="240804"/>
                                </a:lnTo>
                                <a:lnTo>
                                  <a:pt x="65024" y="239979"/>
                                </a:lnTo>
                                <a:lnTo>
                                  <a:pt x="65849" y="238747"/>
                                </a:lnTo>
                                <a:lnTo>
                                  <a:pt x="66141" y="237286"/>
                                </a:lnTo>
                                <a:lnTo>
                                  <a:pt x="66141" y="23347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492875" y="1167764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344" y="241096"/>
                                </a:lnTo>
                                <a:lnTo>
                                  <a:pt x="13804" y="240804"/>
                                </a:lnTo>
                                <a:lnTo>
                                  <a:pt x="15036" y="239979"/>
                                </a:lnTo>
                                <a:lnTo>
                                  <a:pt x="15862" y="238747"/>
                                </a:lnTo>
                                <a:lnTo>
                                  <a:pt x="16154" y="237286"/>
                                </a:lnTo>
                                <a:lnTo>
                                  <a:pt x="16154" y="23347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03213" y="1402460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331" y="241096"/>
                                </a:lnTo>
                                <a:lnTo>
                                  <a:pt x="63792" y="240804"/>
                                </a:lnTo>
                                <a:lnTo>
                                  <a:pt x="65024" y="239979"/>
                                </a:lnTo>
                                <a:lnTo>
                                  <a:pt x="65849" y="238747"/>
                                </a:lnTo>
                                <a:lnTo>
                                  <a:pt x="66141" y="237286"/>
                                </a:lnTo>
                                <a:lnTo>
                                  <a:pt x="66141" y="23347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492875" y="1402460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344" y="241096"/>
                                </a:lnTo>
                                <a:lnTo>
                                  <a:pt x="13804" y="240804"/>
                                </a:lnTo>
                                <a:lnTo>
                                  <a:pt x="15036" y="239979"/>
                                </a:lnTo>
                                <a:lnTo>
                                  <a:pt x="15862" y="238747"/>
                                </a:lnTo>
                                <a:lnTo>
                                  <a:pt x="16154" y="237286"/>
                                </a:lnTo>
                                <a:lnTo>
                                  <a:pt x="16154" y="23347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403213" y="1637156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331" y="241096"/>
                                </a:lnTo>
                                <a:lnTo>
                                  <a:pt x="63792" y="240804"/>
                                </a:lnTo>
                                <a:lnTo>
                                  <a:pt x="65024" y="239979"/>
                                </a:lnTo>
                                <a:lnTo>
                                  <a:pt x="65849" y="238747"/>
                                </a:lnTo>
                                <a:lnTo>
                                  <a:pt x="66141" y="237286"/>
                                </a:lnTo>
                                <a:lnTo>
                                  <a:pt x="66141" y="23347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492875" y="1637156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344" y="241096"/>
                                </a:lnTo>
                                <a:lnTo>
                                  <a:pt x="13804" y="240804"/>
                                </a:lnTo>
                                <a:lnTo>
                                  <a:pt x="15036" y="239979"/>
                                </a:lnTo>
                                <a:lnTo>
                                  <a:pt x="15862" y="238747"/>
                                </a:lnTo>
                                <a:lnTo>
                                  <a:pt x="16154" y="237286"/>
                                </a:lnTo>
                                <a:lnTo>
                                  <a:pt x="16154" y="23347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403213" y="1871852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331" y="241096"/>
                                </a:lnTo>
                                <a:lnTo>
                                  <a:pt x="63792" y="240804"/>
                                </a:lnTo>
                                <a:lnTo>
                                  <a:pt x="65024" y="239979"/>
                                </a:lnTo>
                                <a:lnTo>
                                  <a:pt x="65849" y="238747"/>
                                </a:lnTo>
                                <a:lnTo>
                                  <a:pt x="66141" y="237286"/>
                                </a:lnTo>
                                <a:lnTo>
                                  <a:pt x="66141" y="23347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492875" y="1871852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344" y="241096"/>
                                </a:lnTo>
                                <a:lnTo>
                                  <a:pt x="13804" y="240804"/>
                                </a:lnTo>
                                <a:lnTo>
                                  <a:pt x="15036" y="239979"/>
                                </a:lnTo>
                                <a:lnTo>
                                  <a:pt x="15862" y="238747"/>
                                </a:lnTo>
                                <a:lnTo>
                                  <a:pt x="16154" y="237286"/>
                                </a:lnTo>
                                <a:lnTo>
                                  <a:pt x="16154" y="23347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403213" y="2106853"/>
                            <a:ext cx="6667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30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331" y="240792"/>
                                </a:lnTo>
                                <a:lnTo>
                                  <a:pt x="63792" y="240499"/>
                                </a:lnTo>
                                <a:lnTo>
                                  <a:pt x="65024" y="239674"/>
                                </a:lnTo>
                                <a:lnTo>
                                  <a:pt x="65849" y="238442"/>
                                </a:lnTo>
                                <a:lnTo>
                                  <a:pt x="66141" y="236982"/>
                                </a:lnTo>
                                <a:lnTo>
                                  <a:pt x="66141" y="233172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492875" y="2106853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344" y="240792"/>
                                </a:lnTo>
                                <a:lnTo>
                                  <a:pt x="13804" y="240499"/>
                                </a:lnTo>
                                <a:lnTo>
                                  <a:pt x="15036" y="239674"/>
                                </a:lnTo>
                                <a:lnTo>
                                  <a:pt x="15862" y="238442"/>
                                </a:lnTo>
                                <a:lnTo>
                                  <a:pt x="16154" y="236982"/>
                                </a:lnTo>
                                <a:lnTo>
                                  <a:pt x="16154" y="233172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403213" y="2341524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492875" y="234152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403213" y="2577744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492875" y="257774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03213" y="2813964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492875" y="281396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403213" y="3050184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92875" y="305018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403213" y="3286353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492875" y="328635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403213" y="3522573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492875" y="352257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03213" y="3758793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492875" y="375879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403213" y="399531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492875" y="399531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403213" y="423153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92875" y="42315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03213" y="446775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492875" y="446775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403213" y="4703977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492875" y="4703977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403213" y="494019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492875" y="494019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403213" y="5176494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492875" y="517649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403213" y="5412714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92875" y="541271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403213" y="5648934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31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31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403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492875" y="564893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31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31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403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403213" y="5885471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797"/>
                                </a:moveTo>
                                <a:lnTo>
                                  <a:pt x="65849" y="2336"/>
                                </a:lnTo>
                                <a:lnTo>
                                  <a:pt x="65024" y="1104"/>
                                </a:lnTo>
                                <a:lnTo>
                                  <a:pt x="63792" y="279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79"/>
                                </a:lnTo>
                                <a:lnTo>
                                  <a:pt x="1117" y="1104"/>
                                </a:lnTo>
                                <a:lnTo>
                                  <a:pt x="292" y="2336"/>
                                </a:lnTo>
                                <a:lnTo>
                                  <a:pt x="0" y="3797"/>
                                </a:lnTo>
                                <a:lnTo>
                                  <a:pt x="0" y="237883"/>
                                </a:lnTo>
                                <a:lnTo>
                                  <a:pt x="292" y="239344"/>
                                </a:lnTo>
                                <a:lnTo>
                                  <a:pt x="1117" y="240576"/>
                                </a:lnTo>
                                <a:lnTo>
                                  <a:pt x="2349" y="241401"/>
                                </a:lnTo>
                                <a:lnTo>
                                  <a:pt x="3810" y="241693"/>
                                </a:lnTo>
                                <a:lnTo>
                                  <a:pt x="62331" y="241693"/>
                                </a:lnTo>
                                <a:lnTo>
                                  <a:pt x="63792" y="241401"/>
                                </a:lnTo>
                                <a:lnTo>
                                  <a:pt x="65024" y="240576"/>
                                </a:lnTo>
                                <a:lnTo>
                                  <a:pt x="65849" y="239344"/>
                                </a:lnTo>
                                <a:lnTo>
                                  <a:pt x="66141" y="237883"/>
                                </a:lnTo>
                                <a:lnTo>
                                  <a:pt x="66141" y="234073"/>
                                </a:lnTo>
                                <a:lnTo>
                                  <a:pt x="66141" y="7607"/>
                                </a:lnTo>
                                <a:lnTo>
                                  <a:pt x="66141" y="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492875" y="5885471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797"/>
                                </a:moveTo>
                                <a:lnTo>
                                  <a:pt x="15862" y="2336"/>
                                </a:lnTo>
                                <a:lnTo>
                                  <a:pt x="15036" y="1104"/>
                                </a:lnTo>
                                <a:lnTo>
                                  <a:pt x="13804" y="279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79"/>
                                </a:lnTo>
                                <a:lnTo>
                                  <a:pt x="1117" y="1104"/>
                                </a:lnTo>
                                <a:lnTo>
                                  <a:pt x="292" y="2336"/>
                                </a:lnTo>
                                <a:lnTo>
                                  <a:pt x="0" y="3797"/>
                                </a:lnTo>
                                <a:lnTo>
                                  <a:pt x="0" y="237883"/>
                                </a:lnTo>
                                <a:lnTo>
                                  <a:pt x="292" y="239344"/>
                                </a:lnTo>
                                <a:lnTo>
                                  <a:pt x="1117" y="240576"/>
                                </a:lnTo>
                                <a:lnTo>
                                  <a:pt x="2349" y="241401"/>
                                </a:lnTo>
                                <a:lnTo>
                                  <a:pt x="3810" y="241693"/>
                                </a:lnTo>
                                <a:lnTo>
                                  <a:pt x="12344" y="241693"/>
                                </a:lnTo>
                                <a:lnTo>
                                  <a:pt x="13804" y="241401"/>
                                </a:lnTo>
                                <a:lnTo>
                                  <a:pt x="15036" y="240576"/>
                                </a:lnTo>
                                <a:lnTo>
                                  <a:pt x="15862" y="239344"/>
                                </a:lnTo>
                                <a:lnTo>
                                  <a:pt x="16154" y="237883"/>
                                </a:lnTo>
                                <a:lnTo>
                                  <a:pt x="16154" y="234073"/>
                                </a:lnTo>
                                <a:lnTo>
                                  <a:pt x="16154" y="7607"/>
                                </a:lnTo>
                                <a:lnTo>
                                  <a:pt x="16154" y="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403213" y="6121679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492875" y="612167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03213" y="6357899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492875" y="635789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403213" y="6594119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492875" y="659411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403213" y="683033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492875" y="68303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403213" y="7066508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492875" y="706650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403213" y="7302728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492875" y="730272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403213" y="7538948"/>
                            <a:ext cx="6667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2570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331" y="242011"/>
                                </a:lnTo>
                                <a:lnTo>
                                  <a:pt x="63792" y="241719"/>
                                </a:lnTo>
                                <a:lnTo>
                                  <a:pt x="65024" y="240893"/>
                                </a:lnTo>
                                <a:lnTo>
                                  <a:pt x="65849" y="239661"/>
                                </a:lnTo>
                                <a:lnTo>
                                  <a:pt x="66141" y="238201"/>
                                </a:lnTo>
                                <a:lnTo>
                                  <a:pt x="66141" y="234391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492875" y="753894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344" y="242011"/>
                                </a:lnTo>
                                <a:lnTo>
                                  <a:pt x="13804" y="241719"/>
                                </a:lnTo>
                                <a:lnTo>
                                  <a:pt x="15036" y="240893"/>
                                </a:lnTo>
                                <a:lnTo>
                                  <a:pt x="15862" y="239661"/>
                                </a:lnTo>
                                <a:lnTo>
                                  <a:pt x="16154" y="238201"/>
                                </a:lnTo>
                                <a:lnTo>
                                  <a:pt x="16154" y="234391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03213" y="7775473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492875" y="7775473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403213" y="801171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492875" y="801171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403213" y="8247938"/>
                            <a:ext cx="6667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1935">
                                <a:moveTo>
                                  <a:pt x="66141" y="3810"/>
                                </a:moveTo>
                                <a:lnTo>
                                  <a:pt x="65849" y="2349"/>
                                </a:lnTo>
                                <a:lnTo>
                                  <a:pt x="65024" y="1117"/>
                                </a:lnTo>
                                <a:lnTo>
                                  <a:pt x="63792" y="292"/>
                                </a:lnTo>
                                <a:lnTo>
                                  <a:pt x="62331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331" y="241706"/>
                                </a:lnTo>
                                <a:lnTo>
                                  <a:pt x="63792" y="241414"/>
                                </a:lnTo>
                                <a:lnTo>
                                  <a:pt x="65024" y="240588"/>
                                </a:lnTo>
                                <a:lnTo>
                                  <a:pt x="65849" y="239356"/>
                                </a:lnTo>
                                <a:lnTo>
                                  <a:pt x="66141" y="237896"/>
                                </a:lnTo>
                                <a:lnTo>
                                  <a:pt x="66141" y="234086"/>
                                </a:lnTo>
                                <a:lnTo>
                                  <a:pt x="66141" y="7620"/>
                                </a:lnTo>
                                <a:lnTo>
                                  <a:pt x="66141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92875" y="82479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154" y="3810"/>
                                </a:moveTo>
                                <a:lnTo>
                                  <a:pt x="15862" y="2349"/>
                                </a:lnTo>
                                <a:lnTo>
                                  <a:pt x="15036" y="1117"/>
                                </a:lnTo>
                                <a:lnTo>
                                  <a:pt x="13804" y="292"/>
                                </a:lnTo>
                                <a:lnTo>
                                  <a:pt x="12344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344" y="241706"/>
                                </a:lnTo>
                                <a:lnTo>
                                  <a:pt x="13804" y="241414"/>
                                </a:lnTo>
                                <a:lnTo>
                                  <a:pt x="15036" y="240588"/>
                                </a:lnTo>
                                <a:lnTo>
                                  <a:pt x="15862" y="239356"/>
                                </a:lnTo>
                                <a:lnTo>
                                  <a:pt x="16154" y="237896"/>
                                </a:lnTo>
                                <a:lnTo>
                                  <a:pt x="16154" y="234086"/>
                                </a:lnTo>
                                <a:lnTo>
                                  <a:pt x="16154" y="7620"/>
                                </a:lnTo>
                                <a:lnTo>
                                  <a:pt x="1615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9928" y="228904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026" y="240792"/>
                                </a:lnTo>
                                <a:lnTo>
                                  <a:pt x="63487" y="240499"/>
                                </a:lnTo>
                                <a:lnTo>
                                  <a:pt x="64719" y="239674"/>
                                </a:lnTo>
                                <a:lnTo>
                                  <a:pt x="65544" y="238442"/>
                                </a:lnTo>
                                <a:lnTo>
                                  <a:pt x="65836" y="236982"/>
                                </a:lnTo>
                                <a:lnTo>
                                  <a:pt x="65836" y="233172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228904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649" y="240792"/>
                                </a:lnTo>
                                <a:lnTo>
                                  <a:pt x="14109" y="240499"/>
                                </a:lnTo>
                                <a:lnTo>
                                  <a:pt x="15341" y="239674"/>
                                </a:lnTo>
                                <a:lnTo>
                                  <a:pt x="16167" y="238442"/>
                                </a:lnTo>
                                <a:lnTo>
                                  <a:pt x="16459" y="236982"/>
                                </a:lnTo>
                                <a:lnTo>
                                  <a:pt x="16459" y="233172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9928" y="463600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026" y="240792"/>
                                </a:lnTo>
                                <a:lnTo>
                                  <a:pt x="63487" y="240499"/>
                                </a:lnTo>
                                <a:lnTo>
                                  <a:pt x="64719" y="239674"/>
                                </a:lnTo>
                                <a:lnTo>
                                  <a:pt x="65544" y="238442"/>
                                </a:lnTo>
                                <a:lnTo>
                                  <a:pt x="65836" y="236982"/>
                                </a:lnTo>
                                <a:lnTo>
                                  <a:pt x="65836" y="233172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463600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649" y="240792"/>
                                </a:lnTo>
                                <a:lnTo>
                                  <a:pt x="14109" y="240499"/>
                                </a:lnTo>
                                <a:lnTo>
                                  <a:pt x="15341" y="239674"/>
                                </a:lnTo>
                                <a:lnTo>
                                  <a:pt x="16167" y="238442"/>
                                </a:lnTo>
                                <a:lnTo>
                                  <a:pt x="16459" y="236982"/>
                                </a:lnTo>
                                <a:lnTo>
                                  <a:pt x="16459" y="233172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9928" y="698296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026" y="240792"/>
                                </a:lnTo>
                                <a:lnTo>
                                  <a:pt x="63487" y="240499"/>
                                </a:lnTo>
                                <a:lnTo>
                                  <a:pt x="64719" y="239674"/>
                                </a:lnTo>
                                <a:lnTo>
                                  <a:pt x="65544" y="238442"/>
                                </a:lnTo>
                                <a:lnTo>
                                  <a:pt x="65836" y="236982"/>
                                </a:lnTo>
                                <a:lnTo>
                                  <a:pt x="65836" y="233172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698296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649" y="240792"/>
                                </a:lnTo>
                                <a:lnTo>
                                  <a:pt x="14109" y="240499"/>
                                </a:lnTo>
                                <a:lnTo>
                                  <a:pt x="15341" y="239674"/>
                                </a:lnTo>
                                <a:lnTo>
                                  <a:pt x="16167" y="238442"/>
                                </a:lnTo>
                                <a:lnTo>
                                  <a:pt x="16459" y="236982"/>
                                </a:lnTo>
                                <a:lnTo>
                                  <a:pt x="16459" y="233172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9928" y="933068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026" y="241096"/>
                                </a:lnTo>
                                <a:lnTo>
                                  <a:pt x="63487" y="240804"/>
                                </a:lnTo>
                                <a:lnTo>
                                  <a:pt x="64719" y="239979"/>
                                </a:lnTo>
                                <a:lnTo>
                                  <a:pt x="65544" y="238747"/>
                                </a:lnTo>
                                <a:lnTo>
                                  <a:pt x="65836" y="237286"/>
                                </a:lnTo>
                                <a:lnTo>
                                  <a:pt x="65836" y="23347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933068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649" y="241096"/>
                                </a:lnTo>
                                <a:lnTo>
                                  <a:pt x="14109" y="240804"/>
                                </a:lnTo>
                                <a:lnTo>
                                  <a:pt x="15341" y="239979"/>
                                </a:lnTo>
                                <a:lnTo>
                                  <a:pt x="16167" y="238747"/>
                                </a:lnTo>
                                <a:lnTo>
                                  <a:pt x="16459" y="237286"/>
                                </a:lnTo>
                                <a:lnTo>
                                  <a:pt x="16459" y="23347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9928" y="1167764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026" y="241096"/>
                                </a:lnTo>
                                <a:lnTo>
                                  <a:pt x="63487" y="240804"/>
                                </a:lnTo>
                                <a:lnTo>
                                  <a:pt x="64719" y="239979"/>
                                </a:lnTo>
                                <a:lnTo>
                                  <a:pt x="65544" y="238747"/>
                                </a:lnTo>
                                <a:lnTo>
                                  <a:pt x="65836" y="237286"/>
                                </a:lnTo>
                                <a:lnTo>
                                  <a:pt x="65836" y="23347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1167764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649" y="241096"/>
                                </a:lnTo>
                                <a:lnTo>
                                  <a:pt x="14109" y="240804"/>
                                </a:lnTo>
                                <a:lnTo>
                                  <a:pt x="15341" y="239979"/>
                                </a:lnTo>
                                <a:lnTo>
                                  <a:pt x="16167" y="238747"/>
                                </a:lnTo>
                                <a:lnTo>
                                  <a:pt x="16459" y="237286"/>
                                </a:lnTo>
                                <a:lnTo>
                                  <a:pt x="16459" y="23347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9928" y="1402460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026" y="241096"/>
                                </a:lnTo>
                                <a:lnTo>
                                  <a:pt x="63487" y="240804"/>
                                </a:lnTo>
                                <a:lnTo>
                                  <a:pt x="64719" y="239979"/>
                                </a:lnTo>
                                <a:lnTo>
                                  <a:pt x="65544" y="238747"/>
                                </a:lnTo>
                                <a:lnTo>
                                  <a:pt x="65836" y="237286"/>
                                </a:lnTo>
                                <a:lnTo>
                                  <a:pt x="65836" y="23347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402460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649" y="241096"/>
                                </a:lnTo>
                                <a:lnTo>
                                  <a:pt x="14109" y="240804"/>
                                </a:lnTo>
                                <a:lnTo>
                                  <a:pt x="15341" y="239979"/>
                                </a:lnTo>
                                <a:lnTo>
                                  <a:pt x="16167" y="238747"/>
                                </a:lnTo>
                                <a:lnTo>
                                  <a:pt x="16459" y="237286"/>
                                </a:lnTo>
                                <a:lnTo>
                                  <a:pt x="16459" y="23347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928" y="1637156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026" y="241096"/>
                                </a:lnTo>
                                <a:lnTo>
                                  <a:pt x="63487" y="240804"/>
                                </a:lnTo>
                                <a:lnTo>
                                  <a:pt x="64719" y="239979"/>
                                </a:lnTo>
                                <a:lnTo>
                                  <a:pt x="65544" y="238747"/>
                                </a:lnTo>
                                <a:lnTo>
                                  <a:pt x="65836" y="237286"/>
                                </a:lnTo>
                                <a:lnTo>
                                  <a:pt x="65836" y="23347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637156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649" y="241096"/>
                                </a:lnTo>
                                <a:lnTo>
                                  <a:pt x="14109" y="240804"/>
                                </a:lnTo>
                                <a:lnTo>
                                  <a:pt x="15341" y="239979"/>
                                </a:lnTo>
                                <a:lnTo>
                                  <a:pt x="16167" y="238747"/>
                                </a:lnTo>
                                <a:lnTo>
                                  <a:pt x="16459" y="237286"/>
                                </a:lnTo>
                                <a:lnTo>
                                  <a:pt x="16459" y="23347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9928" y="1871852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62026" y="241096"/>
                                </a:lnTo>
                                <a:lnTo>
                                  <a:pt x="63487" y="240804"/>
                                </a:lnTo>
                                <a:lnTo>
                                  <a:pt x="64719" y="239979"/>
                                </a:lnTo>
                                <a:lnTo>
                                  <a:pt x="65544" y="238747"/>
                                </a:lnTo>
                                <a:lnTo>
                                  <a:pt x="65836" y="237286"/>
                                </a:lnTo>
                                <a:lnTo>
                                  <a:pt x="65836" y="23347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1871852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286"/>
                                </a:lnTo>
                                <a:lnTo>
                                  <a:pt x="292" y="238747"/>
                                </a:lnTo>
                                <a:lnTo>
                                  <a:pt x="1117" y="239979"/>
                                </a:lnTo>
                                <a:lnTo>
                                  <a:pt x="2349" y="240804"/>
                                </a:lnTo>
                                <a:lnTo>
                                  <a:pt x="3810" y="241096"/>
                                </a:lnTo>
                                <a:lnTo>
                                  <a:pt x="12649" y="241096"/>
                                </a:lnTo>
                                <a:lnTo>
                                  <a:pt x="14109" y="240804"/>
                                </a:lnTo>
                                <a:lnTo>
                                  <a:pt x="15341" y="239979"/>
                                </a:lnTo>
                                <a:lnTo>
                                  <a:pt x="16167" y="238747"/>
                                </a:lnTo>
                                <a:lnTo>
                                  <a:pt x="16459" y="237286"/>
                                </a:lnTo>
                                <a:lnTo>
                                  <a:pt x="16459" y="23347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9928" y="2106853"/>
                            <a:ext cx="6604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30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62026" y="240792"/>
                                </a:lnTo>
                                <a:lnTo>
                                  <a:pt x="63487" y="240499"/>
                                </a:lnTo>
                                <a:lnTo>
                                  <a:pt x="64719" y="239674"/>
                                </a:lnTo>
                                <a:lnTo>
                                  <a:pt x="65544" y="238442"/>
                                </a:lnTo>
                                <a:lnTo>
                                  <a:pt x="65836" y="236982"/>
                                </a:lnTo>
                                <a:lnTo>
                                  <a:pt x="65836" y="233172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2106853"/>
                            <a:ext cx="165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30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6982"/>
                                </a:lnTo>
                                <a:lnTo>
                                  <a:pt x="292" y="238442"/>
                                </a:lnTo>
                                <a:lnTo>
                                  <a:pt x="1117" y="239674"/>
                                </a:lnTo>
                                <a:lnTo>
                                  <a:pt x="2349" y="240499"/>
                                </a:lnTo>
                                <a:lnTo>
                                  <a:pt x="3810" y="240792"/>
                                </a:lnTo>
                                <a:lnTo>
                                  <a:pt x="12649" y="240792"/>
                                </a:lnTo>
                                <a:lnTo>
                                  <a:pt x="14109" y="240499"/>
                                </a:lnTo>
                                <a:lnTo>
                                  <a:pt x="15341" y="239674"/>
                                </a:lnTo>
                                <a:lnTo>
                                  <a:pt x="16167" y="238442"/>
                                </a:lnTo>
                                <a:lnTo>
                                  <a:pt x="16459" y="236982"/>
                                </a:lnTo>
                                <a:lnTo>
                                  <a:pt x="16459" y="233172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9928" y="2341524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234152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928" y="2577744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257774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9928" y="2813964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281396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9928" y="3050184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3050184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928" y="3286353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328635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928" y="3522573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352257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9928" y="3758793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3758793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9928" y="399531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399531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928" y="423153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42315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9928" y="446775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446775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928" y="4703977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4703977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928" y="494019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494019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9928" y="5176494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517649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9928" y="5412714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541271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9928" y="5648934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31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31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403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5648934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31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31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403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928" y="5885471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797"/>
                                </a:moveTo>
                                <a:lnTo>
                                  <a:pt x="65544" y="2336"/>
                                </a:lnTo>
                                <a:lnTo>
                                  <a:pt x="64719" y="1104"/>
                                </a:lnTo>
                                <a:lnTo>
                                  <a:pt x="63487" y="279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79"/>
                                </a:lnTo>
                                <a:lnTo>
                                  <a:pt x="1117" y="1104"/>
                                </a:lnTo>
                                <a:lnTo>
                                  <a:pt x="292" y="2336"/>
                                </a:lnTo>
                                <a:lnTo>
                                  <a:pt x="0" y="3797"/>
                                </a:lnTo>
                                <a:lnTo>
                                  <a:pt x="0" y="237883"/>
                                </a:lnTo>
                                <a:lnTo>
                                  <a:pt x="292" y="239344"/>
                                </a:lnTo>
                                <a:lnTo>
                                  <a:pt x="1117" y="240576"/>
                                </a:lnTo>
                                <a:lnTo>
                                  <a:pt x="2349" y="241401"/>
                                </a:lnTo>
                                <a:lnTo>
                                  <a:pt x="3810" y="241693"/>
                                </a:lnTo>
                                <a:lnTo>
                                  <a:pt x="62026" y="241693"/>
                                </a:lnTo>
                                <a:lnTo>
                                  <a:pt x="63487" y="241401"/>
                                </a:lnTo>
                                <a:lnTo>
                                  <a:pt x="64719" y="240576"/>
                                </a:lnTo>
                                <a:lnTo>
                                  <a:pt x="65544" y="239344"/>
                                </a:lnTo>
                                <a:lnTo>
                                  <a:pt x="65836" y="237883"/>
                                </a:lnTo>
                                <a:lnTo>
                                  <a:pt x="65836" y="234073"/>
                                </a:lnTo>
                                <a:lnTo>
                                  <a:pt x="65836" y="7607"/>
                                </a:lnTo>
                                <a:lnTo>
                                  <a:pt x="65836" y="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5885471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797"/>
                                </a:moveTo>
                                <a:lnTo>
                                  <a:pt x="16167" y="2336"/>
                                </a:lnTo>
                                <a:lnTo>
                                  <a:pt x="15341" y="1104"/>
                                </a:lnTo>
                                <a:lnTo>
                                  <a:pt x="14109" y="279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79"/>
                                </a:lnTo>
                                <a:lnTo>
                                  <a:pt x="1117" y="1104"/>
                                </a:lnTo>
                                <a:lnTo>
                                  <a:pt x="292" y="2336"/>
                                </a:lnTo>
                                <a:lnTo>
                                  <a:pt x="0" y="3797"/>
                                </a:lnTo>
                                <a:lnTo>
                                  <a:pt x="0" y="237883"/>
                                </a:lnTo>
                                <a:lnTo>
                                  <a:pt x="292" y="239344"/>
                                </a:lnTo>
                                <a:lnTo>
                                  <a:pt x="1117" y="240576"/>
                                </a:lnTo>
                                <a:lnTo>
                                  <a:pt x="2349" y="241401"/>
                                </a:lnTo>
                                <a:lnTo>
                                  <a:pt x="3810" y="241693"/>
                                </a:lnTo>
                                <a:lnTo>
                                  <a:pt x="12649" y="241693"/>
                                </a:lnTo>
                                <a:lnTo>
                                  <a:pt x="14109" y="241401"/>
                                </a:lnTo>
                                <a:lnTo>
                                  <a:pt x="15341" y="240576"/>
                                </a:lnTo>
                                <a:lnTo>
                                  <a:pt x="16167" y="239344"/>
                                </a:lnTo>
                                <a:lnTo>
                                  <a:pt x="16459" y="237883"/>
                                </a:lnTo>
                                <a:lnTo>
                                  <a:pt x="16459" y="234073"/>
                                </a:lnTo>
                                <a:lnTo>
                                  <a:pt x="16459" y="7607"/>
                                </a:lnTo>
                                <a:lnTo>
                                  <a:pt x="16459" y="3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9928" y="6121679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612167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9928" y="6357899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635789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9928" y="6594119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6594119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928" y="683033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68303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9928" y="7066508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706650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9928" y="7302728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730272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9928" y="7538948"/>
                            <a:ext cx="6604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2570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62026" y="242011"/>
                                </a:lnTo>
                                <a:lnTo>
                                  <a:pt x="63487" y="241719"/>
                                </a:lnTo>
                                <a:lnTo>
                                  <a:pt x="64719" y="240893"/>
                                </a:lnTo>
                                <a:lnTo>
                                  <a:pt x="65544" y="239661"/>
                                </a:lnTo>
                                <a:lnTo>
                                  <a:pt x="65836" y="238201"/>
                                </a:lnTo>
                                <a:lnTo>
                                  <a:pt x="65836" y="234391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7538948"/>
                            <a:ext cx="165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2570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8201"/>
                                </a:lnTo>
                                <a:lnTo>
                                  <a:pt x="292" y="239661"/>
                                </a:lnTo>
                                <a:lnTo>
                                  <a:pt x="1117" y="240893"/>
                                </a:lnTo>
                                <a:lnTo>
                                  <a:pt x="2349" y="241719"/>
                                </a:lnTo>
                                <a:lnTo>
                                  <a:pt x="3810" y="242011"/>
                                </a:lnTo>
                                <a:lnTo>
                                  <a:pt x="12649" y="242011"/>
                                </a:lnTo>
                                <a:lnTo>
                                  <a:pt x="14109" y="241719"/>
                                </a:lnTo>
                                <a:lnTo>
                                  <a:pt x="15341" y="240893"/>
                                </a:lnTo>
                                <a:lnTo>
                                  <a:pt x="16167" y="239661"/>
                                </a:lnTo>
                                <a:lnTo>
                                  <a:pt x="16459" y="238201"/>
                                </a:lnTo>
                                <a:lnTo>
                                  <a:pt x="16459" y="234391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928" y="7775473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7775473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928" y="801171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801171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928" y="8247938"/>
                            <a:ext cx="6604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241935">
                                <a:moveTo>
                                  <a:pt x="65836" y="3810"/>
                                </a:moveTo>
                                <a:lnTo>
                                  <a:pt x="65544" y="2349"/>
                                </a:lnTo>
                                <a:lnTo>
                                  <a:pt x="64719" y="1117"/>
                                </a:lnTo>
                                <a:lnTo>
                                  <a:pt x="63487" y="292"/>
                                </a:lnTo>
                                <a:lnTo>
                                  <a:pt x="62026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62026" y="241706"/>
                                </a:lnTo>
                                <a:lnTo>
                                  <a:pt x="63487" y="241414"/>
                                </a:lnTo>
                                <a:lnTo>
                                  <a:pt x="64719" y="240588"/>
                                </a:lnTo>
                                <a:lnTo>
                                  <a:pt x="65544" y="239356"/>
                                </a:lnTo>
                                <a:lnTo>
                                  <a:pt x="65836" y="237896"/>
                                </a:lnTo>
                                <a:lnTo>
                                  <a:pt x="65836" y="234086"/>
                                </a:lnTo>
                                <a:lnTo>
                                  <a:pt x="65836" y="7620"/>
                                </a:lnTo>
                                <a:lnTo>
                                  <a:pt x="6583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8247938"/>
                            <a:ext cx="1651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41935">
                                <a:moveTo>
                                  <a:pt x="16459" y="3810"/>
                                </a:moveTo>
                                <a:lnTo>
                                  <a:pt x="16167" y="2349"/>
                                </a:lnTo>
                                <a:lnTo>
                                  <a:pt x="15341" y="1117"/>
                                </a:lnTo>
                                <a:lnTo>
                                  <a:pt x="14109" y="292"/>
                                </a:lnTo>
                                <a:lnTo>
                                  <a:pt x="12649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37896"/>
                                </a:lnTo>
                                <a:lnTo>
                                  <a:pt x="292" y="239356"/>
                                </a:lnTo>
                                <a:lnTo>
                                  <a:pt x="1117" y="240588"/>
                                </a:lnTo>
                                <a:lnTo>
                                  <a:pt x="2349" y="241414"/>
                                </a:lnTo>
                                <a:lnTo>
                                  <a:pt x="3810" y="241706"/>
                                </a:lnTo>
                                <a:lnTo>
                                  <a:pt x="12649" y="241706"/>
                                </a:lnTo>
                                <a:lnTo>
                                  <a:pt x="14109" y="241414"/>
                                </a:lnTo>
                                <a:lnTo>
                                  <a:pt x="15341" y="240588"/>
                                </a:lnTo>
                                <a:lnTo>
                                  <a:pt x="16167" y="239356"/>
                                </a:lnTo>
                                <a:lnTo>
                                  <a:pt x="16459" y="237896"/>
                                </a:lnTo>
                                <a:lnTo>
                                  <a:pt x="16459" y="234086"/>
                                </a:lnTo>
                                <a:lnTo>
                                  <a:pt x="16459" y="7620"/>
                                </a:lnTo>
                                <a:lnTo>
                                  <a:pt x="16459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6264" y="1872488"/>
                            <a:ext cx="1775460" cy="17099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9.7pt;margin-top:52.7pt;height:686.55pt;width:512.55pt;mso-position-horizontal-relative:page;mso-position-vertical-relative:page;z-index:-251654144;mso-width-relative:page;mso-height-relative:page;" coordsize="6509384,8719185" o:gfxdata="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">
                <o:lock v:ext="edit" aspectratio="f"/>
                <v:shape id="Graphic 2" o:spid="_x0000_s1026" o:spt="100" style="position:absolute;left:39928;top:8484158;height:195580;width:195580;" fillcolor="#000080" filled="t" stroked="f" coordsize="195580,195580" o:gfxdata="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cJrW8AAAA&#10;2gAAAA8AAAAAAAAAAQAgAAAAIgAAAGRycy9kb3ducmV2LnhtbFBLAQIUABQAAAAIAIdO4kAzLwWe&#10;OwAAADkAAAAQAAAAAAAAAAEAIAAAAAsBAABkcnMvc2hhcGV4bWwueG1sUEsFBgAAAAAGAAYAWwEA&#10;ALUDAAAAAA==&#10;" path="m195072,133045l194779,131584,193954,130352,192722,129527,191262,129235,65836,129235,65836,7620,65836,3810,65544,2349,64719,1117,63487,292,62026,0,3810,0,2349,292,1117,1117,292,2349,0,3810,0,133045,0,191262,292,192722,1117,193954,2349,194779,3810,195072,62026,195072,191262,195072,192722,194779,193954,193954,194779,192722,195072,191262,195072,187452,195072,136855,195072,1330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8484158;height:235585;width:235585;" fillcolor="#000000" filled="t" stroked="f" coordsize="235585,235585" o:gfxdata="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Pa5ugAAANoA&#10;AAAPAAAAAAAAAAEAIAAAACIAAABkcnMvZG93bnJldi54bWxQSwECFAAUAAAACACHTuJAMy8FnjsA&#10;AAA5AAAAEAAAAAAAAAABACAAAAAJAQAAZHJzL3NoYXBleG1sLnhtbFBLBQYAAAAABgAGAFsBAACz&#10;AwAAAAA=&#10;" path="m235000,222351l234708,220891,233883,219659,232651,218833,231190,218541,195376,218541,195376,91897,195376,88087,195376,87172,195376,83362,195084,81902,194259,80670,193027,79844,191566,79552,182727,79552,155448,79552,155448,37490,155448,33680,155155,32219,154330,30988,153098,30162,151638,29870,143103,29870,142494,29997,141884,29870,16459,29870,16459,7620,16459,3810,16167,2349,15341,1117,14109,292,12649,0,3810,0,2349,292,1117,1117,292,2349,0,3810,0,33680,0,42214,292,43675,1117,44907,2349,45732,3810,46024,12649,46024,139293,46024,139293,79552,139293,95707,139293,218541,16459,218541,16459,95707,139293,95707,139293,79552,12649,79552,3810,79552,2349,79844,1117,80670,292,81902,0,83362,0,91897,0,222351,0,231190,292,232651,1117,233883,2349,234708,3810,235000,12649,235000,141884,235000,142494,234886,143103,235000,151638,235000,153098,234708,154330,233883,155155,232651,155448,231190,155448,227380,155448,95707,178917,95707,178917,222351,178917,231190,179209,232651,180035,233883,181267,234708,182727,235000,191566,235000,231190,235000,232651,234708,233883,233883,234708,232651,235000,231190,235000,227380,235000,226161,235000,2223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9928;top:39979;height:194945;width:195580;" fillcolor="#000080" filled="t" stroked="f" coordsize="195580,194945" o:gfxdata="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PKwXbsAAADa&#10;AAAADwAAAAAAAAABACAAAAAiAAAAZHJzL2Rvd25yZXYueG1sUEsBAhQAFAAAAAgAh07iQDMvBZ47&#10;AAAAOQAAABAAAAAAAAAAAQAgAAAACgEAAGRycy9zaGFwZXhtbC54bWxQSwUGAAAAAAYABgBbAQAA&#10;tAMAAAAA&#10;" path="m195072,3810l194779,2349,193954,1117,192722,292,191262,0,3810,0,2349,292,1117,1117,292,2349,0,3810,0,61417,0,190703,292,192163,1117,193395,2349,194221,3810,194513,62026,194513,63487,194221,64719,193395,65544,192163,65836,190703,65836,186893,65836,65227,191262,65227,192722,64935,193954,64109,194779,62877,195072,61417,195072,57607,195072,7620,1950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234950;width:235585;" fillcolor="#000000" filled="t" stroked="f" coordsize="235585,234950" o:gfxdata="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nuhEvQAA&#10;ANoAAAAPAAAAAAAAAAEAIAAAACIAAABkcnMvZG93bnJldi54bWxQSwECFAAUAAAACACHTuJAMy8F&#10;njsAAAA5AAAAEAAAAAAAAAABACAAAAAMAQAAZHJzL3NoYXBleG1sLnhtbFBLBQYAAAAABgAGAFsB&#10;AAC2AwAAAAA=&#10;" path="m235000,3810l234708,2349,233883,1117,232651,292,231190,0,192786,0,191325,292,190093,1117,189268,2349,188963,3810,188963,11734,188963,139319,155448,139319,155448,11734,155448,7924,155448,7721,155448,3911,155155,2349,154330,1117,153098,292,151638,0,139293,0,139293,15544,139293,139319,16459,139319,16459,137210,16459,15544,139293,15544,139293,0,3810,0,2349,292,1117,1117,292,2349,0,3810,0,11734,0,141020,203,142074,0,143129,0,151053,292,152514,1117,153746,2349,154571,3810,154863,139293,154863,139293,179019,12649,179019,3810,179019,2349,179311,1117,180136,292,181368,0,182829,0,191058,0,230682,292,232143,1117,233375,2349,234200,3810,234492,12649,234492,14109,234200,15341,233375,16167,232143,16459,230682,16459,226872,16459,194868,143103,194868,151638,194868,153098,194576,154330,193751,155155,192519,155448,191058,155448,187248,155448,186639,155448,182829,155448,154863,201320,154863,202780,154571,204012,153746,204838,152514,205130,151053,205130,147243,205130,146939,205130,143129,204914,142074,205130,141020,205130,137210,205130,15544,231190,15544,232651,15252,233883,14427,234708,13195,235000,11734,235000,7924,235000,7620,23500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228904;top:8613393;height:66040;width:238125;" fillcolor="#000080" filled="t" stroked="f" coordsize="238125,66040" o:gfxdata="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O7a7sAAADa&#10;AAAADwAAAAAAAAABACAAAAAiAAAAZHJzL2Rvd25yZXYueG1sUEsBAhQAFAAAAAgAh07iQDMvBZ47&#10;AAAAOQAAABAAAAAAAAAAAQAgAAAACgEAAGRycy9zaGFwZXhtbC54bWxQSwUGAAAAAAYABgBbAQAA&#10;tAMAAAAA&#10;" path="m237744,3810l237451,2349,236626,1117,235394,292,233934,0,3810,0,2349,292,1117,1117,292,2349,0,3810,0,62026,292,63487,1117,64719,2349,65544,3810,65836,233934,65836,235394,65544,236626,64719,237451,63487,237744,62026,237744,58216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28904;top:8702700;height:16510;width:238125;" fillcolor="#000000" filled="t" stroked="f" coordsize="238125,16510" o:gfxdata="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+aMK8AAAA&#10;2gAAAA8AAAAAAAAAAQAgAAAAIgAAAGRycy9kb3ducmV2LnhtbFBLAQIUABQAAAAIAIdO4kAzLwWe&#10;OwAAADkAAAAQAAAAAAAAAAEAIAAAAAsBAABkcnMvc2hhcGV4bWwueG1sUEsFBgAAAAAGAAYAWwEA&#10;ALUDAAAAAA==&#10;" path="m237744,3810l237451,2349,236626,1117,235394,292,233934,0,3810,0,2349,292,1117,1117,292,2349,0,3810,0,12649,292,14109,1117,15341,2349,16167,3810,16459,233934,16459,235394,16167,236626,15341,237451,14109,237744,12649,237744,8839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60552;top:8613393;height:66040;width:238125;" fillcolor="#000080" filled="t" stroked="f" coordsize="238125,66040" o:gfxdata="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IIqCtwAAANoAAAAP&#10;AAAAAAAAAAEAIAAAACIAAABkcnMvZG93bnJldi54bWxQSwECFAAUAAAACACHTuJAMy8FnjsAAAA5&#10;AAAAEAAAAAAAAAABACAAAAAGAQAAZHJzL3NoYXBleG1sLnhtbFBLBQYAAAAABgAGAFsBAACwAwAA&#10;AAA=&#10;" path="m237744,3810l237451,2349,236626,1117,235394,292,233934,0,3810,0,2349,292,1117,1117,292,2349,0,3810,0,62026,292,63487,1117,64719,2349,65544,3810,65836,233934,65836,235394,65544,236626,64719,237451,63487,237744,62026,237744,58216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60552;top:8702700;height:16510;width:238125;" fillcolor="#000000" filled="t" stroked="f" coordsize="238125,16510" o:gfxdata="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tWSu5AAAA2gAA&#10;AA8AAAAAAAAAAQAgAAAAIgAAAGRycy9kb3ducmV2LnhtbFBLAQIUABQAAAAIAIdO4kAzLwWeOwAA&#10;ADkAAAAQAAAAAAAAAAEAIAAAAAgBAABkcnMvc2hhcGV4bWwueG1sUEsFBgAAAAAGAAYAWwEAALID&#10;AAAAAA==&#10;" path="m237744,3810l237451,2349,236626,1117,235394,292,233934,0,3810,0,2349,292,1117,1117,292,2349,0,3810,0,12649,292,14109,1117,15341,2349,16167,3810,16459,233934,16459,235394,16167,236626,15341,237451,14109,237744,12649,237744,8839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92150;top:8613393;height:66040;width:238125;" fillcolor="#000080" filled="t" stroked="f" coordsize="238125,66040" o:gfxdata="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mmxK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92150;top:8702700;height:16510;width:238125;" fillcolor="#000000" filled="t" stroked="f" coordsize="238125,16510" o:gfxdata="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a33wC5AAAA2wAA&#10;AA8AAAAAAAAAAQAgAAAAIgAAAGRycy9kb3ducmV2LnhtbFBLAQIUABQAAAAIAIdO4kAzLwWeOwAA&#10;ADkAAAAQAAAAAAAAAAEAIAAAAAgBAABkcnMvc2hhcGV4bWwueG1sUEsFBgAAAAAGAAYAWwEAALID&#10;AAAAAA=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923798;top:8613393;height:66040;width:238125;" fillcolor="#000080" filled="t" stroked="f" coordsize="238125,66040" o:gfxdata="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c4oP65AAAA2wAA&#10;AA8AAAAAAAAAAQAgAAAAIgAAAGRycy9kb3ducmV2LnhtbFBLAQIUABQAAAAIAIdO4kAzLwWeOwAA&#10;ADkAAAAQAAAAAAAAAAEAIAAAAAgBAABkcnMvc2hhcGV4bWwueG1sUEsFBgAAAAAGAAYAWwEAALID&#10;AAAAAA=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923798;top:8702700;height:16510;width:238125;" fillcolor="#000000" filled="t" stroked="f" coordsize="238125,16510" o:gfxdata="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KeTsugAAANsA&#10;AAAPAAAAAAAAAAEAIAAAACIAAABkcnMvZG93bnJldi54bWxQSwECFAAUAAAACACHTuJAMy8FnjsA&#10;AAA5AAAAEAAAAAAAAAABACAAAAAJAQAAZHJzL3NoYXBleG1sLnhtbFBLBQYAAAAABgAGAFsBAACz&#10;AwAAAAA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155446;top:8613393;height:66040;width:238125;" fillcolor="#000080" filled="t" stroked="f" coordsize="238125,66040" o:gfxdata="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dnRG5AAAA2wAA&#10;AA8AAAAAAAAAAQAgAAAAIgAAAGRycy9kb3ducmV2LnhtbFBLAQIUABQAAAAIAIdO4kAzLwWeOwAA&#10;ADkAAAAQAAAAAAAAAAEAIAAAAAgBAABkcnMvc2hhcGV4bWwueG1sUEsFBgAAAAAGAAYAWwEAALID&#10;AAAAAA=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1155446;top:8702700;height:16510;width:238125;" fillcolor="#000000" filled="t" stroked="f" coordsize="238125,16510" o:gfxdata="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mM2QO5AAAA2wAA&#10;AA8AAAAAAAAAAQAgAAAAIgAAAGRycy9kb3ducmV2LnhtbFBLAQIUABQAAAAIAIdO4kAzLwWeOwAA&#10;ADkAAAAQAAAAAAAAAAEAIAAAAAgBAABkcnMvc2hhcGV4bWwueG1sUEsFBgAAAAAGAAYAWwEAALID&#10;AAAAAA=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1387094;top:8613393;height:66040;width:238125;" fillcolor="#000080" filled="t" stroked="f" coordsize="238125,66040" o:gfxdata="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A6b9ugAAANsA&#10;AAAPAAAAAAAAAAEAIAAAACIAAABkcnMvZG93bnJldi54bWxQSwECFAAUAAAACACHTuJAMy8FnjsA&#10;AAA5AAAAEAAAAAAAAAABACAAAAAJAQAAZHJzL3NoYXBleG1sLnhtbFBLBQYAAAAABgAGAFsBAACz&#10;AwAAAAA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387094;top:8702700;height:16510;width:238125;" fillcolor="#000000" filled="t" stroked="f" coordsize="238125,16510" o:gfxdata="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EuLvugAAANsA&#10;AAAPAAAAAAAAAAEAIAAAACIAAABkcnMvZG93bnJldi54bWxQSwECFAAUAAAACACHTuJAMy8FnjsA&#10;AAA5AAAAEAAAAAAAAAABACAAAAAJAQAAZHJzL3NoYXBleG1sLnhtbFBLBQYAAAAABgAGAFsBAACz&#10;AwAAAAA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618742;top:8613393;height:66040;width:238125;" fillcolor="#000080" filled="t" stroked="f" coordsize="238125,66040" o:gfxdata="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QlxS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1618742;top:8702700;height:16510;width:238125;" fillcolor="#000000" filled="t" stroked="f" coordsize="238125,16510" o:gfxdata="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wdMGtwAAANsAAAAP&#10;AAAAAAAAAAEAIAAAACIAAABkcnMvZG93bnJldi54bWxQSwECFAAUAAAACACHTuJAMy8FnjsAAAA5&#10;AAAAEAAAAAAAAAABACAAAAAGAQAAZHJzL3NoYXBleG1sLnhtbFBLBQYAAAAABgAGAFsBAACwAwAA&#10;AAA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850771;top:8613393;height:66040;width:238125;" fillcolor="#000080" filled="t" stroked="f" coordsize="238125,66040" o:gfxdata="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ylGvugAAANsA&#10;AAAPAAAAAAAAAAEAIAAAACIAAABkcnMvZG93bnJldi54bWxQSwECFAAUAAAACACHTuJAMy8FnjsA&#10;AAA5AAAAEAAAAAAAAAABACAAAAAJAQAAZHJzL3NoYXBleG1sLnhtbFBLBQYAAAAABgAGAFsBAACz&#10;AwAAAAA=&#10;" path="m237744,3810l237451,2349,236626,1117,235394,292,233934,0,3810,0,2349,292,1117,1117,292,2349,0,3810,0,62026,292,63487,1117,64719,2349,65544,3810,65836,233934,65836,235394,65544,236626,64719,237451,63487,237744,62026,237744,58216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850771;top:8702700;height:16510;width:238125;" fillcolor="#000000" filled="t" stroked="f" coordsize="238125,16510" o:gfxdata="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sVvbsAAADb&#10;AAAADwAAAAAAAAABACAAAAAiAAAAZHJzL2Rvd25yZXYueG1sUEsBAhQAFAAAAAgAh07iQDMvBZ47&#10;AAAAOQAAABAAAAAAAAAAAQAgAAAACgEAAGRycy9zaGFwZXhtbC54bWxQSwUGAAAAAAYABgBbAQAA&#10;tAMAAAAA&#10;" path="m237744,3810l237451,2349,236626,1117,235394,292,233934,0,3810,0,2349,292,1117,1117,292,2349,0,3810,0,12649,292,14109,1117,15341,2349,16167,3810,16459,233934,16459,235394,16167,236626,15341,237451,14109,237744,12649,237744,8839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2082419;top:8613393;height:66040;width:238125;" fillcolor="#000080" filled="t" stroked="f" coordsize="238125,66040" o:gfxdata="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UakO8AAAA&#10;2wAAAA8AAAAAAAAAAQAgAAAAIgAAAGRycy9kb3ducmV2LnhtbFBLAQIUABQAAAAIAIdO4kAzLwWe&#10;OwAAADkAAAAQAAAAAAAAAAEAIAAAAAsBAABkcnMvc2hhcGV4bWwueG1sUEsFBgAAAAAGAAYAWwEA&#10;ALUDAAAAAA==&#10;" path="m237744,3810l237451,2349,236626,1117,235394,292,233934,0,3810,0,2349,292,1117,1117,292,2349,0,3810,0,62026,292,63487,1117,64719,2349,65544,3810,65836,233934,65836,235394,65544,236626,64719,237451,63487,237744,62026,237744,58216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082419;top:8702700;height:16510;width:238125;" fillcolor="#000000" filled="t" stroked="f" coordsize="238125,16510" o:gfxdata="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0UuUbsAAADb&#10;AAAADwAAAAAAAAABACAAAAAiAAAAZHJzL2Rvd25yZXYueG1sUEsBAhQAFAAAAAgAh07iQDMvBZ47&#10;AAAAOQAAABAAAAAAAAAAAQAgAAAACgEAAGRycy9zaGFwZXhtbC54bWxQSwUGAAAAAAYABgBbAQAA&#10;tAMAAAAA&#10;" path="m237744,3810l237451,2349,236626,1117,235394,292,233934,0,3810,0,2349,292,1117,1117,292,2349,0,3810,0,12649,292,14109,1117,15341,2349,16167,3810,16459,233934,16459,235394,16167,236626,15341,237451,14109,237744,12649,237744,8839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314067;top:8613393;height:66040;width:238125;" fillcolor="#000080" filled="t" stroked="f" coordsize="238125,66040" o:gfxdata="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8VesvQAA&#10;ANsAAAAPAAAAAAAAAAEAIAAAACIAAABkcnMvZG93bnJldi54bWxQSwECFAAUAAAACACHTuJAMy8F&#10;njsAAAA5AAAAEAAAAAAAAAABACAAAAAMAQAAZHJzL3NoYXBleG1sLnhtbFBLBQYAAAAABgAGAFsB&#10;AAC2AwAAAAA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2314067;top:8702700;height:16510;width:238125;" fillcolor="#000000" filled="t" stroked="f" coordsize="238125,16510" o:gfxdata="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ATvrsAAADb&#10;AAAADwAAAAAAAAABACAAAAAiAAAAZHJzL2Rvd25yZXYueG1sUEsBAhQAFAAAAAgAh07iQDMvBZ47&#10;AAAAOQAAABAAAAAAAAAAAQAgAAAACgEAAGRycy9zaGFwZXhtbC54bWxQSwUGAAAAAAYABgBbAQAA&#10;tAMAAAAA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2545715;top:8613393;height:66040;width:238125;" fillcolor="#000080" filled="t" stroked="f" coordsize="238125,66040" o:gfxdata="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vbEC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2545715;top:8702700;height:16510;width:238125;" fillcolor="#000000" filled="t" stroked="f" coordsize="238125,16510" o:gfxdata="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+KFK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777363;top:8613393;height:66040;width:238125;" fillcolor="#000080" filled="t" stroked="f" coordsize="238125,66040" o:gfxdata="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vF2pugAAANsA&#10;AAAPAAAAAAAAAAEAIAAAACIAAABkcnMvZG93bnJldi54bWxQSwECFAAUAAAACACHTuJAMy8FnjsA&#10;AAA5AAAAEAAAAAAAAAABACAAAAAJAQAAZHJzL3NoYXBleG1sLnhtbFBLBQYAAAAABgAGAFsBAACz&#10;AwAAAAA=&#10;" path="m238048,3810l237756,2349,236931,1117,235699,292,234238,0,3810,0,2349,292,1117,1117,292,2349,0,3810,0,62026,292,63487,1117,64719,2349,65544,3810,65836,234238,65836,235699,65544,236931,64719,237756,63487,238048,62026,238048,58216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2777363;top:8702700;height:16510;width:238125;" fillcolor="#000000" filled="t" stroked="f" coordsize="238125,16510" o:gfxdata="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0Zu7sAAADb&#10;AAAADwAAAAAAAAABACAAAAAiAAAAZHJzL2Rvd25yZXYueG1sUEsBAhQAFAAAAAgAh07iQDMvBZ47&#10;AAAAOQAAABAAAAAAAAAAAQAgAAAACgEAAGRycy9zaGFwZXhtbC54bWxQSwUGAAAAAAYABgBbAQAA&#10;tAMAAAAA&#10;" path="m238048,3810l237756,2349,236931,1117,235699,292,234238,0,3810,0,2349,292,1117,1117,292,2349,0,3810,0,12649,292,14109,1117,15341,2349,16167,3810,16459,234238,16459,235699,16167,236931,15341,237756,14109,238048,12649,238048,8839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09011;top:8613393;height:66040;width:240029;" fillcolor="#000080" filled="t" stroked="f" coordsize="240029,66040" o:gfxdata="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Rj7ZLUAAADbAAAADwAA&#10;AAAAAAABACAAAAAiAAAAZHJzL2Rvd25yZXYueG1sUEsBAhQAFAAAAAgAh07iQDMvBZ47AAAAOQAA&#10;ABAAAAAAAAAAAQAgAAAABAEAAGRycy9zaGFwZXhtbC54bWxQSwUGAAAAAAYABgBbAQAArgMAAAAA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3009011;top:8702700;height:16510;width:240029;" fillcolor="#000000" filled="t" stroked="f" coordsize="240029,16510" o:gfxdata="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wYNLb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242183;top:8613393;height:66040;width:240029;" fillcolor="#000080" filled="t" stroked="f" coordsize="240029,66040" o:gfxdata="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GwIi8AAAA&#10;2wAAAA8AAAAAAAAAAQAgAAAAIgAAAGRycy9kb3ducmV2LnhtbFBLAQIUABQAAAAIAIdO4kAzLwWe&#10;OwAAADkAAAAQAAAAAAAAAAEAIAAAAAsBAABkcnMvc2hhcGV4bWwueG1sUEsFBgAAAAAGAAYAWwEA&#10;ALUDAAAAAA=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242183;top:8702700;height:16510;width:240029;" fillcolor="#000000" filled="t" stroked="f" coordsize="240029,16510" o:gfxdata="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YNsG/&#10;AAAA2wAAAA8AAAAAAAAAAQAgAAAAIgAAAGRycy9kb3ducmV2LnhtbFBLAQIUABQAAAAIAIdO4kAz&#10;LwWeOwAAADkAAAAQAAAAAAAAAAEAIAAAAA4BAABkcnMvc2hhcGV4bWwueG1sUEsFBgAAAAAGAAYA&#10;WwEAALgDAAAAAA==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3475609;top:8613393;height:66040;width:239395;" fillcolor="#000080" filled="t" stroked="f" coordsize="239395,66040" o:gfxdata="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9bfbsAAADb&#10;AAAADwAAAAAAAAABACAAAAAiAAAAZHJzL2Rvd25yZXYueG1sUEsBAhQAFAAAAAgAh07iQDMvBZ47&#10;AAAAOQAAABAAAAAAAAAAAQAgAAAACgEAAGRycy9zaGFwZXhtbC54bWxQSwUGAAAAAAYABgBbAQAA&#10;tAMAAAAA&#10;" path="m239268,3810l238975,2349,238150,1117,236918,292,235458,0,3810,0,2349,292,1117,1117,292,2349,0,3810,0,62026,292,63487,1117,64719,2349,65544,3810,65836,235458,65836,236918,65544,238150,64719,238975,63487,239268,62026,239268,58216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3475609;top:8702700;height:16510;width:239395;" fillcolor="#000000" filled="t" stroked="f" coordsize="239395,16510" o:gfxdata="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Vd+PvQAA&#10;ANsAAAAPAAAAAAAAAAEAIAAAACIAAABkcnMvZG93bnJldi54bWxQSwECFAAUAAAACACHTuJAMy8F&#10;njsAAAA5AAAAEAAAAAAAAAABACAAAAAMAQAAZHJzL3NoYXBleG1sLnhtbFBLBQYAAAAABgAGAFsB&#10;AAC2AwAAAAA=&#10;" path="m239268,3810l238975,2349,238150,1117,236918,292,235458,0,3810,0,2349,292,1117,1117,292,2349,0,3810,0,12649,292,14109,1117,15341,2349,16167,3810,16459,235458,16459,236918,16167,238150,15341,238975,14109,239268,12649,239268,8839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3708781;top:8613393;height:66040;width:239395;" fillcolor="#000080" filled="t" stroked="f" coordsize="239395,66040" o:gfxdata="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xYJG8AAAA&#10;2wAAAA8AAAAAAAAAAQAgAAAAIgAAAGRycy9kb3ducmV2LnhtbFBLAQIUABQAAAAIAIdO4kAzLwWe&#10;OwAAADkAAAAQAAAAAAAAAAEAIAAAAAsBAABkcnMvc2hhcGV4bWwueG1sUEsFBgAAAAAGAAYAWwEA&#10;ALUDAAAAAA==&#10;" path="m239268,3810l238975,2349,238150,1117,236918,292,235458,0,3810,0,2349,292,1117,1117,292,2349,0,3810,0,62026,292,63487,1117,64719,2349,65544,3810,65836,235458,65836,236918,65544,238150,64719,238975,63487,239268,62026,239268,58216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708781;top:8702700;height:16510;width:239395;" fillcolor="#000000" filled="t" stroked="f" coordsize="239395,16510" o:gfxdata="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L5GO8AAAA&#10;2wAAAA8AAAAAAAAAAQAgAAAAIgAAAGRycy9kb3ducmV2LnhtbFBLAQIUABQAAAAIAIdO4kAzLwWe&#10;OwAAADkAAAAQAAAAAAAAAAEAIAAAAAsBAABkcnMvc2hhcGV4bWwueG1sUEsFBgAAAAAGAAYAWwEA&#10;ALUDAAAAAA==&#10;" path="m239268,3810l238975,2349,238150,1117,236918,292,235458,0,3810,0,2349,292,1117,1117,292,2349,0,3810,0,12649,292,14109,1117,15341,2349,16167,3810,16459,235458,16459,236918,16167,238150,15341,238975,14109,239268,12649,239268,8839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3941953;top:8613393;height:66040;width:240029;" fillcolor="#000080" filled="t" stroked="f" coordsize="240029,66040" o:gfxdata="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273YrUAAADbAAAADwAA&#10;AAAAAAABACAAAAAiAAAAZHJzL2Rvd25yZXYueG1sUEsBAhQAFAAAAAgAh07iQDMvBZ47AAAAOQAA&#10;ABAAAAAAAAAAAQAgAAAABAEAAGRycy9zaGFwZXhtbC54bWxQSwUGAAAAAAYABgBbAQAArgMAAAAA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941953;top:8702700;height:16510;width:240029;" fillcolor="#000000" filled="t" stroked="f" coordsize="240029,16510" o:gfxdata="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XABK7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4175125;top:8613393;height:66040;width:240029;" fillcolor="#000080" filled="t" stroked="f" coordsize="240029,66040" o:gfxdata="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EeiBm5AAAA2wAA&#10;AA8AAAAAAAAAAQAgAAAAIgAAAGRycy9kb3ducmV2LnhtbFBLAQIUABQAAAAIAIdO4kAzLwWeOwAA&#10;ADkAAAAQAAAAAAAAAAEAIAAAAAgBAABkcnMvc2hhcGV4bWwueG1sUEsFBgAAAAAGAAYAWwEAALID&#10;AAAAAA=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4175125;top:8702700;height:16510;width:240029;" fillcolor="#000000" filled="t" stroked="f" coordsize="240029,16510" o:gfxdata="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B+UL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4408297;top:8613393;height:66040;width:240029;" fillcolor="#000080" filled="t" stroked="f" coordsize="240029,66040" o:gfxdata="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gLP1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4408297;top:8702700;height:16510;width:240029;" fillcolor="#000000" filled="t" stroked="f" coordsize="240029,16510" o:gfxdata="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5FvL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4641469;top:8613393;height:66040;width:240029;" fillcolor="#000080" filled="t" stroked="f" coordsize="240029,66040" o:gfxdata="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JY4augAAANsA&#10;AAAPAAAAAAAAAAEAIAAAACIAAABkcnMvZG93bnJldi54bWxQSwECFAAUAAAACACHTuJAMy8FnjsA&#10;AAA5AAAAEAAAAAAAAAABACAAAAAJAQAAZHJzL3NoYXBleG1sLnhtbFBLBQYAAAAABgAGAFsBAACz&#10;AwAAAAA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4641469;top:8702700;height:16510;width:240029;" fillcolor="#000000" filled="t" stroked="f" coordsize="240029,16510" o:gfxdata="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Dt4U7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4875022;top:8613393;height:66040;width:239395;" fillcolor="#000080" filled="t" stroked="f" coordsize="239395,66040" o:gfxdata="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3E+y8AAAA&#10;2wAAAA8AAAAAAAAAAQAgAAAAIgAAAGRycy9kb3ducmV2LnhtbFBLAQIUABQAAAAIAIdO4kAzLwWe&#10;OwAAADkAAAAQAAAAAAAAAAEAIAAAAAsBAABkcnMvc2hhcGV4bWwueG1sUEsFBgAAAAAGAAYAWwEA&#10;ALUDAAAAAA==&#10;" path="m239268,3810l238975,2349,238150,1117,236918,292,235458,0,3810,0,2349,292,1117,1117,292,2349,0,3810,0,62026,292,63487,1117,64719,2349,65544,3810,65836,235458,65836,236918,65544,238150,64719,238975,63487,239268,62026,239268,58216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4875022;top:8702700;height:16510;width:239395;" fillcolor="#000000" filled="t" stroked="f" coordsize="239395,16510" o:gfxdata="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Nlx68AAAA&#10;2wAAAA8AAAAAAAAAAQAgAAAAIgAAAGRycy9kb3ducmV2LnhtbFBLAQIUABQAAAAIAIdO4kAzLwWe&#10;OwAAADkAAAAQAAAAAAAAAAEAIAAAAAsBAABkcnMvc2hhcGV4bWwueG1sUEsFBgAAAAAGAAYAWwEA&#10;ALUDAAAAAA==&#10;" path="m239268,3810l238975,2349,238150,1117,236918,292,235458,0,3810,0,2349,292,1117,1117,292,2349,0,3810,0,12649,292,14109,1117,15341,2349,16167,3810,16459,235458,16459,236918,16167,238150,15341,238975,14109,239268,12649,239268,8839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108194;top:8613393;height:66040;width:239395;" fillcolor="#000080" filled="t" stroked="f" coordsize="239395,66040" o:gfxdata="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KQiBbgAAADbAAAA&#10;DwAAAAAAAAABACAAAAAiAAAAZHJzL2Rvd25yZXYueG1sUEsBAhQAFAAAAAgAh07iQDMvBZ47AAAA&#10;OQAAABAAAAAAAAAAAQAgAAAABwEAAGRycy9zaGFwZXhtbC54bWxQSwUGAAAAAAYABgBbAQAAsQMA&#10;AAAA&#10;" path="m239268,3810l238975,2349,238150,1117,236918,292,235458,0,3810,0,2349,292,1117,1117,292,2349,0,3810,0,62026,292,63487,1117,64719,2349,65544,3810,65836,235458,65836,236918,65544,238150,64719,238975,63487,239268,62026,239268,58216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108194;top:8702700;height:16510;width:239395;" fillcolor="#000000" filled="t" stroked="f" coordsize="239395,16510" o:gfxdata="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8epve8AAAA&#10;2wAAAA8AAAAAAAAAAQAgAAAAIgAAAGRycy9kb3ducmV2LnhtbFBLAQIUABQAAAAIAIdO4kAzLwWe&#10;OwAAADkAAAAQAAAAAAAAAAEAIAAAAAsBAABkcnMvc2hhcGV4bWwueG1sUEsFBgAAAAAGAAYAWwEA&#10;ALUDAAAAAA==&#10;" path="m239268,3810l238975,2349,238150,1117,236918,292,235458,0,3810,0,2349,292,1117,1117,292,2349,0,3810,0,12649,292,14109,1117,15341,2349,16167,3810,16459,235458,16459,236918,16167,238150,15341,238975,14109,239268,12649,239268,8839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341366;top:8613393;height:66040;width:240029;" fillcolor="#000080" filled="t" stroked="f" coordsize="240029,66040" o:gfxdata="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HHsS5AAAA2wAA&#10;AA8AAAAAAAAAAQAgAAAAIgAAAGRycy9kb3ducmV2LnhtbFBLAQIUABQAAAAIAIdO4kAzLwWeOwAA&#10;ADkAAAAQAAAAAAAAAAEAIAAAAAgBAABkcnMvc2hhcGV4bWwueG1sUEsFBgAAAAAGAAYAWwEAALID&#10;AAAAAA=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5341366;top:8702700;height:16510;width:240029;" fillcolor="#000000" filled="t" stroked="f" coordsize="240029,16510" o:gfxdata="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nojb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574538;top:8613393;height:66040;width:240029;" fillcolor="#000080" filled="t" stroked="f" coordsize="240029,66040" o:gfxdata="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WSUo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5574538;top:8702700;height:16510;width:240029;" fillcolor="#000000" filled="t" stroked="f" coordsize="240029,16510" o:gfxdata="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fTYb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807710;top:8613393;height:66040;width:240029;" fillcolor="#000080" filled="t" stroked="f" coordsize="240029,66040" o:gfxdata="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/BjH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807710;top:8702700;height:16510;width:240029;" fillcolor="#000000" filled="t" stroked="f" coordsize="240029,16510" o:gfxdata="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i7o6/&#10;AAAA2wAAAA8AAAAAAAAAAQAgAAAAIgAAAGRycy9kb3ducmV2LnhtbFBLAQIUABQAAAAIAIdO4kAz&#10;LwWeOwAAADkAAAAQAAAAAAAAAAEAIAAAAA4BAABkcnMvc2hhcGV4bWwueG1sUEsFBgAAAAAGAAYA&#10;WwEAALgDAAAAAA==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6040882;top:8613393;height:66040;width:240029;" fillcolor="#000080" filled="t" stroked="f" coordsize="240029,66040" o:gfxdata="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YiMrugAAANsA&#10;AAAPAAAAAAAAAAEAIAAAACIAAABkcnMvZG93bnJldi54bWxQSwECFAAUAAAACACHTuJAMy8FnjsA&#10;AAA5AAAAEAAAAAAAAAABACAAAAAJAQAAZHJzL3NoYXBleG1sLnhtbFBLBQYAAAAABgAGAFsBAACz&#10;AwAAAAA=&#10;" path="m239572,3810l239280,2349,238455,1117,237223,292,235762,0,3810,0,2349,292,1117,1117,292,2349,0,3810,0,62026,292,63487,1117,64719,2349,65544,3810,65836,235762,65836,237223,65544,238455,64719,239280,63487,239572,62026,239572,58216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6040882;top:8702700;height:16510;width:240029;" fillcolor="#000000" filled="t" stroked="f" coordsize="240029,16510" o:gfxdata="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zVYr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2649,292,14109,1117,15341,2349,16167,3810,16459,235762,16459,237223,16167,238455,15341,239280,14109,239572,12649,239572,8839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228904;top:39979;height:65405;width:238125;" fillcolor="#000080" filled="t" stroked="f" coordsize="238125,65405" o:gfxdata="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rCyy8AAAA&#10;2wAAAA8AAAAAAAAAAQAgAAAAIgAAAGRycy9kb3ducmV2LnhtbFBLAQIUABQAAAAIAIdO4kAzLwWe&#10;OwAAADkAAAAQAAAAAAAAAAEAIAAAAAsBAABkcnMvc2hhcGV4bWwueG1sUEsFBgAAAAAGAAYAWwEA&#10;ALUDAAAAAA==&#10;" path="m237744,3810l237451,2349,236626,1117,235394,292,233934,0,3810,0,2349,292,1117,1117,292,2349,0,3810,0,61417,292,62877,1117,64109,2349,64935,3810,65227,233934,65227,235394,64935,236626,64109,237451,62877,237744,61417,237744,57607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228904;top:0;height:15875;width:238125;" fillcolor="#000000" filled="t" stroked="f" coordsize="238125,15875" o:gfxdata="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8JfnvQAA&#10;ANsAAAAPAAAAAAAAAAEAIAAAACIAAABkcnMvZG93bnJldi54bWxQSwECFAAUAAAACACHTuJAMy8F&#10;njsAAAA5AAAAEAAAAAAAAAABACAAAAAMAQAAZHJzL3NoYXBleG1sLnhtbFBLBQYAAAAABgAGAFsB&#10;AAC2AwAAAAA=&#10;" path="m237744,3810l237451,2349,236626,1117,235394,292,233934,0,3810,0,2349,292,1117,1117,292,2349,0,3810,0,11734,292,13195,1117,14427,2349,15252,3810,15544,233934,15544,235394,15252,236626,14427,237451,13195,237744,11734,237744,7924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460552;top:39979;height:65405;width:238125;" fillcolor="#000080" filled="t" stroked="f" coordsize="238125,65405" o:gfxdata="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xzZe8AAAA&#10;2wAAAA8AAAAAAAAAAQAgAAAAIgAAAGRycy9kb3ducmV2LnhtbFBLAQIUABQAAAAIAIdO4kAzLwWe&#10;OwAAADkAAAAQAAAAAAAAAAEAIAAAAAsBAABkcnMvc2hhcGV4bWwueG1sUEsFBgAAAAAGAAYAWwEA&#10;ALUDAAAAAA==&#10;" path="m237744,3810l237451,2349,236626,1117,235394,292,233934,0,3810,0,2349,292,1117,1117,292,2349,0,3810,0,61417,292,62877,1117,64109,2349,64935,3810,65227,233934,65227,235394,64935,236626,64109,237451,62877,237744,61417,237744,57607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60552;top:0;height:15875;width:238125;" fillcolor="#000000" filled="t" stroked="f" coordsize="238125,15875" o:gfxdata="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6lFcvQAA&#10;ANsAAAAPAAAAAAAAAAEAIAAAACIAAABkcnMvZG93bnJldi54bWxQSwECFAAUAAAACACHTuJAMy8F&#10;njsAAAA5AAAAEAAAAAAAAAABACAAAAAMAQAAZHJzL3NoYXBleG1sLnhtbFBLBQYAAAAABgAGAFsB&#10;AAC2AwAAAAA=&#10;" path="m237744,3810l237451,2349,236626,1117,235394,292,233934,0,3810,0,2349,292,1117,1117,292,2349,0,3810,0,11734,292,13195,1117,14427,2349,15252,3810,15544,233934,15544,235394,15252,236626,14427,237451,13195,237744,11734,237744,7924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692150;top:39979;height:65405;width:238125;" fillcolor="#000080" filled="t" stroked="f" coordsize="238125,65405" o:gfxdata="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L/Z7vQAA&#10;ANsAAAAPAAAAAAAAAAEAIAAAACIAAABkcnMvZG93bnJldi54bWxQSwECFAAUAAAACACHTuJAMy8F&#10;njsAAAA5AAAAEAAAAAAAAAABACAAAAAMAQAAZHJzL3NoYXBleG1sLnhtbFBLBQYAAAAABgAGAFsB&#10;AAC2AwAAAAA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692150;top:0;height:15875;width:238125;" fillcolor="#000000" filled="t" stroked="f" coordsize="238125,15875" o:gfxdata="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0arC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923798;top:39979;height:65405;width:238125;" fillcolor="#000080" filled="t" stroked="f" coordsize="238125,65405" o:gfxdata="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Ky5S/&#10;AAAA2wAAAA8AAAAAAAAAAQAgAAAAIgAAAGRycy9kb3ducmV2LnhtbFBLAQIUABQAAAAIAIdO4kAz&#10;LwWeOwAAADkAAAAQAAAAAAAAAAEAIAAAAA4BAABkcnMvc2hhcGV4bWwueG1sUEsFBgAAAAAGAAYA&#10;WwEAALgDAAAAAA=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923798;top:0;height:15875;width:238125;" fillcolor="#000000" filled="t" stroked="f" coordsize="238125,15875" o:gfxdata="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RV1+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1155446;top:39979;height:65405;width:238125;" fillcolor="#000080" filled="t" stroked="f" coordsize="238125,65405" o:gfxdata="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FPB4vQAA&#10;ANsAAAAPAAAAAAAAAAEAIAAAACIAAABkcnMvZG93bnJldi54bWxQSwECFAAUAAAACACHTuJAMy8F&#10;njsAAAA5AAAAEAAAAAAAAAABACAAAAAMAQAAZHJzL3NoYXBleG1sLnhtbFBLBQYAAAAABgAGAFsB&#10;AAC2AwAAAAA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1155446;top:0;height:15875;width:238125;" fillcolor="#000000" filled="t" stroked="f" coordsize="238125,15875" o:gfxdata="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2yzvQAA&#10;ANsAAAAPAAAAAAAAAAEAIAAAACIAAABkcnMvZG93bnJldi54bWxQSwECFAAUAAAACACHTuJAMy8F&#10;njsAAAA5AAAAEAAAAAAAAAABACAAAAAMAQAAZHJzL3NoYXBleG1sLnhtbFBLBQYAAAAABgAGAFsB&#10;AAC2AwAAAAA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1387094;top:39979;height:65405;width:238125;" fillcolor="#000080" filled="t" stroked="f" coordsize="238125,65405" o:gfxdata="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HwZG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1387094;top:0;height:15875;width:238125;" fillcolor="#000000" filled="t" stroked="f" coordsize="238125,15875" o:gfxdata="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cXVq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1618742;top:39979;height:65405;width:238125;" fillcolor="#000080" filled="t" stroked="f" coordsize="238125,65405" o:gfxdata="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oW0q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1618742;top:0;height:15875;width:238125;" fillcolor="#000000" filled="t" stroked="f" coordsize="238125,15875" o:gfxdata="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8eBvQAA&#10;ANsAAAAPAAAAAAAAAAEAIAAAACIAAABkcnMvZG93bnJldi54bWxQSwECFAAUAAAACACHTuJAMy8F&#10;njsAAAA5AAAAEAAAAAAAAAABACAAAAAMAQAAZHJzL3NoYXBleG1sLnhtbFBLBQYAAAAABgAGAFsB&#10;AAC2AwAAAAA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1850771;top:39979;height:65405;width:238125;" fillcolor="#000080" filled="t" stroked="f" coordsize="238125,65405" o:gfxdata="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Zgpr4A&#10;AADbAAAADwAAAAAAAAABACAAAAAiAAAAZHJzL2Rvd25yZXYueG1sUEsBAhQAFAAAAAgAh07iQDMv&#10;BZ47AAAAOQAAABAAAAAAAAAAAQAgAAAADQEAAGRycy9zaGFwZXhtbC54bWxQSwUGAAAAAAYABgBb&#10;AQAAtwMAAAAA&#10;" path="m237744,3810l237451,2349,236626,1117,235394,292,233934,0,3810,0,2349,292,1117,1117,292,2349,0,3810,0,61417,292,62877,1117,64109,2349,64935,3810,65227,233934,65227,235394,64935,236626,64109,237451,62877,237744,61417,237744,57607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1850771;top:0;height:15875;width:238125;" fillcolor="#000000" filled="t" stroked="f" coordsize="238125,15875" o:gfxdata="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fxtvQAA&#10;ANsAAAAPAAAAAAAAAAEAIAAAACIAAABkcnMvZG93bnJldi54bWxQSwECFAAUAAAACACHTuJAMy8F&#10;njsAAAA5AAAAEAAAAAAAAAABACAAAAAMAQAAZHJzL3NoYXBleG1sLnhtbFBLBQYAAAAABgAGAFsB&#10;AAC2AwAAAAA=&#10;" path="m237744,3810l237451,2349,236626,1117,235394,292,233934,0,3810,0,2349,292,1117,1117,292,2349,0,3810,0,11734,292,13195,1117,14427,2349,15252,3810,15544,233934,15544,235394,15252,236626,14427,237451,13195,237744,11734,237744,7924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2082419;top:39979;height:65405;width:238125;" fillcolor="#000080" filled="t" stroked="f" coordsize="238125,65405" o:gfxdata="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NdSb4A&#10;AADbAAAADwAAAAAAAAABACAAAAAiAAAAZHJzL2Rvd25yZXYueG1sUEsBAhQAFAAAAAgAh07iQDMv&#10;BZ47AAAAOQAAABAAAAAAAAAAAQAgAAAADQEAAGRycy9zaGFwZXhtbC54bWxQSwUGAAAAAAYABgBb&#10;AQAAtwMAAAAA&#10;" path="m237744,3810l237451,2349,236626,1117,235394,292,233934,0,3810,0,2349,292,1117,1117,292,2349,0,3810,0,61417,292,62877,1117,64109,2349,64935,3810,65227,233934,65227,235394,64935,236626,64109,237451,62877,237744,61417,237744,57607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2082419;top:0;height:15875;width:238125;" fillcolor="#000000" filled="t" stroked="f" coordsize="238125,15875" o:gfxdata="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CMGCvQAA&#10;ANsAAAAPAAAAAAAAAAEAIAAAACIAAABkcnMvZG93bnJldi54bWxQSwECFAAUAAAACACHTuJAMy8F&#10;njsAAAA5AAAAEAAAAAAAAAABACAAAAAMAQAAZHJzL3NoYXBleG1sLnhtbFBLBQYAAAAABgAGAFsB&#10;AAC2AwAAAAA=&#10;" path="m237744,3810l237451,2349,236626,1117,235394,292,233934,0,3810,0,2349,292,1117,1117,292,2349,0,3810,0,11734,292,13195,1117,14427,2349,15252,3810,15544,233934,15544,235394,15252,236626,14427,237451,13195,237744,11734,237744,7924,237744,7620,23774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2314067;top:39979;height:65405;width:238125;" fillcolor="#000080" filled="t" stroked="f" coordsize="238125,65405" o:gfxdata="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1mpb4A&#10;AADbAAAADwAAAAAAAAABACAAAAAiAAAAZHJzL2Rvd25yZXYueG1sUEsBAhQAFAAAAAgAh07iQDMv&#10;BZ47AAAAOQAAABAAAAAAAAAAAQAgAAAADQEAAGRycy9zaGFwZXhtbC54bWxQSwUGAAAAAAYABgBb&#10;AQAAtwMAAAAA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2314067;top:0;height:15875;width:238125;" fillcolor="#000000" filled="t" stroked="f" coordsize="238125,15875" o:gfxdata="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b6br4A&#10;AADbAAAADwAAAAAAAAABACAAAAAiAAAAZHJzL2Rvd25yZXYueG1sUEsBAhQAFAAAAAgAh07iQDMv&#10;BZ47AAAAOQAAABAAAAAAAAAAAQAgAAAADQEAAGRycy9zaGFwZXhtbC54bWxQSwUGAAAAAAYABgBb&#10;AQAAtwMAAAAA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2545715;top:39979;height:65405;width:238125;" fillcolor="#000080" filled="t" stroked="f" coordsize="238125,65405" o:gfxdata="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eV0y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2545715;top:0;height:15875;width:238125;" fillcolor="#000000" filled="t" stroked="f" coordsize="238125,15875" o:gfxdata="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Fy4e8AAAA&#10;2wAAAA8AAAAAAAAAAQAgAAAAIgAAAGRycy9kb3ducmV2LnhtbFBLAQIUABQAAAAIAIdO4kAzLwWe&#10;OwAAADkAAAAQAAAAAAAAAAEAIAAAAAsBAABkcnMvc2hhcGV4bWwueG1sUEsFBgAAAAAGAAYAWwEA&#10;ALUDAAAAAA==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777363;top:39979;height:65405;width:238125;" fillcolor="#000080" filled="t" stroked="f" coordsize="238125,65405" o:gfxdata="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0rbbsAAADb&#10;AAAADwAAAAAAAAABACAAAAAiAAAAZHJzL2Rvd25yZXYueG1sUEsBAhQAFAAAAAgAh07iQDMvBZ47&#10;AAAAOQAAABAAAAAAAAAAAQAgAAAACgEAAGRycy9zaGFwZXhtbC54bWxQSwUGAAAAAAYABgBbAQAA&#10;tAMAAAAA&#10;" path="m238048,3810l237756,2349,236931,1117,235699,292,234238,0,3810,0,2349,292,1117,1117,292,2349,0,3810,0,61417,292,62877,1117,64109,2349,64935,3810,65227,234238,65227,235699,64935,236931,64109,237756,62877,238048,61417,238048,57607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2777363;top:0;height:15875;width:238125;" fillcolor="#000000" filled="t" stroked="f" coordsize="238125,15875" o:gfxdata="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a3pr4A&#10;AADbAAAADwAAAAAAAAABACAAAAAiAAAAZHJzL2Rvd25yZXYueG1sUEsBAhQAFAAAAAgAh07iQDMv&#10;BZ47AAAAOQAAABAAAAAAAAAAAQAgAAAADQEAAGRycy9zaGFwZXhtbC54bWxQSwUGAAAAAAYABgBb&#10;AQAAtwMAAAAA&#10;" path="m238048,3810l237756,2349,236931,1117,235699,292,234238,0,3810,0,2349,292,1117,1117,292,2349,0,3810,0,11734,292,13195,1117,14427,2349,15252,3810,15544,234238,15544,235699,15252,236931,14427,237756,13195,238048,11734,238048,7924,238048,7620,23804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3009011;top:39979;height:65405;width:240029;" fillcolor="#000080" filled="t" stroked="f" coordsize="240029,65405" o:gfxdata="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iEmGq2AAAA2wAAAA8A&#10;AAAAAAAAAQAgAAAAIgAAAGRycy9kb3ducmV2LnhtbFBLAQIUABQAAAAIAIdO4kAzLwWeOwAAADkA&#10;AAAQAAAAAAAAAAEAIAAAAAUBAABkcnMvc2hhcGV4bWwueG1sUEsFBgAAAAAGAAYAWwEAAK8DAAAA&#10;AA=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3009011;top:0;height:15875;width:240029;" fillcolor="#000000" filled="t" stroked="f" coordsize="240029,15875" o:gfxdata="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yGaB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3242183;top:39979;height:65405;width:240029;" fillcolor="#000080" filled="t" stroked="f" coordsize="240029,65405" o:gfxdata="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ghpYW5AAAA2wAA&#10;AA8AAAAAAAAAAQAgAAAAIgAAAGRycy9kb3ducmV2LnhtbFBLAQIUABQAAAAIAIdO4kAzLwWeOwAA&#10;ADkAAAAQAAAAAAAAAAEAIAAAAAgBAABkcnMvc2hhcGV4bWwueG1sUEsFBgAAAAAGAAYAWwEAALID&#10;AAAAAA=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3242183;top:0;height:15875;width:240029;" fillcolor="#000000" filled="t" stroked="f" coordsize="240029,15875" o:gfxdata="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bVtu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475609;top:39979;height:65405;width:239395;" fillcolor="#000080" filled="t" stroked="f" coordsize="239395,65405" o:gfxdata="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fasNvQAA&#10;ANsAAAAPAAAAAAAAAAEAIAAAACIAAABkcnMvZG93bnJldi54bWxQSwECFAAUAAAACACHTuJAMy8F&#10;njsAAAA5AAAAEAAAAAAAAAABACAAAAAMAQAAZHJzL3NoYXBleG1sLnhtbFBLBQYAAAAABgAGAFsB&#10;AAC2AwAAAAA=&#10;" path="m239268,3810l238975,2349,238150,1117,236918,292,235458,0,3810,0,2349,292,1117,1117,292,2349,0,3810,0,61417,292,62877,1117,64109,2349,64935,3810,65227,235458,65227,236918,64935,238150,64109,238975,62877,239268,61417,239268,57607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3475609;top:0;height:15875;width:239395;" fillcolor="#000000" filled="t" stroked="f" coordsize="239395,15875" o:gfxdata="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DmstLUAAADbAAAADwAA&#10;AAAAAAABACAAAAAiAAAAZHJzL2Rvd25yZXYueG1sUEsBAhQAFAAAAAgAh07iQDMvBZ47AAAAOQAA&#10;ABAAAAAAAAAAAQAgAAAABAEAAGRycy9zaGFwZXhtbC54bWxQSwUGAAAAAAYABgBbAQAArgMAAAAA&#10;" path="m239268,3810l238975,2349,238150,1117,236918,292,235458,0,3810,0,2349,292,1117,1117,292,2349,0,3810,0,11734,292,13195,1117,14427,2349,15252,3810,15544,235458,15544,236918,15252,238150,14427,238975,13195,239268,11734,239268,7924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708781;top:39979;height:65405;width:239395;" fillcolor="#000080" filled="t" stroked="f" coordsize="239395,65405" o:gfxdata="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CumuS5AAAA2wAA&#10;AA8AAAAAAAAAAQAgAAAAIgAAAGRycy9kb3ducmV2LnhtbFBLAQIUABQAAAAIAIdO4kAzLwWeOwAA&#10;ADkAAAAQAAAAAAAAAAEAIAAAAAgBAABkcnMvc2hhcGV4bWwueG1sUEsFBgAAAAAGAAYAWwEAALID&#10;AAAAAA==&#10;" path="m239268,3810l238975,2349,238150,1117,236918,292,235458,0,3810,0,2349,292,1117,1117,292,2349,0,3810,0,61417,292,62877,1117,64109,2349,64935,3810,65227,235458,65227,236918,64935,238150,64109,238975,62877,239268,61417,239268,57607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708781;top:0;height:15875;width:239395;" fillcolor="#000000" filled="t" stroked="f" coordsize="239395,15875" o:gfxdata="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bqnV22AAAA2wAAAA8A&#10;AAAAAAAAAQAgAAAAIgAAAGRycy9kb3ducmV2LnhtbFBLAQIUABQAAAAIAIdO4kAzLwWeOwAAADkA&#10;AAAQAAAAAAAAAAEAIAAAAAUBAABkcnMvc2hhcGV4bWwueG1sUEsFBgAAAAAGAAYAWwEAAK8DAAAA&#10;AA==&#10;" path="m239268,3810l238975,2349,238150,1117,236918,292,235458,0,3810,0,2349,292,1117,1117,292,2349,0,3810,0,11734,292,13195,1117,14427,2349,15252,3810,15544,235458,15544,236918,15252,238150,14427,238975,13195,239268,11734,239268,7924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3941953;top:39979;height:65405;width:240029;" fillcolor="#000080" filled="t" stroked="f" coordsize="240029,65405" o:gfxdata="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ywzVbtAAAANsAAAAPAAAA&#10;AAAAAAEAIAAAACIAAABkcnMvZG93bnJldi54bWxQSwECFAAUAAAACACHTuJAMy8FnjsAAAA5AAAA&#10;EAAAAAAAAAABACAAAAADAQAAZHJzL3NoYXBleG1sLnhtbFBLBQYAAAAABgAGAFsBAACtAwAAAAA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3941953;top:0;height:15875;width:240029;" fillcolor="#000000" filled="t" stroked="f" coordsize="240029,15875" o:gfxdata="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4/LsL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4175125;top:39979;height:65405;width:240029;" fillcolor="#000080" filled="t" stroked="f" coordsize="240029,65405" o:gfxdata="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1dDre2AAAA2wAAAA8A&#10;AAAAAAAAAQAgAAAAIgAAAGRycy9kb3ducmV2LnhtbFBLAQIUABQAAAAIAIdO4kAzLwWeOwAAADkA&#10;AAAQAAAAAAAAAAEAIAAAAAUBAABkcnMvc2hhcGV4bWwueG1sUEsFBgAAAAAGAAYAWwEAAK8DAAAA&#10;AA=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4175125;top:0;height:15875;width:240029;" fillcolor="#000000" filled="t" stroked="f" coordsize="240029,15875" o:gfxdata="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EfBc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4408297;top:39979;height:65405;width:240029;" fillcolor="#000080" filled="t" stroked="f" coordsize="240029,65405" o:gfxdata="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34M1i5AAAA2wAA&#10;AA8AAAAAAAAAAQAgAAAAIgAAAGRycy9kb3ducmV2LnhtbFBLAQIUABQAAAAIAIdO4kAzLwWeOwAA&#10;ADkAAAAQAAAAAAAAAAEAIAAAAAgBAABkcnMvc2hhcGV4bWwueG1sUEsFBgAAAAAGAAYAWwEAALID&#10;AAAAAA=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4408297;top:0;height:15875;width:240029;" fillcolor="#000000" filled="t" stroked="f" coordsize="240029,15875" o:gfxdata="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tM2zvQAA&#10;ANsAAAAPAAAAAAAAAAEAIAAAACIAAABkcnMvZG93bnJldi54bWxQSwECFAAUAAAACACHTuJAMy8F&#10;njsAAAA5AAAAEAAAAAAAAAABACAAAAAMAQAAZHJzL3NoYXBleG1sLnhtbFBLBQYAAAAABgAGAFsB&#10;AAC2AwAAAAA=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641469;top:39979;height:65405;width:240029;" fillcolor="#000080" filled="t" stroked="f" coordsize="240029,65405" o:gfxdata="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mCLS5AAAA2wAA&#10;AA8AAAAAAAAAAQAgAAAAIgAAAGRycy9kb3ducmV2LnhtbFBLAQIUABQAAAAIAIdO4kAzLwWeOwAA&#10;ADkAAAAQAAAAAAAAAAEAIAAAAAgBAABkcnMvc2hhcGV4bWwueG1sUEsFBgAAAAAGAAYAWwEAALID&#10;AAAAAA=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4641469;top:0;height:15875;width:240029;" fillcolor="#000000" filled="t" stroked="f" coordsize="240029,15875" o:gfxdata="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r2X74A&#10;AADbAAAADwAAAAAAAAABACAAAAAiAAAAZHJzL2Rvd25yZXYueG1sUEsBAhQAFAAAAAgAh07iQDMv&#10;BZ47AAAAOQAAABAAAAAAAAAAAQAgAAAADQEAAGRycy9zaGFwZXhtbC54bWxQSwUGAAAAAAYABgBb&#10;AQAAtw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4875022;top:39979;height:65405;width:239395;" fillcolor="#000080" filled="t" stroked="f" coordsize="239395,65405" o:gfxdata="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3DDm5AAAA2wAA&#10;AA8AAAAAAAAAAQAgAAAAIgAAAGRycy9kb3ducmV2LnhtbFBLAQIUABQAAAAIAIdO4kAzLwWeOwAA&#10;ADkAAAAQAAAAAAAAAAEAIAAAAAgBAABkcnMvc2hhcGV4bWwueG1sUEsFBgAAAAAGAAYAWwEAALID&#10;AAAAAA==&#10;" path="m239268,3810l238975,2349,238150,1117,236918,292,235458,0,3810,0,2349,292,1117,1117,292,2349,0,3810,0,61417,292,62877,1117,64109,2349,64935,3810,65227,235458,65227,236918,64935,238150,64109,238975,62877,239268,61417,239268,57607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4875022;top:0;height:15875;width:239395;" fillcolor="#000000" filled="t" stroked="f" coordsize="239395,15875" o:gfxdata="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MzC4C2AAAA2wAAAA8A&#10;AAAAAAAAAQAgAAAAIgAAAGRycy9kb3ducmV2LnhtbFBLAQIUABQAAAAIAIdO4kAzLwWeOwAAADkA&#10;AAAQAAAAAAAAAAEAIAAAAAUBAABkcnMvc2hhcGV4bWwueG1sUEsFBgAAAAAGAAYAWwEAAK8DAAAA&#10;AA==&#10;" path="m239268,3810l238975,2349,238150,1117,236918,292,235458,0,3810,0,2349,292,1117,1117,292,2349,0,3810,0,11734,292,13195,1117,14427,2349,15252,3810,15544,235458,15544,236918,15252,238150,14427,238975,13195,239268,11734,239268,7924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108194;top:39979;height:65405;width:239395;" fillcolor="#000080" filled="t" stroked="f" coordsize="239395,65405" o:gfxdata="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Pj1rvQAA&#10;ANwAAAAPAAAAAAAAAAEAIAAAACIAAABkcnMvZG93bnJldi54bWxQSwECFAAUAAAACACHTuJAMy8F&#10;njsAAAA5AAAAEAAAAAAAAAABACAAAAAMAQAAZHJzL3NoYXBleG1sLnhtbFBLBQYAAAAABgAGAFsB&#10;AAC2AwAAAAA=&#10;" path="m239268,3810l238975,2349,238150,1117,236918,292,235458,0,3810,0,2349,292,1117,1117,292,2349,0,3810,0,61417,292,62877,1117,64109,2349,64935,3810,65227,235458,65227,236918,64935,238150,64109,238975,62877,239268,61417,239268,57607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5108194;top:0;height:15875;width:239395;" fillcolor="#000000" filled="t" stroked="f" coordsize="239395,15875" o:gfxdata="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eqAhKzAAAA3AAAAA8AAAAA&#10;AAAAAQAgAAAAIgAAAGRycy9kb3ducmV2LnhtbFBLAQIUABQAAAAIAIdO4kAzLwWeOwAAADkAAAAQ&#10;AAAAAAAAAAEAIAAAAAIBAABkcnMvc2hhcGV4bWwueG1sUEsFBgAAAAAGAAYAWwEAAKwDAAAAAA==&#10;" path="m239268,3810l238975,2349,238150,1117,236918,292,235458,0,3810,0,2349,292,1117,1117,292,2349,0,3810,0,11734,292,13195,1117,14427,2349,15252,3810,15544,235458,15544,236918,15252,238150,14427,238975,13195,239268,11734,239268,7924,239268,7620,239268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5341366;top:39979;height:65405;width:240029;" fillcolor="#000080" filled="t" stroked="f" coordsize="240029,65405" o:gfxdata="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WXzVlbUAAADcAAAADwAA&#10;AAAAAAABACAAAAAiAAAAZHJzL2Rvd25yZXYueG1sUEsBAhQAFAAAAAgAh07iQDMvBZ47AAAAOQAA&#10;ABAAAAAAAAAAAQAgAAAABAEAAGRycy9zaGFwZXhtbC54bWxQSwUGAAAAAAYABgBbAQAArgMAAAAA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341366;top:0;height:15875;width:240029;" fillcolor="#000000" filled="t" stroked="f" coordsize="240029,15875" o:gfxdata="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DfTrsAAADc&#10;AAAADwAAAAAAAAABACAAAAAiAAAAZHJzL2Rvd25yZXYueG1sUEsBAhQAFAAAAAgAh07iQDMvBZ47&#10;AAAAOQAAABAAAAAAAAAAAQAgAAAACgEAAGRycy9zaGFwZXhtbC54bWxQSwUGAAAAAAYABgBbAQAA&#10;tA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5574538;top:39979;height:65405;width:240029;" fillcolor="#000080" filled="t" stroked="f" coordsize="240029,65405" o:gfxdata="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dnoerUAAADcAAAADwAA&#10;AAAAAAABACAAAAAiAAAAZHJzL2Rvd25yZXYueG1sUEsBAhQAFAAAAAgAh07iQDMvBZ47AAAAOQAA&#10;ABAAAAAAAAAAAQAgAAAABAEAAGRycy9zaGFwZXhtbC54bWxQSwUGAAAAAAYABgBbAQAArgMAAAAA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574538;top:0;height:15875;width:240029;" fillcolor="#000000" filled="t" stroked="f" coordsize="240029,15875" o:gfxdata="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XiobsAAADc&#10;AAAADwAAAAAAAAABACAAAAAiAAAAZHJzL2Rvd25yZXYueG1sUEsBAhQAFAAAAAgAh07iQDMvBZ47&#10;AAAAOQAAABAAAAAAAAAAAQAgAAAACgEAAGRycy9zaGFwZXhtbC54bWxQSwUGAAAAAAYABgBbAQAA&#10;tA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5807710;top:39979;height:65405;width:240029;" fillcolor="#000080" filled="t" stroked="f" coordsize="240029,65405" o:gfxdata="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mR9OWtAAAANwAAAAPAAAA&#10;AAAAAAEAIAAAACIAAABkcnMvZG93bnJldi54bWxQSwECFAAUAAAACACHTuJAMy8FnjsAAAA5AAAA&#10;EAAAAAAAAAABACAAAAADAQAAZHJzL3NoYXBleG1sLnhtbFBLBQYAAAAABgAGAFsBAACtAwAAAAA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807710;top:0;height:15875;width:240029;" fillcolor="#000000" filled="t" stroked="f" coordsize="240029,15875" o:gfxdata="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vZTbsAAADc&#10;AAAADwAAAAAAAAABACAAAAAiAAAAZHJzL2Rvd25yZXYueG1sUEsBAhQAFAAAAAgAh07iQDMvBZ47&#10;AAAAOQAAABAAAAAAAAAAAQAgAAAACgEAAGRycy9zaGFwZXhtbC54bWxQSwUGAAAAAAYABgBbAQAA&#10;tA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6040882;top:39979;height:65405;width:240029;" fillcolor="#000080" filled="t" stroked="f" coordsize="240029,65405" o:gfxdata="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lOJ/ugAAANwA&#10;AAAPAAAAAAAAAAEAIAAAACIAAABkcnMvZG93bnJldi54bWxQSwECFAAUAAAACACHTuJAMy8FnjsA&#10;AAA5AAAAEAAAAAAAAAABACAAAAAJAQAAZHJzL3NoYXBleG1sLnhtbFBLBQYAAAAABgAGAFsBAACz&#10;AwAAAAA=&#10;" path="m239572,3810l239280,2349,238455,1117,237223,292,235762,0,3810,0,2349,292,1117,1117,292,2349,0,3810,0,61417,292,62877,1117,64109,2349,64935,3810,65227,235762,65227,237223,64935,238455,64109,239280,62877,239572,61417,239572,57607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6040882;top:0;height:15875;width:240029;" fillcolor="#000000" filled="t" stroked="f" coordsize="240029,15875" o:gfxdata="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jopLsAAADc&#10;AAAADwAAAAAAAAABACAAAAAiAAAAZHJzL2Rvd25yZXYueG1sUEsBAhQAFAAAAAgAh07iQDMvBZ47&#10;AAAAOQAAABAAAAAAAAAAAQAgAAAACgEAAGRycy9zaGFwZXhtbC54bWxQSwUGAAAAAAYABgBbAQAA&#10;tAMAAAAA&#10;" path="m239572,3810l239280,2349,238455,1117,237223,292,235762,0,3810,0,2349,292,1117,1117,292,2349,0,3810,0,11734,292,13195,1117,14427,2349,15252,3810,15544,235762,15544,237223,15252,238455,14427,239280,13195,239572,11734,239572,7924,239572,7620,239572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6274054;top:8484158;height:195580;width:195580;" fillcolor="#000080" filled="t" stroked="f" coordsize="195580,195580" o:gfxdata="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a19q/&#10;AAAA3AAAAA8AAAAAAAAAAQAgAAAAIgAAAGRycy9kb3ducmV2LnhtbFBLAQIUABQAAAAIAIdO4kAz&#10;LwWeOwAAADkAAAAQAAAAAAAAAAEAIAAAAA4BAABkcnMvc2hhcGV4bWwueG1sUEsFBgAAAAAGAAYA&#10;WwEAALgDAAAAAA==&#10;" path="m195376,133045l195300,132664,195300,7620,195300,3810,195008,2349,194183,1117,192951,292,191490,0,132969,0,131508,292,130276,1117,129451,2349,129159,3810,129159,129235,3810,129235,2349,129527,1117,130352,292,131584,0,133045,0,191262,292,192722,1117,193954,2349,194779,3810,195072,132969,195072,191490,195072,193027,194779,194259,193954,195084,192722,195376,191262,195376,187452,195376,136855,195376,1330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6274054;top:8484158;height:235585;width:235585;" fillcolor="#000000" filled="t" stroked="f" coordsize="235585,235585" o:gfxdata="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ItpO5AAAA3AAA&#10;AA8AAAAAAAAAAQAgAAAAIgAAAGRycy9kb3ducmV2LnhtbFBLAQIUABQAAAAIAIdO4kAzLwWeOwAA&#10;ADkAAAAQAAAAAAAAAAEAIAAAAAgBAABkcnMvc2hhcGV4bWwueG1sUEsFBgAAAAAGAAYAWwEAALID&#10;AAAAAA==&#10;" path="m234975,3810l234683,2349,233857,1117,232625,292,231165,0,222631,0,221170,292,219938,1117,219113,2349,218821,3810,218821,39624,92151,39624,83312,39624,81851,39916,80619,40741,79794,41973,79502,43434,79502,52273,79502,79552,33655,79552,32194,79844,30962,80670,30137,81902,29845,83362,29845,91897,29959,92506,29845,93116,29845,218541,3810,218541,2349,218833,1117,219659,292,220891,0,222351,0,231190,292,232651,1117,233883,2349,234708,3810,235000,33655,235000,42189,235000,43675,234708,44907,233883,45732,232651,46024,231190,46024,227380,46024,226161,46024,222351,45999,222224,45999,96926,45999,95707,79502,95707,79502,222351,79502,231190,79794,232651,80619,233883,81851,234708,83312,235000,92151,235000,222631,235000,231140,235000,232625,234708,233857,233883,234683,232651,234975,231190,234975,227380,234975,96926,234975,93116,234848,92506,234975,91897,234975,88087,234975,87172,234975,83362,234683,81902,233857,80670,232625,79844,231165,79552,218821,79552,218821,95707,218821,218541,95961,218541,95961,95707,218821,95707,218821,79552,95961,79552,95961,56083,222631,56083,231140,56083,232625,55791,233857,54965,234683,53733,234975,52273,234975,48463,234975,7620,234975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274054;top:39979;height:194945;width:195580;" fillcolor="#000080" filled="t" stroked="f" coordsize="195580,194945" o:gfxdata="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USaLsAAADc&#10;AAAADwAAAAAAAAABACAAAAAiAAAAZHJzL2Rvd25yZXYueG1sUEsBAhQAFAAAAAgAh07iQDMvBZ47&#10;AAAAOQAAABAAAAAAAAAAAQAgAAAACgEAAGRycy9zaGFwZXhtbC54bWxQSwUGAAAAAAYABgBbAQAA&#10;tAMAAAAA&#10;" path="m195376,3810l195084,2349,194259,1117,193027,292,191566,0,3810,0,2349,292,1117,1117,292,2349,0,3810,0,61417,292,62877,1117,64109,2349,64935,3810,65227,129159,65227,129159,190703,129451,192163,130276,193395,131508,194221,132969,194513,191490,194513,192951,194221,194183,193395,195008,192163,195300,190703,195300,186893,195300,61798,195376,61417,195376,57607,195376,7620,19537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6274054;top:0;height:234950;width:235585;" fillcolor="#000000" filled="t" stroked="f" coordsize="235585,234950" o:gfxdata="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5JDa8AAAA&#10;3AAAAA8AAAAAAAAAAQAgAAAAIgAAAGRycy9kb3ducmV2LnhtbFBLAQIUABQAAAAIAIdO4kAzLwWe&#10;OwAAADkAAAAQAAAAAAAAAAEAIAAAAAsBAABkcnMvc2hhcGV4bWwueG1sUEsFBgAAAAAGAAYAWwEA&#10;ALUDAAAAAA==&#10;" path="m234975,3835l234683,2374,233857,1143,232625,317,231114,0,218821,0,218821,15544,218821,139319,95961,139319,95961,15544,218821,15544,218821,0,93345,0,92748,127,92151,0,83312,0,81851,292,80619,1117,79794,2349,79502,3810,79502,139319,56032,139319,56032,11988,56083,11734,56083,7924,56083,7620,56083,3810,55791,2349,54965,1117,53733,292,52273,0,3810,0,2349,292,1117,1117,292,2349,0,3810,0,11734,292,13195,1117,14427,2349,15252,3810,15544,39878,15544,39878,143129,39878,151053,40170,152514,40995,153746,42227,154571,43688,154863,52222,154863,79502,154863,79502,200710,79794,202171,80619,203403,81851,204228,83312,204520,92151,204520,92748,204406,93345,204520,218821,204520,218821,230682,219113,232143,219938,233375,221170,234200,222631,234492,231165,234492,232625,234200,233857,233375,234683,232143,234975,230682,234975,226872,234975,196697,234975,192887,234683,191427,233857,190195,232575,189268,231114,188976,95961,188976,95961,154863,222631,154863,231140,154863,232625,154571,233857,153746,234683,152514,234975,151053,234975,147243,234975,7645,234975,38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403213;top:228904;height:241300;width:66675;" fillcolor="#000080" filled="t" stroked="f" coordsize="66675,241300" o:gfxdata="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5rzdS5AAAA3AAA&#10;AA8AAAAAAAAAAQAgAAAAIgAAAGRycy9kb3ducmV2LnhtbFBLAQIUABQAAAAIAIdO4kAzLwWeOwAA&#10;ADkAAAAQAAAAAAAAAAEAIAAAAAgBAABkcnMvc2hhcGV4bWwueG1sUEsFBgAAAAAGAAYAWwEAALID&#10;AAAAAA==&#10;" path="m66141,3810l65849,2349,65024,1117,63792,292,62331,0,3810,0,2349,292,1117,1117,292,2349,0,3810,0,236982,292,238442,1117,239674,2349,240499,3810,240792,62331,240792,63792,240499,65024,239674,65849,238442,66141,236982,66141,233172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6492875;top:228904;height:241300;width:16510;" fillcolor="#000000" filled="t" stroked="f" coordsize="16510,241300" o:gfxdata="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OHNQ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6982,292,238442,1117,239674,2349,240499,3810,240792,12344,240792,13804,240499,15036,239674,15862,238442,16154,236982,16154,233172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6403213;top:463600;height:241300;width:66675;" fillcolor="#000080" filled="t" stroked="f" coordsize="66675,241300" o:gfxdata="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fX2OLgAAADcAAAA&#10;DwAAAAAAAAABACAAAAAiAAAAZHJzL2Rvd25yZXYueG1sUEsBAhQAFAAAAAgAh07iQDMvBZ47AAAA&#10;OQAAABAAAAAAAAAAAQAgAAAABwEAAGRycy9zaGFwZXhtbC54bWxQSwUGAAAAAAYABgBbAQAAsQMA&#10;AAAA&#10;" path="m66141,3810l65849,2349,65024,1117,63792,292,62331,0,3810,0,2349,292,1117,1117,292,2349,0,3810,0,236982,292,238442,1117,239674,2349,240499,3810,240792,62331,240792,63792,240499,65024,239674,65849,238442,66141,236982,66141,233172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6492875;top:463600;height:241300;width:16510;" fillcolor="#000000" filled="t" stroked="f" coordsize="16510,241300" o:gfxdata="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pki8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6982,292,238442,1117,239674,2349,240499,3810,240792,12344,240792,13804,240499,15036,239674,15862,238442,16154,236982,16154,233172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6403213;top:698296;height:241300;width:66675;" fillcolor="#000080" filled="t" stroked="f" coordsize="66675,241300" o:gfxdata="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mx9G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6982,292,238442,1117,239674,2349,240499,3810,240792,62331,240792,63792,240499,65024,239674,65849,238442,66141,236982,66141,233172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6492875;top:698296;height:241300;width:16510;" fillcolor="#000000" filled="t" stroked="f" coordsize="16510,241300" o:gfxdata="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1eVW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6982,292,238442,1117,239674,2349,240499,3810,240792,12344,240792,13804,240499,15036,239674,15862,238442,16154,236982,16154,233172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6403213;top:933068;height:241300;width:66675;" fillcolor="#000080" filled="t" stroked="f" coordsize="66675,241300" o:gfxdata="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88AWq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286,292,238747,1117,239979,2349,240804,3810,241096,62331,241096,63792,240804,65024,239979,65849,238747,66141,237286,66141,23347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6492875;top:933068;height:241300;width:16510;" fillcolor="#000000" filled="t" stroked="f" coordsize="16510,241300" o:gfxdata="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b7/u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286,292,238747,1117,239979,2349,240804,3810,241096,12344,241096,13804,240804,15036,239979,15862,238747,16154,237286,16154,23347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403213;top:1167764;height:241300;width:66675;" fillcolor="#000080" filled="t" stroked="f" coordsize="66675,241300" o:gfxdata="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iOoa5AAAA3AAA&#10;AA8AAAAAAAAAAQAgAAAAIgAAAGRycy9kb3ducmV2LnhtbFBLAQIUABQAAAAIAIdO4kAzLwWeOwAA&#10;ADkAAAAQAAAAAAAAAAEAIAAAAAgBAABkcnMvc2hhcGV4bWwueG1sUEsFBgAAAAAGAAYAWwEAALID&#10;AAAAAA==&#10;" path="m66141,3810l65849,2349,65024,1117,63792,292,62331,0,3810,0,2349,292,1117,1117,292,2349,0,3810,0,237286,292,238747,1117,239979,2349,240804,3810,241096,62331,241096,63792,240804,65024,239979,65849,238747,66141,237286,66141,23347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6492875;top:1167764;height:241300;width:16510;" fillcolor="#000000" filled="t" stroked="f" coordsize="16510,241300" o:gfxdata="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xhAK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7286,292,238747,1117,239979,2349,240804,3810,241096,12344,241096,13804,240804,15036,239979,15862,238747,16154,237286,16154,23347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6403213;top:1402460;height:241300;width:66675;" fillcolor="#000080" filled="t" stroked="f" coordsize="66675,241300" o:gfxdata="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HB2m5AAAA3AAA&#10;AA8AAAAAAAAAAQAgAAAAIgAAAGRycy9kb3ducmV2LnhtbFBLAQIUABQAAAAIAIdO4kAzLwWeOwAA&#10;ADkAAAAQAAAAAAAAAAEAIAAAAAgBAABkcnMvc2hhcGV4bWwueG1sUEsFBgAAAAAGAAYAWwEAALID&#10;AAAAAA==&#10;" path="m66141,3810l65849,2349,65024,1117,63792,292,62331,0,3810,0,2349,292,1117,1117,292,2349,0,3810,0,237286,292,238747,1117,239979,2349,240804,3810,241096,62331,241096,63792,240804,65024,239979,65849,238747,66141,237286,66141,23347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6492875;top:1402460;height:241300;width:16510;" fillcolor="#000000" filled="t" stroked="f" coordsize="16510,241300" o:gfxdata="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Uue2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7286,292,238747,1117,239979,2349,240804,3810,241096,12344,241096,13804,240804,15036,239979,15862,238747,16154,237286,16154,23347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6403213;top:1637156;height:241300;width:66675;" fillcolor="#000080" filled="t" stroked="f" coordsize="66675,241300" o:gfxdata="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mTyF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7286,292,238747,1117,239979,2349,240804,3810,241096,62331,241096,63792,240804,65024,239979,65849,238747,66141,237286,66141,23347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6492875;top:1637156;height:241300;width:16510;" fillcolor="#000000" filled="t" stroked="f" coordsize="16510,241300" o:gfxdata="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KggG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7286,292,238747,1117,239979,2349,240804,3810,241096,12344,241096,13804,240804,15036,239979,15862,238747,16154,237286,16154,23347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6403213;top:1871852;height:241300;width:66675;" fillcolor="#000080" filled="t" stroked="f" coordsize="66675,241300" o:gfxdata="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KDWy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286,292,238747,1117,239979,2349,240804,3810,241096,62331,241096,63792,240804,65024,239979,65849,238747,66141,237286,66141,23347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6492875;top:1871852;height:241300;width:16510;" fillcolor="#000000" filled="t" stroked="f" coordsize="16510,241300" o:gfxdata="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mz6L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7286,292,238747,1117,239979,2349,240804,3810,241096,12344,241096,13804,240804,15036,239979,15862,238747,16154,237286,16154,23347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6403213;top:2106853;height:241300;width:66675;" fillcolor="#000080" filled="t" stroked="f" coordsize="66675,241300" o:gfxdata="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ll7e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6982,292,238442,1117,239674,2349,240499,3810,240792,62331,240792,63792,240499,65024,239674,65849,238442,66141,236982,66141,233172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6492875;top:2106853;height:241300;width:16510;" fillcolor="#000000" filled="t" stroked="f" coordsize="16510,241300" o:gfxdata="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tikz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6982,292,238442,1117,239674,2349,240499,3810,240792,12344,240792,13804,240499,15036,239674,15862,238442,16154,236982,16154,233172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6403213;top:2341524;height:241935;width:66675;" fillcolor="#000080" filled="t" stroked="f" coordsize="66675,241935" o:gfxdata="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f9gi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6492875;top:2341524;height:241935;width:16510;" fillcolor="#000000" filled="t" stroked="f" coordsize="16510,241935" o:gfxdata="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v+zz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6403213;top:2577744;height:241935;width:66675;" fillcolor="#000080" filled="t" stroked="f" coordsize="66675,241935" o:gfxdata="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esvn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6492875;top:2577744;height:241935;width:16510;" fillcolor="#000000" filled="t" stroked="f" coordsize="16510,241935" o:gfxdata="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GtEc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6403213;top:2813964;height:241935;width:66675;" fillcolor="#000080" filled="t" stroked="f" coordsize="66675,241935" o:gfxdata="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5PAL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6492875;top:2813964;height:241935;width:16510;" fillcolor="#000000" filled="t" stroked="f" coordsize="16510,241935" o:gfxdata="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Tq8L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6403213;top:3050184;height:241935;width:66675;" fillcolor="#000080" filled="t" stroked="f" coordsize="66675,241935" o:gfxdata="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3weK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6492875;top:3050184;height:241935;width:16510;" fillcolor="#000000" filled="t" stroked="f" coordsize="16510,241935" o:gfxdata="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X2xm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403213;top:3286353;height:242570;width:66675;" fillcolor="#000080" filled="t" stroked="f" coordsize="66675,242570" o:gfxdata="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+TwS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6492875;top:3286353;height:242570;width:16510;" fillcolor="#000000" filled="t" stroked="f" coordsize="16510,242570" o:gfxdata="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1ngXbgAAADcAAAA&#10;DwAAAAAAAAABACAAAAAiAAAAZHJzL2Rvd25yZXYueG1sUEsBAhQAFAAAAAgAh07iQDMvBZ47AAAA&#10;OQAAABAAAAAAAAAAAQAgAAAABwEAAGRycy9zaGFwZXhtbC54bWxQSwUGAAAAAAYABgBbAQAAsQMA&#10;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6403213;top:3522573;height:242570;width:66675;" fillcolor="#000080" filled="t" stroked="f" coordsize="66675,242570" o:gfxdata="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Zwf+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6492875;top:3522573;height:242570;width:16510;" fillcolor="#000000" filled="t" stroked="f" coordsize="16510,242570" o:gfxdata="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fbsb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6403213;top:3758793;height:242570;width:66675;" fillcolor="#000080" filled="t" stroked="f" coordsize="66675,242570" o:gfxdata="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wjoR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6492875;top:3758793;height:242570;width:16510;" fillcolor="#000000" filled="t" stroked="f" coordsize="16510,242570" o:gfxdata="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LmXr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6403213;top:3995318;height:241935;width:66675;" fillcolor="#000080" filled="t" stroked="f" coordsize="66675,241935" o:gfxdata="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4oN2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6492875;top:3995318;height:241935;width:16510;" fillcolor="#000000" filled="t" stroked="f" coordsize="16510,241935" o:gfxdata="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gpmN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403213;top:4231538;height:241935;width:66675;" fillcolor="#000080" filled="t" stroked="f" coordsize="66675,241935" o:gfxdata="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xsp+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6492875;top:4231538;height:241935;width:16510;" fillcolor="#000000" filled="t" stroked="f" coordsize="16510,241935" o:gfxdata="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Uahk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6403213;top:4467758;height:241935;width:66675;" fillcolor="#000080" filled="t" stroked="f" coordsize="66675,241935" o:gfxdata="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+eKES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6492875;top:4467758;height:241935;width:16510;" fillcolor="#000000" filled="t" stroked="f" coordsize="16510,241935" o:gfxdata="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4yv7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6403213;top:4703977;height:241935;width:66675;" fillcolor="#000080" filled="t" stroked="f" coordsize="66675,241935" o:gfxdata="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AE6i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6492875;top:4703977;height:241935;width:16510;" fillcolor="#000000" filled="t" stroked="f" coordsize="16510,241935" o:gfxdata="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YAlT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6403213;top:4940198;height:241935;width:66675;" fillcolor="#000080" filled="t" stroked="f" coordsize="66675,241935" o:gfxdata="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lLke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6492875;top:4940198;height:241935;width:16510;" fillcolor="#000000" filled="t" stroked="f" coordsize="16510,241935" o:gfxdata="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xTS8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6403213;top:5176494;height:242570;width:66675;" fillcolor="#000080" filled="t" stroked="f" coordsize="66675,242570" o:gfxdata="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hZcg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6492875;top:5176494;height:242570;width:16510;" fillcolor="#000000" filled="t" stroked="f" coordsize="16510,242570" o:gfxdata="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iVLb7gAAADcAAAA&#10;DwAAAAAAAAABACAAAAAiAAAAZHJzL2Rvd25yZXYueG1sUEsBAhQAFAAAAAgAh07iQDMvBZ47AAAA&#10;OQAAABAAAAAAAAAAAQAgAAAABwEAAGRycy9zaGFwZXhtbC54bWxQSwUGAAAAAAYABgBbAQAAsQMA&#10;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8" o:spid="_x0000_s1026" o:spt="100" style="position:absolute;left:6403213;top:5412714;height:242570;width:66675;" fillcolor="#000080" filled="t" stroked="f" coordsize="66675,242570" o:gfxdata="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VqbJ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6492875;top:5412714;height:242570;width:16510;" fillcolor="#000000" filled="t" stroked="f" coordsize="16510,242570" o:gfxdata="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PZ6hrgAAADcAAAA&#10;DwAAAAAAAAABACAAAAAiAAAAZHJzL2Rvd25yZXYueG1sUEsBAhQAFAAAAAgAh07iQDMvBZ47AAAA&#10;OQAAABAAAAAAAAAAAQAgAAAABwEAAGRycy9zaGFwZXhtbC54bWxQSwUGAAAAAAYABgBbAQAAsQMA&#10;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0" o:spid="_x0000_s1026" o:spt="100" style="position:absolute;left:6403213;top:5648934;height:242570;width:66675;" fillcolor="#000080" filled="t" stroked="f" coordsize="66675,242570" o:gfxdata="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TGBy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8201,292,239661,1117,240893,2349,241731,3810,242011,62331,242011,63792,241731,65024,240893,65849,239661,66141,238201,66141,234403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1" o:spid="_x0000_s1026" o:spt="100" style="position:absolute;left:6492875;top:5648934;height:242570;width:16510;" fillcolor="#000000" filled="t" stroked="f" coordsize="16510,242570" o:gfxdata="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Oy8PbgAAADcAAAA&#10;DwAAAAAAAAABACAAAAAiAAAAZHJzL2Rvd25yZXYueG1sUEsBAhQAFAAAAAgAh07iQDMvBZ47AAAA&#10;OQAAABAAAAAAAAAAAQAgAAAABwEAAGRycy9zaGFwZXhtbC54bWxQSwUGAAAAAAYABgBbAQAAsQMA&#10;AAAA&#10;" path="m16154,3810l15862,2349,15036,1117,13804,292,12344,0,3810,0,2349,292,1117,1117,292,2349,0,3810,0,238201,292,239661,1117,240893,2349,241731,3810,242011,12344,242011,13804,241731,15036,240893,15862,239661,16154,238201,16154,234403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6403213;top:5885471;height:241935;width:66675;" fillcolor="#000080" filled="t" stroked="f" coordsize="66675,241935" o:gfxdata="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s2RW8AAAA&#10;3AAAAA8AAAAAAAAAAQAgAAAAIgAAAGRycy9kb3ducmV2LnhtbFBLAQIUABQAAAAIAIdO4kAzLwWe&#10;OwAAADkAAAAQAAAAAAAAAAEAIAAAAAsBAABkcnMvc2hhcGV4bWwueG1sUEsFBgAAAAAGAAYAWwEA&#10;ALUDAAAAAA==&#10;" path="m66141,3797l65849,2336,65024,1104,63792,279,62331,0,3810,0,2349,279,1117,1104,292,2336,0,3797,0,237883,292,239344,1117,240576,2349,241401,3810,241693,62331,241693,63792,241401,65024,240576,65849,239344,66141,237883,66141,234073,66141,7607,66141,3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6492875;top:5885471;height:241935;width:16510;" fillcolor="#000000" filled="t" stroked="f" coordsize="16510,241935" o:gfxdata="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DMPuvQAA&#10;ANwAAAAPAAAAAAAAAAEAIAAAACIAAABkcnMvZG93bnJldi54bWxQSwECFAAUAAAACACHTuJAMy8F&#10;njsAAAA5AAAAEAAAAAAAAAABACAAAAAMAQAAZHJzL3NoYXBleG1sLnhtbFBLBQYAAAAABgAGAFsB&#10;AAC2AwAAAAA=&#10;" path="m16154,3797l15862,2336,15036,1104,13804,279,12344,0,3810,0,2349,279,1117,1104,292,2336,0,3797,0,237883,292,239344,1117,240576,2349,241401,3810,241693,12344,241693,13804,241401,15036,240576,15862,239344,16154,237883,16154,234073,16154,7607,16154,3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6403213;top:6121679;height:241935;width:66675;" fillcolor="#000080" filled="t" stroked="f" coordsize="66675,241935" o:gfxdata="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yeT6vQAA&#10;ANwAAAAPAAAAAAAAAAEAIAAAACIAAABkcnMvZG93bnJldi54bWxQSwECFAAUAAAACACHTuJAMy8F&#10;njsAAAA5AAAAEAAAAAAAAAABACAAAAAMAQAAZHJzL3NoYXBleG1sLnhtbFBLBQYAAAAABgAGAFsB&#10;AAC2AwAAAAA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6492875;top:6121679;height:241935;width:16510;" fillcolor="#000000" filled="t" stroked="f" coordsize="16510,241935" o:gfxdata="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qf4BugAAANwA&#10;AAAPAAAAAAAAAAEAIAAAACIAAABkcnMvZG93bnJldi54bWxQSwECFAAUAAAACACHTuJAMy8FnjsA&#10;AAA5AAAAEAAAAAAAAAABACAAAAAJAQAAZHJzL3NoYXBleG1sLnhtbFBLBQYAAAAABgAGAFsBAACz&#10;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6403213;top:6357899;height:241935;width:66675;" fillcolor="#000080" filled="t" stroked="f" coordsize="66675,241935" o:gfxdata="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X3xa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7" o:spid="_x0000_s1026" o:spt="100" style="position:absolute;left:6492875;top:6357899;height:241935;width:16510;" fillcolor="#000000" filled="t" stroked="f" coordsize="16510,241935" o:gfxdata="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3xe28AAAA&#10;3AAAAA8AAAAAAAAAAQAgAAAAIgAAAGRycy9kb3ducmV2LnhtbFBLAQIUABQAAAAIAIdO4kAzLwWe&#10;OwAAADkAAAAQAAAAAAAAAAEAIAAAAAsBAABkcnMvc2hhcGV4bWwueG1sUEsFBgAAAAAGAAYAWwEA&#10;ALUDAAAAAA=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6403213;top:6594119;height:241935;width:66675;" fillcolor="#000080" filled="t" stroked="f" coordsize="66675,241935" o:gfxdata="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E7v+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6492875;top:6594119;height:241935;width:16510;" fillcolor="#000000" filled="t" stroked="f" coordsize="16510,241935" o:gfxdata="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5PQE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6403213;top:6830338;height:241935;width:66675;" fillcolor="#000080" filled="t" stroked="f" coordsize="66675,241935" o:gfxdata="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rdCS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6492875;top:6830338;height:241935;width:16510;" fillcolor="#000000" filled="t" stroked="f" coordsize="16510,241935" o:gfxdata="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S27f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403213;top:7066508;height:242570;width:66675;" fillcolor="#000080" filled="t" stroked="f" coordsize="66675,242570" o:gfxdata="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C81D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6492875;top:7066508;height:242570;width:16510;" fillcolor="#000000" filled="t" stroked="f" coordsize="16510,242570" o:gfxdata="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qxEMugAAANwA&#10;AAAPAAAAAAAAAAEAIAAAACIAAABkcnMvZG93bnJldi54bWxQSwECFAAUAAAACACHTuJAMy8FnjsA&#10;AAA5AAAAEAAAAAAAAAABACAAAAAJAQAAZHJzL3NoYXBleG1sLnhtbFBLBQYAAAAABgAGAFsBAACz&#10;AwAAAAA=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4" o:spid="_x0000_s1026" o:spt="100" style="position:absolute;left:6403213;top:7302728;height:242570;width:66675;" fillcolor="#000080" filled="t" stroked="f" coordsize="66675,242570" o:gfxdata="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rvCsugAAANwA&#10;AAAPAAAAAAAAAAEAIAAAACIAAABkcnMvZG93bnJldi54bWxQSwECFAAUAAAACACHTuJAMy8FnjsA&#10;AAA5AAAAEAAAAAAAAAABACAAAAAJAQAAZHJzL3NoYXBleG1sLnhtbFBLBQYAAAAABgAGAFsBAACz&#10;AwAAAAA=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6492875;top:7302728;height:242570;width:16510;" fillcolor="#000000" filled="t" stroked="f" coordsize="16510,242570" o:gfxdata="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g4s47gAAADcAAAA&#10;DwAAAAAAAAABACAAAAAiAAAAZHJzL2Rvd25yZXYueG1sUEsBAhQAFAAAAAgAh07iQDMvBZ47AAAA&#10;OQAAABAAAAAAAAAAAQAgAAAABwEAAGRycy9zaGFwZXhtbC54bWxQSwUGAAAAAAYABgBbAQAAsQMA&#10;AAAA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6403213;top:7538948;height:242570;width:66675;" fillcolor="#000080" filled="t" stroked="f" coordsize="66675,242570" o:gfxdata="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DLQLsAAADc&#10;AAAADwAAAAAAAAABACAAAAAiAAAAZHJzL2Rvd25yZXYueG1sUEsBAhQAFAAAAAgAh07iQDMvBZ47&#10;AAAAOQAAABAAAAAAAAAAAQAgAAAACgEAAGRycy9zaGFwZXhtbC54bWxQSwUGAAAAAAYABgBbAQAA&#10;tAMAAAAA&#10;" path="m66141,3810l65849,2349,65024,1117,63792,292,62331,0,3810,0,2349,292,1117,1117,292,2349,0,3810,0,238201,292,239661,1117,240893,2349,241719,3810,242011,62331,242011,63792,241719,65024,240893,65849,239661,66141,238201,66141,234391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6492875;top:7538948;height:242570;width:16510;" fillcolor="#000000" filled="t" stroked="f" coordsize="16510,242570" o:gfxdata="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2QFw+5AAAA3AAA&#10;AA8AAAAAAAAAAQAgAAAAIgAAAGRycy9kb3ducmV2LnhtbFBLAQIUABQAAAAIAIdO4kAzLwWeOwAA&#10;ADkAAAAQAAAAAAAAAAEAIAAAAAgBAABkcnMvc2hhcGV4bWwueG1sUEsFBgAAAAAGAAYAWwEAALID&#10;AAAAAA==&#10;" path="m16154,3810l15862,2349,15036,1117,13804,292,12344,0,3810,0,2349,292,1117,1117,292,2349,0,3810,0,238201,292,239661,1117,240893,2349,241719,3810,242011,12344,242011,13804,241719,15036,240893,15862,239661,16154,238201,16154,234391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8" o:spid="_x0000_s1026" o:spt="100" style="position:absolute;left:6403213;top:7775473;height:241935;width:66675;" fillcolor="#000080" filled="t" stroked="f" coordsize="66675,241935" o:gfxdata="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deCK/&#10;AAAA3AAAAA8AAAAAAAAAAQAgAAAAIgAAAGRycy9kb3ducmV2LnhtbFBLAQIUABQAAAAIAIdO4kAz&#10;LwWeOwAAADkAAAAQAAAAAAAAAAEAIAAAAA4BAABkcnMvc2hhcGV4bWwueG1sUEsFBgAAAAAGAAYA&#10;WwEAALg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9" o:spid="_x0000_s1026" o:spt="100" style="position:absolute;left:6492875;top:7775473;height:241935;width:16510;" fillcolor="#000000" filled="t" stroked="f" coordsize="16510,241935" o:gfxdata="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PWLZvQAA&#10;ANwAAAAPAAAAAAAAAAEAIAAAACIAAABkcnMvZG93bnJldi54bWxQSwECFAAUAAAACACHTuJAMy8F&#10;njsAAAA5AAAAEAAAAAAAAAABACAAAAAMAQAAZHJzL3NoYXBleG1sLnhtbFBLBQYAAAAABgAGAFsB&#10;AAC2AwAAAAA=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403213;top:8011718;height:241935;width:66675;" fillcolor="#000080" filled="t" stroked="f" coordsize="66675,241935" o:gfxdata="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4EA74A&#10;AADcAAAADwAAAAAAAAABACAAAAAiAAAAZHJzL2Rvd25yZXYueG1sUEsBAhQAFAAAAAgAh07iQDMv&#10;BZ47AAAAOQAAABAAAAAAAAAAAQAgAAAADQEAAGRycy9zaGFwZXhtbC54bWxQSwUGAAAAAAYABgBb&#10;AQAAtwMAAAAA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6492875;top:8011718;height:241935;width:16510;" fillcolor="#000000" filled="t" stroked="f" coordsize="16510,241935" o:gfxdata="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4e+L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6403213;top:8247938;height:241935;width:66675;" fillcolor="#000080" filled="t" stroked="f" coordsize="66675,241935" o:gfxdata="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gP++8AAAA&#10;3AAAAA8AAAAAAAAAAQAgAAAAIgAAAGRycy9kb3ducmV2LnhtbFBLAQIUABQAAAAIAIdO4kAzLwWe&#10;OwAAADkAAAAQAAAAAAAAAAEAIAAAAAsBAABkcnMvc2hhcGV4bWwueG1sUEsFBgAAAAAGAAYAWwEA&#10;ALUDAAAAAA==&#10;" path="m66141,3810l65849,2349,65024,1117,63792,292,62331,0,3810,0,2349,292,1117,1117,292,2349,0,3810,0,237896,292,239356,1117,240588,2349,241414,3810,241706,62331,241706,63792,241414,65024,240588,65849,239356,66141,237896,66141,234086,66141,7620,66141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6492875;top:8247938;height:241935;width:16510;" fillcolor="#000000" filled="t" stroked="f" coordsize="16510,241935" o:gfxdata="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wAlFLsAAADc&#10;AAAADwAAAAAAAAABACAAAAAiAAAAZHJzL2Rvd25yZXYueG1sUEsBAhQAFAAAAAgAh07iQDMvBZ47&#10;AAAAOQAAABAAAAAAAAAAAQAgAAAACgEAAGRycy9zaGFwZXhtbC54bWxQSwUGAAAAAAYABgBbAQAA&#10;tAMAAAAA&#10;" path="m16154,3810l15862,2349,15036,1117,13804,292,12344,0,3810,0,2349,292,1117,1117,292,2349,0,3810,0,237896,292,239356,1117,240588,2349,241414,3810,241706,12344,241706,13804,241414,15036,240588,15862,239356,16154,237896,16154,234086,16154,7620,16154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39928;top:228904;height:241300;width:66040;" fillcolor="#000080" filled="t" stroked="f" coordsize="66040,241300" o:gfxdata="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VEL7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6982,292,238442,1117,239674,2349,240499,3810,240792,62026,240792,63487,240499,64719,239674,65544,238442,65836,236982,65836,233172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5" o:spid="_x0000_s1026" o:spt="100" style="position:absolute;left:0;top:228904;height:241300;width:16510;" fillcolor="#000000" filled="t" stroked="f" coordsize="16510,241300" o:gfxdata="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Lm17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6982,292,238442,1117,239674,2349,240499,3810,240792,12649,240792,14109,240499,15341,239674,16167,238442,16459,236982,16459,233172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6" o:spid="_x0000_s1026" o:spt="100" style="position:absolute;left:39928;top:463600;height:241300;width:66040;" fillcolor="#000080" filled="t" stroked="f" coordsize="66040,241300" o:gfxdata="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u3/DvQAA&#10;ANwAAAAPAAAAAAAAAAEAIAAAACIAAABkcnMvZG93bnJldi54bWxQSwECFAAUAAAACACHTuJAMy8F&#10;njsAAAA5AAAAEAAAAAAAAAABACAAAAAMAQAAZHJzL3NoYXBleG1sLnhtbFBLBQYAAAAABgAGAFsB&#10;AAC2AwAAAAA=&#10;" path="m65836,3810l65544,2349,64719,1117,63487,292,62026,0,3810,0,2349,292,1117,1117,292,2349,0,3810,0,236982,292,238442,1117,239674,2349,240499,3810,240792,62026,240792,63487,240499,64719,239674,65544,238442,65836,236982,65836,233172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0;top:463600;height:241300;width:16510;" fillcolor="#000000" filled="t" stroked="f" coordsize="16510,241300" o:gfxdata="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zdO7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6982,292,238442,1117,239674,2349,240499,3810,240792,12649,240792,14109,240499,15341,239674,16167,238442,16459,236982,16459,233172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39928;top:698296;height:241300;width:66040;" fillcolor="#000080" filled="t" stroked="f" coordsize="66040,241300" o:gfxdata="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mhO&#10;KsEAAADcAAAADwAAAAAAAAABACAAAAAiAAAAZHJzL2Rvd25yZXYueG1sUEsBAhQAFAAAAAgAh07i&#10;QDMvBZ47AAAAOQAAABAAAAAAAAAAAQAgAAAAEAEAAGRycy9zaGFwZXhtbC54bWxQSwUGAAAAAAYA&#10;BgBbAQAAugMAAAAA&#10;" path="m65836,3810l65544,2349,64719,1117,63487,292,62026,0,3810,0,2349,292,1117,1117,292,2349,0,3810,0,236982,292,238442,1117,239674,2349,240499,3810,240792,62026,240792,63487,240499,64719,239674,65544,238442,65836,236982,65836,233172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0;top:698296;height:241300;width:16510;" fillcolor="#000000" filled="t" stroked="f" coordsize="16510,241300" o:gfxdata="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/s0rsAAADc&#10;AAAADwAAAAAAAAABACAAAAAiAAAAZHJzL2Rvd25yZXYueG1sUEsBAhQAFAAAAAgAh07iQDMvBZ47&#10;AAAAOQAAABAAAAAAAAAAAQAgAAAACgEAAGRycy9zaGFwZXhtbC54bWxQSwUGAAAAAAYABgBbAQAA&#10;tAMAAAAA&#10;" path="m16459,3810l16167,2349,15341,1117,14109,292,12649,0,3810,0,2349,292,1117,1117,292,2349,0,3810,0,236982,292,238442,1117,239674,2349,240499,3810,240792,12649,240792,14109,240499,15341,239674,16167,238442,16459,236982,16459,233172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39928;top:933068;height:241300;width:66040;" fillcolor="#000080" filled="t" stroked="f" coordsize="66040,241300" o:gfxdata="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x9Tx&#10;wAAAANwAAAAPAAAAAAAAAAEAIAAAACIAAABkcnMvZG93bnJldi54bWxQSwECFAAUAAAACACHTuJA&#10;My8FnjsAAAA5AAAAEAAAAAAAAAABACAAAAAPAQAAZHJzL3NoYXBleG1sLnhtbFBLBQYAAAAABgAG&#10;AFsBAAC5AwAAAAA=&#10;" path="m65836,3810l65544,2349,64719,1117,63487,292,62026,0,3810,0,2349,292,1117,1117,292,2349,0,3810,0,237286,292,238747,1117,239979,2349,240804,3810,241096,62026,241096,63487,240804,64719,239979,65544,238747,65836,237286,65836,23347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0;top:933068;height:241300;width:16510;" fillcolor="#000000" filled="t" stroked="f" coordsize="16510,241300" o:gfxdata="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Qdgm8AAAA&#10;3AAAAA8AAAAAAAAAAQAgAAAAIgAAAGRycy9kb3ducmV2LnhtbFBLAQIUABQAAAAIAIdO4kAzLwWe&#10;OwAAADkAAAAQAAAAAAAAAAEAIAAAAAsBAABkcnMvc2hhcGV4bWwueG1sUEsFBgAAAAAGAAYAWwEA&#10;ALUDAAAAAA==&#10;" path="m16459,3810l16167,2349,15341,1117,14109,292,12649,0,3810,0,2349,292,1117,1117,292,2349,0,3810,0,237286,292,238747,1117,239979,2349,240804,3810,241096,12649,241096,14109,240804,15341,239979,16167,238747,16459,237286,16459,23347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2" o:spid="_x0000_s1026" o:spt="100" style="position:absolute;left:39928;top:1167764;height:241300;width:66040;" fillcolor="#000080" filled="t" stroked="f" coordsize="66040,241300" o:gfxdata="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nvHb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286,292,238747,1117,239979,2349,240804,3810,241096,62026,241096,63487,240804,64719,239979,65544,238747,65836,237286,65836,23347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0;top:1167764;height:241300;width:16510;" fillcolor="#000000" filled="t" stroked="f" coordsize="16510,241300" o:gfxdata="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E5N5b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286,292,238747,1117,239979,2349,240804,3810,241096,12649,241096,14109,240804,15341,239979,16167,238747,16459,237286,16459,23347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39928;top:1402460;height:241300;width:66040;" fillcolor="#000080" filled="t" stroked="f" coordsize="66040,241300" o:gfxdata="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zS8r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286,292,238747,1117,239979,2349,240804,3810,241096,62026,241096,63487,240804,64719,239979,65544,238747,65836,237286,65836,23347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0;top:1402460;height:241300;width:16510;" fillcolor="#000000" filled="t" stroked="f" coordsize="16510,241300" o:gfxdata="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twCr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286,292,238747,1117,239979,2349,240804,3810,241096,12649,241096,14109,240804,15341,239979,16167,238747,16459,237286,16459,23347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39928;top:1637156;height:241300;width:66040;" fillcolor="#000080" filled="t" stroked="f" coordsize="66040,241300" o:gfxdata="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YukevQAA&#10;ANwAAAAPAAAAAAAAAAEAIAAAACIAAABkcnMvZG93bnJldi54bWxQSwECFAAUAAAACACHTuJAMy8F&#10;njsAAAA5AAAAEAAAAAAAAAABACAAAAAMAQAAZHJzL3NoYXBleG1sLnhtbFBLBQYAAAAABgAGAFsB&#10;AAC2AwAAAAA=&#10;" path="m65836,3810l65544,2349,64719,1117,63487,292,62026,0,3810,0,2349,292,1117,1117,292,2349,0,3810,0,237286,292,238747,1117,239979,2349,240804,3810,241096,62026,241096,63487,240804,64719,239979,65544,238747,65836,237286,65836,23347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0;top:1637156;height:241300;width:16510;" fillcolor="#000000" filled="t" stroked="f" coordsize="16510,241300" o:gfxdata="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VL5r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286,292,238747,1117,239979,2349,240804,3810,241096,12649,241096,14109,240804,15341,239979,16167,238747,16459,237286,16459,23347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39928;top:1871852;height:241300;width:66040;" fillcolor="#000080" filled="t" stroked="f" coordsize="66040,241300" o:gfxdata="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sdj3&#10;wAAAANwAAAAPAAAAAAAAAAEAIAAAACIAAABkcnMvZG93bnJldi54bWxQSwECFAAUAAAACACHTuJA&#10;My8FnjsAAAA5AAAAEAAAAAAAAAABACAAAAAPAQAAZHJzL3NoYXBleG1sLnhtbFBLBQYAAAAABgAG&#10;AFsBAAC5AwAAAAA=&#10;" path="m65836,3810l65544,2349,64719,1117,63487,292,62026,0,3810,0,2349,292,1117,1117,292,2349,0,3810,0,237286,292,238747,1117,239979,2349,240804,3810,241096,62026,241096,63487,240804,64719,239979,65544,238747,65836,237286,65836,23347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0;top:1871852;height:241300;width:16510;" fillcolor="#000000" filled="t" stroked="f" coordsize="16510,241300" o:gfxdata="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meg+8AAAA&#10;3AAAAA8AAAAAAAAAAQAgAAAAIgAAAGRycy9kb3ducmV2LnhtbFBLAQIUABQAAAAIAIdO4kAzLwWe&#10;OwAAADkAAAAQAAAAAAAAAAEAIAAAAAsBAABkcnMvc2hhcGV4bWwueG1sUEsFBgAAAAAGAAYAWwEA&#10;ALUDAAAAAA==&#10;" path="m16459,3810l16167,2349,15341,1117,14109,292,12649,0,3810,0,2349,292,1117,1117,292,2349,0,3810,0,237286,292,238747,1117,239979,2349,240804,3810,241096,12649,241096,14109,240804,15341,239979,16167,238747,16459,237286,16459,23347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39928;top:2106853;height:241300;width:66040;" fillcolor="#000080" filled="t" stroked="f" coordsize="66040,241300" o:gfxdata="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ggCr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6982,292,238442,1117,239674,2349,240499,3810,240792,62026,240792,63487,240499,64719,239674,65544,238442,65836,236982,65836,233172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1" o:spid="_x0000_s1026" o:spt="100" style="position:absolute;left:0;top:2106853;height:241300;width:16510;" fillcolor="#000000" filled="t" stroked="f" coordsize="16510,241300" o:gfxdata="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+C8r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6982,292,238442,1117,239674,2349,240499,3810,240792,12649,240792,14109,240499,15341,239674,16167,238442,16459,236982,16459,233172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39928;top:2341524;height:241935;width:66040;" fillcolor="#000080" filled="t" stroked="f" coordsize="66040,241935" o:gfxdata="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2R0r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0;top:2341524;height:241935;width:16510;" fillcolor="#000000" filled="t" stroked="f" coordsize="16510,241935" o:gfxdata="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2RzK/&#10;AAAA3AAAAA8AAAAAAAAAAQAgAAAAIgAAAGRycy9kb3ducmV2LnhtbFBLAQIUABQAAAAIAIdO4kAz&#10;LwWeOwAAADkAAAAQAAAAAAAAAAEAIAAAAA4BAABkcnMvc2hhcGV4bWwueG1sUEsFBgAAAAAGAAYA&#10;WwEAALgDAAAAAA=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39928;top:2577744;height:241935;width:66040;" fillcolor="#000080" filled="t" stroked="f" coordsize="66040,241935" o:gfxdata="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XisPb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5" o:spid="_x0000_s1026" o:spt="100" style="position:absolute;left:0;top:2577744;height:241935;width:16510;" fillcolor="#000000" filled="t" stroked="f" coordsize="16510,241935" o:gfxdata="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U3rd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6" o:spid="_x0000_s1026" o:spt="100" style="position:absolute;left:39928;top:2813964;height:241935;width:66040;" fillcolor="#000080" filled="t" stroked="f" coordsize="66040,241935" o:gfxdata="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aX0b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7" o:spid="_x0000_s1026" o:spt="100" style="position:absolute;left:0;top:2813964;height:241935;width:16510;" fillcolor="#000000" filled="t" stroked="f" coordsize="16510,241935" o:gfxdata="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1BMb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8" o:spid="_x0000_s1026" o:spt="100" style="position:absolute;left:39928;top:3050184;height:241935;width:66040;" fillcolor="#000080" filled="t" stroked="f" coordsize="66040,241935" o:gfxdata="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NaY4ugAAANwA&#10;AAAPAAAAAAAAAAEAIAAAACIAAABkcnMvZG93bnJldi54bWxQSwECFAAUAAAACACHTuJAMy8FnjsA&#10;AAA5AAAAEAAAAAAAAAABACAAAAAJAQAAZHJzL3NoYXBleG1sLnhtbFBLBQYAAAAABgAGAFsBAACz&#10;AwAAAAA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3050184;height:241935;width:16510;" fillcolor="#000000" filled="t" stroked="f" coordsize="16510,241935" o:gfxdata="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ecNi/&#10;AAAA3AAAAA8AAAAAAAAAAQAgAAAAIgAAAGRycy9kb3ducmV2LnhtbFBLAQIUABQAAAAIAIdO4kAz&#10;LwWeOwAAADkAAAAQAAAAAAAAAAEAIAAAAA4BAABkcnMvc2hhcGV4bWwueG1sUEsFBgAAAAAGAAYA&#10;WwEAALgDAAAAAA=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39928;top:3286353;height:242570;width:66040;" fillcolor="#000080" filled="t" stroked="f" coordsize="66040,242570" o:gfxdata="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ZnLDu5AAAA3AAA&#10;AA8AAAAAAAAAAQAgAAAAIgAAAGRycy9kb3ducmV2LnhtbFBLAQIUABQAAAAIAIdO4kAzLwWeOwAA&#10;ADkAAAAQAAAAAAAAAAEAIAAAAAgBAABkcnMvc2hhcGV4bWwueG1sUEsFBgAAAAAGAAYAWwEAALID&#10;AAAAAA=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0;top:3286353;height:242570;width:16510;" fillcolor="#000000" filled="t" stroked="f" coordsize="16510,242570" o:gfxdata="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z648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2" o:spid="_x0000_s1026" o:spt="100" style="position:absolute;left:39928;top:3522573;height:242570;width:66040;" fillcolor="#000080" filled="t" stroked="f" coordsize="66040,242570" o:gfxdata="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5F9e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0;top:3522573;height:242570;width:16510;" fillcolor="#000000" filled="t" stroked="f" coordsize="16510,242570" o:gfxdata="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GV0L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9928;top:3758793;height:242570;width:66040;" fillcolor="#000080" filled="t" stroked="f" coordsize="66040,242570" o:gfxdata="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cKji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0;top:3758793;height:242570;width:16510;" fillcolor="#000000" filled="t" stroked="f" coordsize="16510,242570" o:gfxdata="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9Kg/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9928;top:3995318;height:241935;width:66040;" fillcolor="#000080" filled="t" stroked="f" coordsize="66040,241935" o:gfxdata="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8BDL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3995318;height:241935;width:16510;" fillcolor="#000000" filled="t" stroked="f" coordsize="16510,241935" o:gfxdata="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TX7L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8" o:spid="_x0000_s1026" o:spt="100" style="position:absolute;left:39928;top:4231538;height:241935;width:66040;" fillcolor="#000080" filled="t" stroked="f" coordsize="66040,241935" o:gfxdata="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eww5bsAAADc&#10;AAAADwAAAAAAAAABACAAAAAiAAAAZHJzL2Rvd25yZXYueG1sUEsBAhQAFAAAAAgAh07iQDMvBZ47&#10;AAAAOQAAABAAAAAAAAAAAQAgAAAACgEAAGRycy9zaGFwZXhtbC54bWxQSwUGAAAAAAYABgBbAQAA&#10;tA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0;top:4231538;height:241935;width:16510;" fillcolor="#000000" filled="t" stroked="f" coordsize="16510,241935" o:gfxdata="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fmBb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39928;top:4467758;height:241935;width:66040;" fillcolor="#000080" filled="t" stroked="f" coordsize="66040,241935" o:gfxdata="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29l6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1" o:spid="_x0000_s1026" o:spt="100" style="position:absolute;left:0;top:4467758;height:241935;width:16510;" fillcolor="#000000" filled="t" stroked="f" coordsize="16510,241935" o:gfxdata="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dIL6/&#10;AAAA3AAAAA8AAAAAAAAAAQAgAAAAIgAAAGRycy9kb3ducmV2LnhtbFBLAQIUABQAAAAIAIdO4kAz&#10;LwWeOwAAADkAAAAQAAAAAAAAAAEAIAAAAA4BAABkcnMvc2hhcGV4bWwueG1sUEsFBgAAAAAGAAYA&#10;WwEAALgDAAAAAA=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2" o:spid="_x0000_s1026" o:spt="100" style="position:absolute;left:39928;top:4703977;height:241935;width:66040;" fillcolor="#000080" filled="t" stroked="f" coordsize="66040,241935" o:gfxdata="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jNsr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0;top:4703977;height:241935;width:16510;" fillcolor="#000000" filled="t" stroked="f" coordsize="16510,241935" o:gfxdata="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DG1K/&#10;AAAA3AAAAA8AAAAAAAAAAQAgAAAAIgAAAGRycy9kb3ducmV2LnhtbFBLAQIUABQAAAAIAIdO4kAz&#10;LwWeOwAAADkAAAAQAAAAAAAAAAEAIAAAAA4BAABkcnMvc2hhcGV4bWwueG1sUEsFBgAAAAAGAAYA&#10;WwEAALgDAAAAAA=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4" o:spid="_x0000_s1026" o:spt="100" style="position:absolute;left:39928;top:4940198;height:241935;width:66040;" fillcolor="#000080" filled="t" stroked="f" coordsize="66040,241935" o:gfxdata="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3wXb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0;top:4940198;height:241935;width:16510;" fillcolor="#000000" filled="t" stroked="f" coordsize="16510,241935" o:gfxdata="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Ymvb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39928;top:5176494;height:242570;width:66040;" fillcolor="#000080" filled="t" stroked="f" coordsize="66040,242570" o:gfxdata="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u22m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0;top:5176494;height:242570;width:16510;" fillcolor="#000000" filled="t" stroked="f" coordsize="16510,242570" o:gfxdata="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Bllu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9928;top:5412714;height:242570;width:66040;" fillcolor="#000080" filled="t" stroked="f" coordsize="66040,242570" o:gfxdata="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3qgLsAAADc&#10;AAAADwAAAAAAAAABACAAAAAiAAAAZHJzL2Rvd25yZXYueG1sUEsBAhQAFAAAAAgAh07iQDMvBZ47&#10;AAAAOQAAABAAAAAAAAAAAQAgAAAACgEAAGRycy9zaGFwZXhtbC54bWxQSwUGAAAAAAYABgBbAQAA&#10;tAMAAAAA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0;top:5412714;height:242570;width:16510;" fillcolor="#000000" filled="t" stroked="f" coordsize="16510,242570" o:gfxdata="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1WiH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9928;top:5648934;height:242570;width:66040;" fillcolor="#000080" filled="t" stroked="f" coordsize="66040,242570" o:gfxdata="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JwW7sAAADc&#10;AAAADwAAAAAAAAABACAAAAAiAAAAZHJzL2Rvd25yZXYueG1sUEsBAhQAFAAAAAgAh07iQDMvBZ47&#10;AAAAOQAAABAAAAAAAAAAAQAgAAAACgEAAGRycy9zaGFwZXhtbC54bWxQSwUGAAAAAAYABgBbAQAA&#10;tAMAAAAA&#10;" path="m65836,3810l65544,2349,64719,1117,63487,292,62026,0,3810,0,2349,292,1117,1117,292,2349,0,3810,0,238201,292,239661,1117,240893,2349,241731,3810,242011,62026,242011,63487,241731,64719,240893,65544,239661,65836,238201,65836,234403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0;top:5648934;height:242570;width:16510;" fillcolor="#000000" filled="t" stroked="f" coordsize="16510,242570" o:gfxdata="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ryXL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8201,292,239661,1117,240893,2349,241731,3810,242011,12649,242011,14109,241731,15341,240893,16167,239661,16459,238201,16459,234403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39928;top:5885471;height:241935;width:66040;" fillcolor="#000080" filled="t" stroked="f" coordsize="66040,241935" o:gfxdata="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Fbb74A&#10;AADcAAAADwAAAAAAAAABACAAAAAiAAAAZHJzL2Rvd25yZXYueG1sUEsBAhQAFAAAAAgAh07iQDMv&#10;BZ47AAAAOQAAABAAAAAAAAAAAQAgAAAADQEAAGRycy9zaGFwZXhtbC54bWxQSwUGAAAAAAYABgBb&#10;AQAAtwMAAAAA&#10;" path="m65836,3797l65544,2336,64719,1104,63487,279,62026,0,3810,0,2349,279,1117,1104,292,2336,0,3797,0,237883,292,239344,1117,240576,2349,241401,3810,241693,62026,241693,63487,241401,64719,240576,65544,239344,65836,237883,65836,234073,65836,7607,65836,3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0;top:5885471;height:241935;width:16510;" fillcolor="#000000" filled="t" stroked="f" coordsize="16510,241935" o:gfxdata="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mo2P&#10;wAAAANwAAAAPAAAAAAAAAAEAIAAAACIAAABkcnMvZG93bnJldi54bWxQSwECFAAUAAAACACHTuJA&#10;My8FnjsAAAA5AAAAEAAAAAAAAAABACAAAAAPAQAAZHJzL3NoYXBleG1sLnhtbFBLBQYAAAAABgAG&#10;AFsBAAC5AwAAAAA=&#10;" path="m16459,3797l16167,2336,15341,1104,14109,279,12649,0,3810,0,2349,279,1117,1104,292,2336,0,3797,0,237883,292,239344,1117,240576,2349,241401,3810,241693,12649,241693,14109,241401,15341,240576,16167,239344,16459,237883,16459,234073,16459,7607,16459,3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39928;top:6121679;height:241935;width:66040;" fillcolor="#000080" filled="t" stroked="f" coordsize="66040,241935" o:gfxdata="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UZoC/&#10;AAAA3AAAAA8AAAAAAAAAAQAgAAAAIgAAAGRycy9kb3ducmV2LnhtbFBLAQIUABQAAAAIAIdO4kAz&#10;LwWeOwAAADkAAAAQAAAAAAAAAAEAIAAAAA4BAABkcnMvc2hhcGV4bWwueG1sUEsFBgAAAAAGAAYA&#10;WwEAALg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0;top:6121679;height:241935;width:16510;" fillcolor="#000000" filled="t" stroked="f" coordsize="16510,241935" o:gfxdata="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+wYL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39928;top:6357899;height:241935;width:66040;" fillcolor="#000080" filled="t" stroked="f" coordsize="66040,241935" o:gfxdata="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pdbL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0;top:6357899;height:241935;width:16510;" fillcolor="#000000" filled="t" stroked="f" coordsize="16510,241935" o:gfxdata="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oYuM&#10;wAAAANwAAAAPAAAAAAAAAAEAIAAAACIAAABkcnMvZG93bnJldi54bWxQSwECFAAUAAAACACHTuJA&#10;My8FnjsAAAA5AAAAEAAAAAAAAAABACAAAAAPAQAAZHJzL3NoYXBleG1sLnhtbFBLBQYAAAAABgAG&#10;AFsBAAC5AwAAAAA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9928;top:6594119;height:241935;width:66040;" fillcolor="#000080" filled="t" stroked="f" coordsize="66040,241935" o:gfxdata="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ZbIW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0;top:6594119;height:241935;width:16510;" fillcolor="#000000" filled="t" stroked="f" coordsize="16510,241935" o:gfxdata="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crpl&#10;wAAAANwAAAAPAAAAAAAAAAEAIAAAACIAAABkcnMvZG93bnJldi54bWxQSwECFAAUAAAACACHTuJA&#10;My8FnjsAAAA5AAAAEAAAAAAAAAABACAAAAAPAQAAZHJzL3NoYXBleG1sLnhtbFBLBQYAAAAABgAG&#10;AFsBAAC5AwAAAAA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9928;top:6830338;height:241935;width:66040;" fillcolor="#000080" filled="t" stroked="f" coordsize="66040,241935" o:gfxdata="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pE/6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0;top:6830338;height:241935;width:16510;" fillcolor="#000000" filled="t" stroked="f" coordsize="16510,241935" o:gfxdata="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AsUevQAA&#10;ANwAAAAPAAAAAAAAAAEAIAAAACIAAABkcnMvZG93bnJldi54bWxQSwECFAAUAAAACACHTuJAMy8F&#10;njsAAAA5AAAAEAAAAAAAAAABACAAAAAMAQAAZHJzL3NoYXBleG1sLnhtbFBLBQYAAAAABgAGAFsB&#10;AAC2AwAAAAA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9928;top:7066508;height:242570;width:66040;" fillcolor="#000080" filled="t" stroked="f" coordsize="66040,242570" o:gfxdata="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KOMq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0;top:7066508;height:242570;width:16510;" fillcolor="#000000" filled="t" stroked="f" coordsize="16510,242570" o:gfxdata="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+K6zb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9928;top:7302728;height:242570;width:66040;" fillcolor="#000080" filled="t" stroked="f" coordsize="66040,242570" o:gfxdata="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7wUlvQAA&#10;ANwAAAAPAAAAAAAAAAEAIAAAACIAAABkcnMvZG93bnJldi54bWxQSwECFAAUAAAACACHTuJAMy8F&#10;njsAAAA5AAAAEAAAAAAAAAABACAAAAAMAQAAZHJzL3NoYXBleG1sLnhtbFBLBQYAAAAABgAGAFsB&#10;AAC2AwAAAAA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0;top:7302728;height:242570;width:16510;" fillcolor="#000000" filled="t" stroked="f" coordsize="16510,242570" o:gfxdata="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HhyK8AAAA&#10;3AAAAA8AAAAAAAAAAQAgAAAAIgAAAGRycy9kb3ducmV2LnhtbFBLAQIUABQAAAAIAIdO4kAzLwWe&#10;OwAAADkAAAAQAAAAAAAAAAEAIAAAAAsBAABkcnMvc2hhcGV4bWwueG1sUEsFBgAAAAAGAAYAWwEA&#10;ALUDAAAAAA=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6" o:spid="_x0000_s1026" o:spt="100" style="position:absolute;left:39928;top:7538948;height:242570;width:66040;" fillcolor="#000080" filled="t" stroked="f" coordsize="66040,242570" o:gfxdata="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cT7JvQAA&#10;ANwAAAAPAAAAAAAAAAEAIAAAACIAAABkcnMvZG93bnJldi54bWxQSwECFAAUAAAACACHTuJAMy8F&#10;njsAAAA5AAAAEAAAAAAAAAABACAAAAAMAQAAZHJzL3NoYXBleG1sLnhtbFBLBQYAAAAABgAGAFsB&#10;AAC2AwAAAAA=&#10;" path="m65836,3810l65544,2349,64719,1117,63487,292,62026,0,3810,0,2349,292,1117,1117,292,2349,0,3810,0,238201,292,239661,1117,240893,2349,241719,3810,242011,62026,242011,63487,241719,64719,240893,65544,239661,65836,238201,65836,234391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7" o:spid="_x0000_s1026" o:spt="100" style="position:absolute;left:0;top:7538948;height:242570;width:16510;" fillcolor="#000000" filled="t" stroked="f" coordsize="16510,242570" o:gfxdata="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ZvM68AAAA&#10;3AAAAA8AAAAAAAAAAQAgAAAAIgAAAGRycy9kb3ducmV2LnhtbFBLAQIUABQAAAAIAIdO4kAzLwWe&#10;OwAAADkAAAAQAAAAAAAAAAEAIAAAAAsBAABkcnMvc2hhcGV4bWwueG1sUEsFBgAAAAAGAAYAWwEA&#10;ALUDAAAAAA==&#10;" path="m16459,3810l16167,2349,15341,1117,14109,292,12649,0,3810,0,2349,292,1117,1117,292,2349,0,3810,0,238201,292,239661,1117,240893,2349,241719,3810,242011,12649,242011,14109,241719,15341,240893,16167,239661,16459,238201,16459,234391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8" o:spid="_x0000_s1026" o:spt="100" style="position:absolute;left:39928;top:7775473;height:241935;width:66040;" fillcolor="#000080" filled="t" stroked="f" coordsize="66040,241935" o:gfxdata="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fH/i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0;top:7775473;height:241935;width:16510;" fillcolor="#000000" filled="t" stroked="f" coordsize="16510,241935" o:gfxdata="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dMkY&#10;wAAAANwAAAAPAAAAAAAAAAEAIAAAACIAAABkcnMvZG93bnJldi54bWxQSwECFAAUAAAACACHTuJA&#10;My8FnjsAAAA5AAAAEAAAAAAAAAABACAAAAAPAQAAZHJzL3NoYXBleG1sLnhtbFBLBQYAAAAABgAG&#10;AFsBAAC5AwAAAAA=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0" o:spid="_x0000_s1026" o:spt="100" style="position:absolute;left:39928;top:8011718;height:241935;width:66040;" fillcolor="#000080" filled="t" stroked="f" coordsize="66040,241935" o:gfxdata="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whSO8AAAA&#10;3AAAAA8AAAAAAAAAAQAgAAAAIgAAAGRycy9kb3ducmV2LnhtbFBLAQIUABQAAAAIAIdO4kAzLwWe&#10;OwAAADkAAAAQAAAAAAAAAAEAIAAAAAsBAABkcnMvc2hhcGV4bWwueG1sUEsFBgAAAAAGAAYAWwEA&#10;ALUDAAAAAA==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1" o:spid="_x0000_s1026" o:spt="100" style="position:absolute;left:0;top:8011718;height:241935;width:16510;" fillcolor="#000000" filled="t" stroked="f" coordsize="16510,241935" o:gfxdata="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tTw7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39928;top:8247938;height:241935;width:66040;" fillcolor="#000080" filled="t" stroked="f" coordsize="66040,241935" o:gfxdata="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6+z74A&#10;AADcAAAADwAAAAAAAAABACAAAAAiAAAAZHJzL2Rvd25yZXYueG1sUEsBAhQAFAAAAAgAh07iQDMv&#10;BZ47AAAAOQAAABAAAAAAAAAAAQAgAAAADQEAAGRycy9zaGFwZXhtbC54bWxQSwUGAAAAAAYABgBb&#10;AQAAtwMAAAAA&#10;" path="m65836,3810l65544,2349,64719,1117,63487,292,62026,0,3810,0,2349,292,1117,1117,292,2349,0,3810,0,237896,292,239356,1117,240588,2349,241414,3810,241706,62026,241706,63487,241414,64719,240588,65544,239356,65836,237896,65836,234086,65836,7620,65836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3" o:spid="_x0000_s1026" o:spt="100" style="position:absolute;left:0;top:8247938;height:241935;width:16510;" fillcolor="#000000" filled="t" stroked="f" coordsize="16510,241935" o:gfxdata="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oL74A&#10;AADcAAAADwAAAAAAAAABACAAAAAiAAAAZHJzL2Rvd25yZXYueG1sUEsBAhQAFAAAAAgAh07iQDMv&#10;BZ47AAAAOQAAABAAAAAAAAAAAQAgAAAADQEAAGRycy9zaGFwZXhtbC54bWxQSwUGAAAAAAYABgBb&#10;AQAAtwMAAAAA&#10;" path="m16459,3810l16167,2349,15341,1117,14109,292,12649,0,3810,0,2349,292,1117,1117,292,2349,0,3810,0,237896,292,239356,1117,240588,2349,241414,3810,241706,12649,241706,14109,241414,15341,240588,16167,239356,16459,237896,16459,234086,16459,7620,16459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4" o:spid="_x0000_s1026" o:spt="75" type="#_x0000_t75" style="position:absolute;left:2366264;top:1872488;height:1709927;width:1775460;" filled="f" o:preferrelative="t" stroked="f" coordsize="21600,21600" o:gfxdata="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mAd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</w:p>
    <w:p w14:paraId="09D7C643" w14:textId="35DDAB38" w:rsidR="005F1F6E" w:rsidRDefault="00000000" w:rsidP="005F1F6E">
      <w:pPr>
        <w:widowControl w:val="0"/>
        <w:autoSpaceDE w:val="0"/>
        <w:autoSpaceDN w:val="0"/>
        <w:spacing w:after="0" w:line="422" w:lineRule="auto"/>
        <w:ind w:right="183" w:firstLine="259"/>
        <w:jc w:val="center"/>
        <w:rPr>
          <w:rFonts w:eastAsia="Times New Roman" w:cs="Times New Roman"/>
          <w:sz w:val="32"/>
          <w:lang w:val="vi"/>
        </w:rPr>
      </w:pPr>
      <w:r>
        <w:rPr>
          <w:rFonts w:eastAsia="Times New Roman" w:cs="Times New Roman"/>
          <w:sz w:val="32"/>
          <w:lang w:val="vi"/>
        </w:rPr>
        <w:t>BỘ GIÁO DỤC VÀ ĐÀO TẠO</w:t>
      </w:r>
    </w:p>
    <w:p w14:paraId="1B3EB784" w14:textId="10E3AFB1" w:rsidR="00292C98" w:rsidRDefault="00000000" w:rsidP="005F1F6E">
      <w:pPr>
        <w:widowControl w:val="0"/>
        <w:autoSpaceDE w:val="0"/>
        <w:autoSpaceDN w:val="0"/>
        <w:spacing w:after="0" w:line="422" w:lineRule="auto"/>
        <w:ind w:right="183" w:firstLine="259"/>
        <w:jc w:val="center"/>
        <w:rPr>
          <w:rFonts w:eastAsia="Times New Roman" w:cs="Times New Roman"/>
          <w:b/>
          <w:sz w:val="32"/>
          <w:lang w:val="vi"/>
        </w:rPr>
      </w:pPr>
      <w:r>
        <w:rPr>
          <w:rFonts w:eastAsia="Times New Roman" w:cs="Times New Roman"/>
          <w:b/>
          <w:sz w:val="32"/>
          <w:lang w:val="vi"/>
        </w:rPr>
        <w:t>TRƯỜNG</w:t>
      </w:r>
      <w:r>
        <w:rPr>
          <w:rFonts w:eastAsia="Times New Roman" w:cs="Times New Roman"/>
          <w:b/>
          <w:spacing w:val="-9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ĐẠI</w:t>
      </w:r>
      <w:r>
        <w:rPr>
          <w:rFonts w:eastAsia="Times New Roman" w:cs="Times New Roman"/>
          <w:b/>
          <w:spacing w:val="-10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HỌC</w:t>
      </w:r>
      <w:r>
        <w:rPr>
          <w:rFonts w:eastAsia="Times New Roman" w:cs="Times New Roman"/>
          <w:b/>
          <w:spacing w:val="-8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NAM</w:t>
      </w:r>
      <w:r>
        <w:rPr>
          <w:rFonts w:eastAsia="Times New Roman" w:cs="Times New Roman"/>
          <w:b/>
          <w:spacing w:val="-9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CẦN</w:t>
      </w:r>
      <w:r w:rsidR="00292C98">
        <w:rPr>
          <w:rFonts w:eastAsia="Times New Roman" w:cs="Times New Roman"/>
          <w:b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THƠ</w:t>
      </w:r>
    </w:p>
    <w:p w14:paraId="307D33E5" w14:textId="08E80742" w:rsidR="00E074C7" w:rsidRDefault="005F1F6E" w:rsidP="005F1F6E">
      <w:pPr>
        <w:widowControl w:val="0"/>
        <w:autoSpaceDE w:val="0"/>
        <w:autoSpaceDN w:val="0"/>
        <w:spacing w:after="0" w:line="422" w:lineRule="auto"/>
        <w:ind w:left="636" w:right="41" w:firstLine="1524"/>
        <w:rPr>
          <w:rFonts w:eastAsia="Times New Roman" w:cs="Times New Roman"/>
          <w:b/>
          <w:sz w:val="32"/>
          <w:lang w:val="vi"/>
        </w:rPr>
      </w:pPr>
      <w:r>
        <w:rPr>
          <w:rFonts w:eastAsia="Times New Roman" w:cs="Times New Roman"/>
          <w:b/>
          <w:sz w:val="32"/>
          <w:lang w:val="vi"/>
        </w:rPr>
        <w:t xml:space="preserve">      </w:t>
      </w:r>
      <w:r w:rsidR="00000000">
        <w:rPr>
          <w:rFonts w:eastAsia="Times New Roman" w:cs="Times New Roman"/>
          <w:b/>
          <w:sz w:val="32"/>
          <w:lang w:val="vi"/>
        </w:rPr>
        <w:t>KHOA CÔNG NGHỆ THÔNG TIN</w:t>
      </w:r>
    </w:p>
    <w:p w14:paraId="4E3CA66A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07C922A1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4A42201A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65D66653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6D207908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11D023EA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78FE9328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59606CDA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633CC2D5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2D0B44D7" w14:textId="77777777" w:rsidR="00E074C7" w:rsidRDefault="00E074C7">
      <w:pPr>
        <w:widowControl w:val="0"/>
        <w:autoSpaceDE w:val="0"/>
        <w:autoSpaceDN w:val="0"/>
        <w:spacing w:before="206"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245CAF51" w14:textId="77777777" w:rsidR="00E074C7" w:rsidRDefault="00000000">
      <w:pPr>
        <w:jc w:val="center"/>
        <w:rPr>
          <w:b/>
          <w:bCs/>
          <w:lang w:val="vi"/>
        </w:rPr>
      </w:pPr>
      <w:r>
        <w:rPr>
          <w:b/>
          <w:bCs/>
          <w:lang w:val="vi"/>
        </w:rPr>
        <w:t>LÊ GIA KHÁNH</w:t>
      </w:r>
    </w:p>
    <w:p w14:paraId="12BE8DA5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6"/>
          <w:lang w:val="vi"/>
        </w:rPr>
      </w:pPr>
    </w:p>
    <w:p w14:paraId="334CB6E7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6"/>
          <w:lang w:val="vi"/>
        </w:rPr>
      </w:pPr>
    </w:p>
    <w:p w14:paraId="21118C18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6"/>
          <w:lang w:val="vi"/>
        </w:rPr>
      </w:pPr>
    </w:p>
    <w:p w14:paraId="393835D5" w14:textId="77777777" w:rsidR="00E074C7" w:rsidRDefault="00E074C7">
      <w:pPr>
        <w:widowControl w:val="0"/>
        <w:autoSpaceDE w:val="0"/>
        <w:autoSpaceDN w:val="0"/>
        <w:spacing w:before="32" w:after="0" w:line="240" w:lineRule="auto"/>
        <w:rPr>
          <w:rFonts w:eastAsia="Times New Roman" w:cs="Times New Roman"/>
          <w:b/>
          <w:szCs w:val="26"/>
          <w:lang w:val="vi"/>
        </w:rPr>
      </w:pPr>
    </w:p>
    <w:p w14:paraId="3C76004D" w14:textId="77777777" w:rsidR="00E074C7" w:rsidRDefault="00000000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eastAsia="Times New Roman" w:cs="Times New Roman"/>
          <w:lang w:val="vi"/>
        </w:rPr>
      </w:pPr>
      <w:r>
        <w:rPr>
          <w:rFonts w:eastAsia="Times New Roman" w:cs="Times New Roman"/>
          <w:lang w:val="vi"/>
        </w:rPr>
        <w:t xml:space="preserve">      ĐỀ</w:t>
      </w:r>
      <w:r>
        <w:rPr>
          <w:rFonts w:eastAsia="Times New Roman" w:cs="Times New Roman"/>
          <w:spacing w:val="-7"/>
          <w:lang w:val="vi"/>
        </w:rPr>
        <w:t xml:space="preserve"> </w:t>
      </w:r>
      <w:r>
        <w:rPr>
          <w:rFonts w:eastAsia="Times New Roman" w:cs="Times New Roman"/>
          <w:spacing w:val="-5"/>
          <w:lang w:val="vi"/>
        </w:rPr>
        <w:t>TÀI</w:t>
      </w:r>
    </w:p>
    <w:p w14:paraId="15F64E3C" w14:textId="77777777" w:rsidR="00E074C7" w:rsidRDefault="00E074C7">
      <w:pPr>
        <w:widowControl w:val="0"/>
        <w:autoSpaceDE w:val="0"/>
        <w:autoSpaceDN w:val="0"/>
        <w:spacing w:before="1" w:after="0" w:line="240" w:lineRule="auto"/>
        <w:jc w:val="center"/>
        <w:rPr>
          <w:rFonts w:eastAsia="Times New Roman" w:cs="Times New Roman"/>
          <w:szCs w:val="26"/>
          <w:lang w:val="vi"/>
        </w:rPr>
      </w:pPr>
    </w:p>
    <w:p w14:paraId="2524197B" w14:textId="77777777" w:rsidR="00E074C7" w:rsidRDefault="00000000">
      <w:pPr>
        <w:widowControl w:val="0"/>
        <w:autoSpaceDE w:val="0"/>
        <w:autoSpaceDN w:val="0"/>
        <w:spacing w:after="0" w:line="240" w:lineRule="auto"/>
        <w:ind w:right="75"/>
        <w:jc w:val="center"/>
        <w:rPr>
          <w:rFonts w:eastAsia="Times New Roman" w:cs="Times New Roman"/>
          <w:b/>
          <w:bCs/>
          <w:sz w:val="36"/>
          <w:szCs w:val="36"/>
          <w:lang w:val="vi"/>
        </w:rPr>
      </w:pPr>
      <w:r>
        <w:rPr>
          <w:rFonts w:eastAsia="Times New Roman" w:cs="Times New Roman"/>
          <w:b/>
          <w:bCs/>
          <w:sz w:val="36"/>
          <w:szCs w:val="36"/>
          <w:lang w:val="vi"/>
        </w:rPr>
        <w:t>CHATBOT TƯ VẤN NÔNG NGHIỆP</w:t>
      </w:r>
    </w:p>
    <w:p w14:paraId="74F25AAC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6"/>
          <w:szCs w:val="26"/>
          <w:lang w:val="vi"/>
        </w:rPr>
      </w:pPr>
    </w:p>
    <w:p w14:paraId="108D7445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6"/>
          <w:szCs w:val="26"/>
          <w:lang w:val="vi"/>
        </w:rPr>
      </w:pPr>
    </w:p>
    <w:p w14:paraId="1DB2313E" w14:textId="77777777" w:rsidR="00E074C7" w:rsidRDefault="00E074C7">
      <w:pPr>
        <w:widowControl w:val="0"/>
        <w:autoSpaceDE w:val="0"/>
        <w:autoSpaceDN w:val="0"/>
        <w:spacing w:before="94" w:after="0" w:line="240" w:lineRule="auto"/>
        <w:rPr>
          <w:rFonts w:eastAsia="Times New Roman" w:cs="Times New Roman"/>
          <w:b/>
          <w:sz w:val="36"/>
          <w:szCs w:val="26"/>
          <w:lang w:val="vi"/>
        </w:rPr>
      </w:pPr>
    </w:p>
    <w:p w14:paraId="5817D783" w14:textId="77777777" w:rsidR="00E074C7" w:rsidRDefault="00000000">
      <w:pPr>
        <w:jc w:val="center"/>
        <w:rPr>
          <w:b/>
          <w:bCs/>
          <w:lang w:val="vi"/>
        </w:rPr>
      </w:pPr>
      <w:r>
        <w:rPr>
          <w:b/>
          <w:bCs/>
          <w:lang w:val="vi"/>
        </w:rPr>
        <w:t>ĐỒ ÁN 2 (ĐỒ ÁN CƠ SỞ KTPM)</w:t>
      </w:r>
    </w:p>
    <w:p w14:paraId="25B39B14" w14:textId="77777777" w:rsidR="00E074C7" w:rsidRDefault="00000000">
      <w:pPr>
        <w:jc w:val="center"/>
        <w:rPr>
          <w:b/>
          <w:bCs/>
          <w:lang w:val="vi"/>
        </w:rPr>
      </w:pPr>
      <w:r>
        <w:rPr>
          <w:b/>
          <w:bCs/>
          <w:lang w:val="vi"/>
        </w:rPr>
        <w:t>NGÀNH</w:t>
      </w:r>
      <w:r>
        <w:rPr>
          <w:b/>
          <w:bCs/>
          <w:spacing w:val="-9"/>
          <w:lang w:val="vi"/>
        </w:rPr>
        <w:t xml:space="preserve"> </w:t>
      </w:r>
      <w:r>
        <w:rPr>
          <w:b/>
          <w:bCs/>
          <w:lang w:val="vi"/>
        </w:rPr>
        <w:t>KỸ</w:t>
      </w:r>
      <w:r>
        <w:rPr>
          <w:b/>
          <w:bCs/>
          <w:spacing w:val="-10"/>
          <w:lang w:val="vi"/>
        </w:rPr>
        <w:t xml:space="preserve"> </w:t>
      </w:r>
      <w:r>
        <w:rPr>
          <w:b/>
          <w:bCs/>
          <w:lang w:val="vi"/>
        </w:rPr>
        <w:t>THUẬT</w:t>
      </w:r>
      <w:r>
        <w:rPr>
          <w:b/>
          <w:bCs/>
          <w:spacing w:val="-9"/>
          <w:lang w:val="vi"/>
        </w:rPr>
        <w:t xml:space="preserve"> </w:t>
      </w:r>
      <w:r>
        <w:rPr>
          <w:b/>
          <w:bCs/>
          <w:lang w:val="vi"/>
        </w:rPr>
        <w:t>PHẦN</w:t>
      </w:r>
      <w:r>
        <w:rPr>
          <w:b/>
          <w:bCs/>
          <w:spacing w:val="-8"/>
          <w:lang w:val="vi"/>
        </w:rPr>
        <w:t xml:space="preserve"> </w:t>
      </w:r>
      <w:r>
        <w:rPr>
          <w:b/>
          <w:bCs/>
          <w:lang w:val="vi"/>
        </w:rPr>
        <w:t>MỀM</w:t>
      </w:r>
    </w:p>
    <w:p w14:paraId="7651039D" w14:textId="77777777" w:rsidR="00E074C7" w:rsidRDefault="00000000">
      <w:pPr>
        <w:jc w:val="center"/>
        <w:rPr>
          <w:b/>
          <w:bCs/>
          <w:lang w:val="vi"/>
        </w:rPr>
      </w:pPr>
      <w:r>
        <w:rPr>
          <w:b/>
          <w:bCs/>
          <w:lang w:val="vi"/>
        </w:rPr>
        <w:t>Mã</w:t>
      </w:r>
      <w:r>
        <w:rPr>
          <w:b/>
          <w:bCs/>
          <w:spacing w:val="-5"/>
          <w:lang w:val="vi"/>
        </w:rPr>
        <w:t xml:space="preserve"> </w:t>
      </w:r>
      <w:r>
        <w:rPr>
          <w:b/>
          <w:bCs/>
          <w:lang w:val="vi"/>
        </w:rPr>
        <w:t>ngành:</w:t>
      </w:r>
      <w:r>
        <w:rPr>
          <w:b/>
          <w:bCs/>
          <w:spacing w:val="-5"/>
          <w:lang w:val="vi"/>
        </w:rPr>
        <w:t xml:space="preserve"> </w:t>
      </w:r>
      <w:r>
        <w:rPr>
          <w:b/>
          <w:bCs/>
          <w:spacing w:val="-2"/>
          <w:lang w:val="vi"/>
        </w:rPr>
        <w:t>7480103</w:t>
      </w:r>
    </w:p>
    <w:p w14:paraId="1D048477" w14:textId="77777777" w:rsidR="00E074C7" w:rsidRDefault="00000000">
      <w:pPr>
        <w:jc w:val="center"/>
        <w:rPr>
          <w:b/>
          <w:bCs/>
          <w:sz w:val="26"/>
          <w:szCs w:val="26"/>
          <w:lang w:val="vi"/>
        </w:rPr>
      </w:pPr>
      <w:r>
        <w:rPr>
          <w:b/>
          <w:bCs/>
          <w:sz w:val="26"/>
          <w:szCs w:val="26"/>
          <w:lang w:val="vi"/>
        </w:rPr>
        <w:t>Cần</w:t>
      </w:r>
      <w:r>
        <w:rPr>
          <w:b/>
          <w:bCs/>
          <w:spacing w:val="-7"/>
          <w:sz w:val="26"/>
          <w:szCs w:val="26"/>
          <w:lang w:val="vi"/>
        </w:rPr>
        <w:t xml:space="preserve"> </w:t>
      </w:r>
      <w:r>
        <w:rPr>
          <w:b/>
          <w:bCs/>
          <w:sz w:val="26"/>
          <w:szCs w:val="26"/>
          <w:lang w:val="vi"/>
        </w:rPr>
        <w:t>Thơ</w:t>
      </w:r>
      <w:r>
        <w:rPr>
          <w:b/>
          <w:bCs/>
          <w:spacing w:val="-7"/>
          <w:sz w:val="26"/>
          <w:szCs w:val="26"/>
          <w:lang w:val="vi"/>
        </w:rPr>
        <w:t xml:space="preserve"> </w:t>
      </w:r>
      <w:r>
        <w:rPr>
          <w:b/>
          <w:bCs/>
          <w:sz w:val="26"/>
          <w:szCs w:val="26"/>
          <w:lang w:val="vi"/>
        </w:rPr>
        <w:t>–</w:t>
      </w:r>
      <w:r>
        <w:rPr>
          <w:b/>
          <w:bCs/>
          <w:spacing w:val="-7"/>
          <w:sz w:val="26"/>
          <w:szCs w:val="26"/>
          <w:lang w:val="vi"/>
        </w:rPr>
        <w:t xml:space="preserve"> </w:t>
      </w:r>
      <w:r>
        <w:rPr>
          <w:b/>
          <w:bCs/>
          <w:spacing w:val="-4"/>
          <w:sz w:val="26"/>
          <w:szCs w:val="26"/>
          <w:lang w:val="vi"/>
        </w:rPr>
        <w:t>2026</w:t>
      </w:r>
    </w:p>
    <w:p w14:paraId="515A8865" w14:textId="77777777" w:rsidR="00E074C7" w:rsidRDefault="00000000">
      <w:pPr>
        <w:rPr>
          <w:rFonts w:eastAsia="Times New Roman" w:cs="Times New Roman"/>
          <w:b/>
          <w:bCs/>
          <w:sz w:val="26"/>
          <w:szCs w:val="26"/>
          <w:lang w:val="vi"/>
        </w:rPr>
      </w:pPr>
      <w:r>
        <w:rPr>
          <w:rFonts w:eastAsia="Times New Roman" w:cs="Times New Roman"/>
          <w:b/>
          <w:bCs/>
          <w:sz w:val="26"/>
          <w:szCs w:val="26"/>
          <w:lang w:val="vi"/>
        </w:rPr>
        <w:br w:type="page"/>
      </w:r>
    </w:p>
    <w:p w14:paraId="50DA958A" w14:textId="77777777" w:rsidR="005F1F6E" w:rsidRDefault="005F1F6E" w:rsidP="005F1F6E">
      <w:pPr>
        <w:widowControl w:val="0"/>
        <w:autoSpaceDE w:val="0"/>
        <w:autoSpaceDN w:val="0"/>
        <w:spacing w:after="0" w:line="422" w:lineRule="auto"/>
        <w:ind w:right="183" w:firstLine="259"/>
        <w:jc w:val="center"/>
        <w:rPr>
          <w:rFonts w:eastAsia="Times New Roman" w:cs="Times New Roman"/>
          <w:sz w:val="32"/>
          <w:lang w:val="vi"/>
        </w:rPr>
      </w:pPr>
      <w:r>
        <w:rPr>
          <w:rFonts w:eastAsia="Times New Roman" w:cs="Times New Roman"/>
          <w:sz w:val="32"/>
          <w:lang w:val="vi"/>
        </w:rPr>
        <w:lastRenderedPageBreak/>
        <w:t>BỘ GIÁO DỤC VÀ ĐÀO TẠO</w:t>
      </w:r>
    </w:p>
    <w:p w14:paraId="6CA7B8C8" w14:textId="77777777" w:rsidR="005F1F6E" w:rsidRDefault="005F1F6E" w:rsidP="005F1F6E">
      <w:pPr>
        <w:widowControl w:val="0"/>
        <w:autoSpaceDE w:val="0"/>
        <w:autoSpaceDN w:val="0"/>
        <w:spacing w:after="0" w:line="422" w:lineRule="auto"/>
        <w:ind w:right="183" w:firstLine="259"/>
        <w:jc w:val="center"/>
        <w:rPr>
          <w:rFonts w:eastAsia="Times New Roman" w:cs="Times New Roman"/>
          <w:b/>
          <w:sz w:val="32"/>
          <w:lang w:val="vi"/>
        </w:rPr>
      </w:pPr>
      <w:r>
        <w:rPr>
          <w:rFonts w:eastAsia="Times New Roman" w:cs="Times New Roman"/>
          <w:b/>
          <w:sz w:val="32"/>
          <w:lang w:val="vi"/>
        </w:rPr>
        <w:t>TRƯỜNG</w:t>
      </w:r>
      <w:r>
        <w:rPr>
          <w:rFonts w:eastAsia="Times New Roman" w:cs="Times New Roman"/>
          <w:b/>
          <w:spacing w:val="-9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ĐẠI</w:t>
      </w:r>
      <w:r>
        <w:rPr>
          <w:rFonts w:eastAsia="Times New Roman" w:cs="Times New Roman"/>
          <w:b/>
          <w:spacing w:val="-10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HỌC</w:t>
      </w:r>
      <w:r>
        <w:rPr>
          <w:rFonts w:eastAsia="Times New Roman" w:cs="Times New Roman"/>
          <w:b/>
          <w:spacing w:val="-8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NAM</w:t>
      </w:r>
      <w:r>
        <w:rPr>
          <w:rFonts w:eastAsia="Times New Roman" w:cs="Times New Roman"/>
          <w:b/>
          <w:spacing w:val="-9"/>
          <w:sz w:val="32"/>
          <w:lang w:val="vi"/>
        </w:rPr>
        <w:t xml:space="preserve"> </w:t>
      </w:r>
      <w:r>
        <w:rPr>
          <w:rFonts w:eastAsia="Times New Roman" w:cs="Times New Roman"/>
          <w:b/>
          <w:sz w:val="32"/>
          <w:lang w:val="vi"/>
        </w:rPr>
        <w:t>CẦN THƠ</w:t>
      </w:r>
    </w:p>
    <w:p w14:paraId="7968AED7" w14:textId="77777777" w:rsidR="005F1F6E" w:rsidRDefault="005F1F6E" w:rsidP="005F1F6E">
      <w:pPr>
        <w:widowControl w:val="0"/>
        <w:autoSpaceDE w:val="0"/>
        <w:autoSpaceDN w:val="0"/>
        <w:spacing w:after="0" w:line="422" w:lineRule="auto"/>
        <w:ind w:left="636" w:right="41" w:firstLine="1524"/>
        <w:rPr>
          <w:rFonts w:eastAsia="Times New Roman" w:cs="Times New Roman"/>
          <w:b/>
          <w:sz w:val="32"/>
          <w:lang w:val="vi"/>
        </w:rPr>
      </w:pPr>
      <w:r>
        <w:rPr>
          <w:rFonts w:eastAsia="Times New Roman" w:cs="Times New Roman"/>
          <w:b/>
          <w:sz w:val="32"/>
          <w:lang w:val="vi"/>
        </w:rPr>
        <w:t xml:space="preserve">      KHOA CÔNG NGHỆ THÔNG TIN</w:t>
      </w:r>
    </w:p>
    <w:p w14:paraId="4AE59EEE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0"/>
          <w:szCs w:val="26"/>
          <w:lang w:val="vi"/>
        </w:rPr>
      </w:pPr>
    </w:p>
    <w:p w14:paraId="660EF2C4" w14:textId="77777777" w:rsidR="00E074C7" w:rsidRDefault="00000000">
      <w:pPr>
        <w:widowControl w:val="0"/>
        <w:autoSpaceDE w:val="0"/>
        <w:autoSpaceDN w:val="0"/>
        <w:spacing w:before="24" w:after="0" w:line="240" w:lineRule="auto"/>
        <w:rPr>
          <w:rFonts w:eastAsia="Times New Roman" w:cs="Times New Roman"/>
          <w:b/>
          <w:sz w:val="20"/>
          <w:szCs w:val="26"/>
          <w:lang w:val="vi"/>
        </w:rPr>
      </w:pPr>
      <w:r>
        <w:rPr>
          <w:rFonts w:eastAsia="Times New Roman" w:cs="Times New Roman"/>
          <w:b/>
          <w:noProof/>
          <w:sz w:val="20"/>
          <w:szCs w:val="26"/>
          <w:lang w:val="vi"/>
        </w:rPr>
        <w:drawing>
          <wp:anchor distT="0" distB="0" distL="0" distR="0" simplePos="0" relativeHeight="251663360" behindDoc="1" locked="0" layoutInCell="1" allowOverlap="1" wp14:anchorId="6ED0995D" wp14:editId="5398891C">
            <wp:simplePos x="0" y="0"/>
            <wp:positionH relativeFrom="page">
              <wp:posOffset>2997200</wp:posOffset>
            </wp:positionH>
            <wp:positionV relativeFrom="paragraph">
              <wp:posOffset>176530</wp:posOffset>
            </wp:positionV>
            <wp:extent cx="1775460" cy="1710055"/>
            <wp:effectExtent l="0" t="0" r="0" b="0"/>
            <wp:wrapTopAndBottom/>
            <wp:docPr id="255" name="Image 255" descr="A red logo with green tex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 descr="A red logo with green text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459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42F07" w14:textId="77777777" w:rsidR="00E074C7" w:rsidRDefault="00E074C7">
      <w:pPr>
        <w:widowControl w:val="0"/>
        <w:autoSpaceDE w:val="0"/>
        <w:autoSpaceDN w:val="0"/>
        <w:spacing w:before="317" w:after="0" w:line="240" w:lineRule="auto"/>
        <w:rPr>
          <w:rFonts w:eastAsia="Times New Roman" w:cs="Times New Roman"/>
          <w:b/>
          <w:sz w:val="32"/>
          <w:szCs w:val="26"/>
          <w:lang w:val="vi"/>
        </w:rPr>
      </w:pPr>
    </w:p>
    <w:p w14:paraId="780D19F9" w14:textId="258488BB" w:rsidR="00E074C7" w:rsidRDefault="00000000">
      <w:pPr>
        <w:widowControl w:val="0"/>
        <w:autoSpaceDE w:val="0"/>
        <w:autoSpaceDN w:val="0"/>
        <w:spacing w:after="0" w:line="240" w:lineRule="auto"/>
        <w:ind w:left="3600"/>
        <w:rPr>
          <w:rFonts w:eastAsia="Times New Roman" w:cs="Times New Roman"/>
          <w:b/>
          <w:lang w:val="vi"/>
        </w:rPr>
      </w:pPr>
      <w:bookmarkStart w:id="0" w:name="NGUYỄN_THỊ_KIỀU_DIỄM_"/>
      <w:bookmarkEnd w:id="0"/>
      <w:r>
        <w:rPr>
          <w:rFonts w:eastAsia="Times New Roman" w:cs="Times New Roman"/>
          <w:b/>
          <w:lang w:val="vi"/>
        </w:rPr>
        <w:t xml:space="preserve">    LÊ GIA KHÁNH</w:t>
      </w:r>
    </w:p>
    <w:p w14:paraId="29AA5E05" w14:textId="436D613B" w:rsidR="00E074C7" w:rsidRDefault="00371CCC" w:rsidP="00371CCC">
      <w:pPr>
        <w:widowControl w:val="0"/>
        <w:autoSpaceDE w:val="0"/>
        <w:autoSpaceDN w:val="0"/>
        <w:spacing w:before="182" w:after="0" w:line="240" w:lineRule="auto"/>
        <w:ind w:left="3600" w:right="349" w:firstLine="720"/>
        <w:rPr>
          <w:rFonts w:eastAsia="Times New Roman" w:cs="Times New Roman"/>
          <w:b/>
          <w:lang w:val="vi"/>
        </w:rPr>
      </w:pPr>
      <w:r>
        <w:rPr>
          <w:rFonts w:eastAsia="Times New Roman" w:cs="Times New Roman"/>
          <w:b/>
          <w:spacing w:val="-2"/>
          <w:lang w:val="vi"/>
        </w:rPr>
        <w:t xml:space="preserve">  </w:t>
      </w:r>
      <w:r w:rsidR="00000000">
        <w:rPr>
          <w:rFonts w:eastAsia="Times New Roman" w:cs="Times New Roman"/>
          <w:b/>
          <w:spacing w:val="-2"/>
          <w:lang w:val="vi"/>
        </w:rPr>
        <w:t>221181</w:t>
      </w:r>
    </w:p>
    <w:p w14:paraId="07E5A356" w14:textId="1047D5A8" w:rsidR="00E074C7" w:rsidRDefault="00000000">
      <w:pPr>
        <w:widowControl w:val="0"/>
        <w:autoSpaceDE w:val="0"/>
        <w:autoSpaceDN w:val="0"/>
        <w:spacing w:before="184" w:after="0" w:line="240" w:lineRule="auto"/>
        <w:ind w:right="354"/>
        <w:jc w:val="center"/>
        <w:rPr>
          <w:rFonts w:eastAsia="Times New Roman" w:cs="Times New Roman"/>
          <w:b/>
          <w:lang w:val="vi"/>
        </w:rPr>
      </w:pPr>
      <w:r>
        <w:rPr>
          <w:rFonts w:eastAsia="Times New Roman" w:cs="Times New Roman"/>
          <w:b/>
          <w:spacing w:val="-2"/>
          <w:lang w:val="vi"/>
        </w:rPr>
        <w:t xml:space="preserve"> DH22KPM01</w:t>
      </w:r>
    </w:p>
    <w:p w14:paraId="0FB7D297" w14:textId="77777777" w:rsidR="00E074C7" w:rsidRDefault="00E074C7">
      <w:pPr>
        <w:widowControl w:val="0"/>
        <w:autoSpaceDE w:val="0"/>
        <w:autoSpaceDN w:val="0"/>
        <w:spacing w:before="199" w:after="0" w:line="240" w:lineRule="auto"/>
        <w:jc w:val="center"/>
        <w:rPr>
          <w:rFonts w:eastAsia="Times New Roman" w:cs="Times New Roman"/>
          <w:b/>
          <w:szCs w:val="26"/>
          <w:lang w:val="vi"/>
        </w:rPr>
      </w:pPr>
    </w:p>
    <w:p w14:paraId="1A16B51D" w14:textId="77777777" w:rsidR="00E074C7" w:rsidRDefault="00000000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eastAsia="Times New Roman" w:cs="Times New Roman"/>
          <w:lang w:val="vi"/>
        </w:rPr>
      </w:pPr>
      <w:r>
        <w:rPr>
          <w:rFonts w:eastAsia="Times New Roman" w:cs="Times New Roman"/>
          <w:lang w:val="vi"/>
        </w:rPr>
        <w:t>ĐỀ</w:t>
      </w:r>
      <w:r>
        <w:rPr>
          <w:rFonts w:eastAsia="Times New Roman" w:cs="Times New Roman"/>
          <w:spacing w:val="-7"/>
          <w:lang w:val="vi"/>
        </w:rPr>
        <w:t xml:space="preserve"> </w:t>
      </w:r>
      <w:r>
        <w:rPr>
          <w:rFonts w:eastAsia="Times New Roman" w:cs="Times New Roman"/>
          <w:spacing w:val="-5"/>
          <w:lang w:val="vi"/>
        </w:rPr>
        <w:t>TÀI</w:t>
      </w:r>
    </w:p>
    <w:p w14:paraId="742ECD3C" w14:textId="77777777" w:rsidR="00E074C7" w:rsidRDefault="00000000">
      <w:pPr>
        <w:widowControl w:val="0"/>
        <w:autoSpaceDE w:val="0"/>
        <w:autoSpaceDN w:val="0"/>
        <w:spacing w:before="177" w:after="0" w:line="240" w:lineRule="auto"/>
        <w:ind w:right="358"/>
        <w:jc w:val="center"/>
        <w:rPr>
          <w:rFonts w:eastAsia="Times New Roman" w:cs="Times New Roman"/>
          <w:b/>
          <w:bCs/>
          <w:sz w:val="36"/>
          <w:szCs w:val="36"/>
          <w:lang w:val="vi"/>
        </w:rPr>
      </w:pPr>
      <w:r>
        <w:rPr>
          <w:rFonts w:eastAsia="Times New Roman" w:cs="Times New Roman"/>
          <w:b/>
          <w:bCs/>
          <w:sz w:val="36"/>
          <w:szCs w:val="36"/>
          <w:lang w:val="vi"/>
        </w:rPr>
        <w:t>CHATBOT TƯ VẤN NÔNG NGHIỆP</w:t>
      </w:r>
    </w:p>
    <w:p w14:paraId="42845D60" w14:textId="77777777" w:rsidR="00E074C7" w:rsidRDefault="00E074C7">
      <w:pPr>
        <w:widowControl w:val="0"/>
        <w:autoSpaceDE w:val="0"/>
        <w:autoSpaceDN w:val="0"/>
        <w:spacing w:before="175" w:after="0" w:line="240" w:lineRule="auto"/>
        <w:jc w:val="center"/>
        <w:rPr>
          <w:rFonts w:eastAsia="Times New Roman" w:cs="Times New Roman"/>
          <w:b/>
          <w:sz w:val="36"/>
          <w:szCs w:val="26"/>
          <w:lang w:val="vi"/>
        </w:rPr>
      </w:pPr>
    </w:p>
    <w:p w14:paraId="6AFEF8F9" w14:textId="77777777" w:rsidR="00E074C7" w:rsidRDefault="00000000">
      <w:pPr>
        <w:widowControl w:val="0"/>
        <w:autoSpaceDE w:val="0"/>
        <w:autoSpaceDN w:val="0"/>
        <w:spacing w:after="0" w:line="240" w:lineRule="auto"/>
        <w:ind w:right="356"/>
        <w:jc w:val="center"/>
        <w:rPr>
          <w:rFonts w:eastAsia="Times New Roman" w:cs="Times New Roman"/>
          <w:b/>
          <w:lang w:val="vi"/>
        </w:rPr>
      </w:pPr>
      <w:r>
        <w:rPr>
          <w:rFonts w:eastAsia="Times New Roman" w:cs="Times New Roman"/>
          <w:b/>
          <w:lang w:val="vi"/>
        </w:rPr>
        <w:t>ĐỒ</w:t>
      </w:r>
      <w:r>
        <w:rPr>
          <w:rFonts w:eastAsia="Times New Roman" w:cs="Times New Roman"/>
          <w:b/>
          <w:spacing w:val="-3"/>
          <w:lang w:val="vi"/>
        </w:rPr>
        <w:t xml:space="preserve"> </w:t>
      </w:r>
      <w:r>
        <w:rPr>
          <w:rFonts w:eastAsia="Times New Roman" w:cs="Times New Roman"/>
          <w:b/>
          <w:lang w:val="vi"/>
        </w:rPr>
        <w:t>ÁN</w:t>
      </w:r>
      <w:r>
        <w:rPr>
          <w:rFonts w:eastAsia="Times New Roman" w:cs="Times New Roman"/>
          <w:b/>
          <w:spacing w:val="-2"/>
          <w:lang w:val="vi"/>
        </w:rPr>
        <w:t xml:space="preserve"> </w:t>
      </w:r>
      <w:r>
        <w:rPr>
          <w:rFonts w:eastAsia="Times New Roman" w:cs="Times New Roman"/>
          <w:b/>
          <w:spacing w:val="-10"/>
          <w:lang w:val="vi"/>
        </w:rPr>
        <w:t>2</w:t>
      </w:r>
    </w:p>
    <w:p w14:paraId="52A26523" w14:textId="77777777" w:rsidR="00E074C7" w:rsidRDefault="00000000">
      <w:pPr>
        <w:widowControl w:val="0"/>
        <w:autoSpaceDE w:val="0"/>
        <w:autoSpaceDN w:val="0"/>
        <w:spacing w:before="120" w:after="0" w:line="240" w:lineRule="auto"/>
        <w:ind w:right="356"/>
        <w:jc w:val="center"/>
        <w:rPr>
          <w:rFonts w:eastAsia="Times New Roman" w:cs="Times New Roman"/>
          <w:b/>
          <w:lang w:val="vi"/>
        </w:rPr>
      </w:pPr>
      <w:r>
        <w:rPr>
          <w:rFonts w:eastAsia="Times New Roman" w:cs="Times New Roman"/>
          <w:b/>
          <w:lang w:val="vi"/>
        </w:rPr>
        <w:t>NGÀNH</w:t>
      </w:r>
      <w:r>
        <w:rPr>
          <w:rFonts w:eastAsia="Times New Roman" w:cs="Times New Roman"/>
          <w:b/>
          <w:spacing w:val="-5"/>
          <w:lang w:val="vi"/>
        </w:rPr>
        <w:t xml:space="preserve"> </w:t>
      </w:r>
      <w:r>
        <w:rPr>
          <w:rFonts w:eastAsia="Times New Roman" w:cs="Times New Roman"/>
          <w:b/>
          <w:lang w:val="vi"/>
        </w:rPr>
        <w:t>KỸ</w:t>
      </w:r>
      <w:r>
        <w:rPr>
          <w:rFonts w:eastAsia="Times New Roman" w:cs="Times New Roman"/>
          <w:b/>
          <w:spacing w:val="-6"/>
          <w:lang w:val="vi"/>
        </w:rPr>
        <w:t xml:space="preserve"> </w:t>
      </w:r>
      <w:r>
        <w:rPr>
          <w:rFonts w:eastAsia="Times New Roman" w:cs="Times New Roman"/>
          <w:b/>
          <w:lang w:val="vi"/>
        </w:rPr>
        <w:t>THUẬT</w:t>
      </w:r>
      <w:r>
        <w:rPr>
          <w:rFonts w:eastAsia="Times New Roman" w:cs="Times New Roman"/>
          <w:b/>
          <w:spacing w:val="-5"/>
          <w:lang w:val="vi"/>
        </w:rPr>
        <w:t xml:space="preserve"> </w:t>
      </w:r>
      <w:r>
        <w:rPr>
          <w:rFonts w:eastAsia="Times New Roman" w:cs="Times New Roman"/>
          <w:b/>
          <w:lang w:val="vi"/>
        </w:rPr>
        <w:t>PHẦN</w:t>
      </w:r>
      <w:r>
        <w:rPr>
          <w:rFonts w:eastAsia="Times New Roman" w:cs="Times New Roman"/>
          <w:b/>
          <w:spacing w:val="-3"/>
          <w:lang w:val="vi"/>
        </w:rPr>
        <w:t xml:space="preserve"> </w:t>
      </w:r>
      <w:r>
        <w:rPr>
          <w:rFonts w:eastAsia="Times New Roman" w:cs="Times New Roman"/>
          <w:b/>
          <w:spacing w:val="-5"/>
          <w:lang w:val="vi"/>
        </w:rPr>
        <w:t>MỀM</w:t>
      </w:r>
    </w:p>
    <w:p w14:paraId="3B0ED325" w14:textId="77777777" w:rsidR="00E074C7" w:rsidRDefault="00000000">
      <w:pPr>
        <w:widowControl w:val="0"/>
        <w:autoSpaceDE w:val="0"/>
        <w:autoSpaceDN w:val="0"/>
        <w:spacing w:before="120" w:after="0" w:line="240" w:lineRule="auto"/>
        <w:ind w:right="359"/>
        <w:jc w:val="center"/>
        <w:rPr>
          <w:rFonts w:eastAsia="Times New Roman" w:cs="Times New Roman"/>
          <w:b/>
          <w:lang w:val="vi"/>
        </w:rPr>
      </w:pPr>
      <w:r>
        <w:rPr>
          <w:rFonts w:eastAsia="Times New Roman" w:cs="Times New Roman"/>
          <w:b/>
          <w:lang w:val="vi"/>
        </w:rPr>
        <w:t>Mã</w:t>
      </w:r>
      <w:r>
        <w:rPr>
          <w:rFonts w:eastAsia="Times New Roman" w:cs="Times New Roman"/>
          <w:b/>
          <w:spacing w:val="-5"/>
          <w:lang w:val="vi"/>
        </w:rPr>
        <w:t xml:space="preserve"> </w:t>
      </w:r>
      <w:r>
        <w:rPr>
          <w:rFonts w:eastAsia="Times New Roman" w:cs="Times New Roman"/>
          <w:b/>
          <w:lang w:val="vi"/>
        </w:rPr>
        <w:t>ngành:</w:t>
      </w:r>
      <w:r>
        <w:rPr>
          <w:rFonts w:eastAsia="Times New Roman" w:cs="Times New Roman"/>
          <w:b/>
          <w:spacing w:val="-5"/>
          <w:lang w:val="vi"/>
        </w:rPr>
        <w:t xml:space="preserve"> </w:t>
      </w:r>
      <w:r>
        <w:rPr>
          <w:rFonts w:eastAsia="Times New Roman" w:cs="Times New Roman"/>
          <w:b/>
          <w:spacing w:val="-2"/>
          <w:lang w:val="vi"/>
        </w:rPr>
        <w:t>7480103</w:t>
      </w:r>
    </w:p>
    <w:p w14:paraId="42C70DB4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6"/>
          <w:lang w:val="vi"/>
        </w:rPr>
      </w:pPr>
    </w:p>
    <w:p w14:paraId="6965955E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6"/>
          <w:lang w:val="vi"/>
        </w:rPr>
      </w:pPr>
    </w:p>
    <w:p w14:paraId="79203553" w14:textId="77777777" w:rsidR="00E074C7" w:rsidRDefault="00E074C7">
      <w:pPr>
        <w:widowControl w:val="0"/>
        <w:autoSpaceDE w:val="0"/>
        <w:autoSpaceDN w:val="0"/>
        <w:spacing w:before="212" w:after="0" w:line="240" w:lineRule="auto"/>
        <w:rPr>
          <w:rFonts w:eastAsia="Times New Roman" w:cs="Times New Roman"/>
          <w:b/>
          <w:szCs w:val="26"/>
          <w:lang w:val="vi"/>
        </w:rPr>
      </w:pPr>
    </w:p>
    <w:p w14:paraId="63AAACDB" w14:textId="77777777" w:rsidR="00E074C7" w:rsidRDefault="00000000">
      <w:pPr>
        <w:widowControl w:val="0"/>
        <w:autoSpaceDE w:val="0"/>
        <w:autoSpaceDN w:val="0"/>
        <w:spacing w:after="0" w:line="240" w:lineRule="auto"/>
        <w:ind w:left="5760"/>
        <w:rPr>
          <w:rFonts w:eastAsia="Times New Roman" w:cs="Times New Roman"/>
          <w:i/>
          <w:spacing w:val="-4"/>
          <w:sz w:val="30"/>
          <w:lang w:val="vi"/>
        </w:rPr>
      </w:pPr>
      <w:r>
        <w:rPr>
          <w:rFonts w:eastAsia="Times New Roman" w:cs="Times New Roman"/>
          <w:i/>
          <w:sz w:val="30"/>
          <w:lang w:val="vi"/>
        </w:rPr>
        <w:t>Cần</w:t>
      </w:r>
      <w:r>
        <w:rPr>
          <w:rFonts w:eastAsia="Times New Roman" w:cs="Times New Roman"/>
          <w:i/>
          <w:spacing w:val="-1"/>
          <w:sz w:val="30"/>
          <w:lang w:val="vi"/>
        </w:rPr>
        <w:t xml:space="preserve"> </w:t>
      </w:r>
      <w:r>
        <w:rPr>
          <w:rFonts w:eastAsia="Times New Roman" w:cs="Times New Roman"/>
          <w:i/>
          <w:sz w:val="30"/>
          <w:lang w:val="vi"/>
        </w:rPr>
        <w:t>Thơ,</w:t>
      </w:r>
      <w:r>
        <w:rPr>
          <w:rFonts w:eastAsia="Times New Roman" w:cs="Times New Roman"/>
          <w:i/>
          <w:spacing w:val="-1"/>
          <w:sz w:val="30"/>
          <w:lang w:val="vi"/>
        </w:rPr>
        <w:t xml:space="preserve"> </w:t>
      </w:r>
      <w:r>
        <w:rPr>
          <w:rFonts w:eastAsia="Times New Roman" w:cs="Times New Roman"/>
          <w:i/>
          <w:sz w:val="30"/>
          <w:lang w:val="vi"/>
        </w:rPr>
        <w:t>ngày</w:t>
      </w:r>
      <w:r>
        <w:rPr>
          <w:rFonts w:eastAsia="Times New Roman" w:cs="Times New Roman"/>
          <w:i/>
          <w:spacing w:val="73"/>
          <w:sz w:val="30"/>
          <w:lang w:val="vi"/>
        </w:rPr>
        <w:t xml:space="preserve"> </w:t>
      </w:r>
      <w:r>
        <w:rPr>
          <w:rFonts w:eastAsia="Times New Roman" w:cs="Times New Roman"/>
          <w:i/>
          <w:sz w:val="30"/>
          <w:lang w:val="vi"/>
        </w:rPr>
        <w:t>tháng</w:t>
      </w:r>
      <w:r>
        <w:rPr>
          <w:rFonts w:eastAsia="Times New Roman" w:cs="Times New Roman"/>
          <w:i/>
          <w:spacing w:val="71"/>
          <w:sz w:val="30"/>
          <w:lang w:val="vi"/>
        </w:rPr>
        <w:t xml:space="preserve"> </w:t>
      </w:r>
      <w:r>
        <w:rPr>
          <w:rFonts w:eastAsia="Times New Roman" w:cs="Times New Roman"/>
          <w:i/>
          <w:sz w:val="30"/>
          <w:lang w:val="vi"/>
        </w:rPr>
        <w:t xml:space="preserve">năm </w:t>
      </w:r>
      <w:r>
        <w:rPr>
          <w:rFonts w:eastAsia="Times New Roman" w:cs="Times New Roman"/>
          <w:i/>
          <w:spacing w:val="-4"/>
          <w:sz w:val="30"/>
          <w:lang w:val="vi"/>
        </w:rPr>
        <w:t>2026</w:t>
      </w:r>
    </w:p>
    <w:p w14:paraId="25B64991" w14:textId="77777777" w:rsidR="00E074C7" w:rsidRDefault="00E074C7">
      <w:pPr>
        <w:widowControl w:val="0"/>
        <w:autoSpaceDE w:val="0"/>
        <w:autoSpaceDN w:val="0"/>
        <w:spacing w:after="0" w:line="240" w:lineRule="auto"/>
        <w:ind w:left="5760"/>
        <w:rPr>
          <w:rFonts w:eastAsia="Times New Roman" w:cs="Times New Roman"/>
          <w:i/>
          <w:sz w:val="30"/>
          <w:lang w:val="vi"/>
        </w:rPr>
      </w:pPr>
    </w:p>
    <w:p w14:paraId="5D310AC1" w14:textId="77777777" w:rsidR="00E074C7" w:rsidRDefault="00000000">
      <w:pPr>
        <w:ind w:left="4320" w:firstLine="720"/>
        <w:jc w:val="center"/>
        <w:rPr>
          <w:b/>
          <w:bCs/>
          <w:spacing w:val="-5"/>
          <w:lang w:val="vi"/>
        </w:rPr>
      </w:pPr>
      <w:r>
        <w:rPr>
          <w:b/>
          <w:bCs/>
          <w:lang w:val="vi"/>
        </w:rPr>
        <w:t xml:space="preserve">        GIẢNG</w:t>
      </w:r>
      <w:r>
        <w:rPr>
          <w:b/>
          <w:bCs/>
          <w:spacing w:val="-7"/>
          <w:lang w:val="vi"/>
        </w:rPr>
        <w:t xml:space="preserve"> </w:t>
      </w:r>
      <w:r>
        <w:rPr>
          <w:b/>
          <w:bCs/>
          <w:lang w:val="vi"/>
        </w:rPr>
        <w:t>VIÊN</w:t>
      </w:r>
      <w:r>
        <w:rPr>
          <w:b/>
          <w:bCs/>
          <w:spacing w:val="-5"/>
          <w:lang w:val="vi"/>
        </w:rPr>
        <w:t xml:space="preserve"> </w:t>
      </w:r>
      <w:r>
        <w:rPr>
          <w:b/>
          <w:bCs/>
          <w:lang w:val="vi"/>
        </w:rPr>
        <w:t>HƯỚNG</w:t>
      </w:r>
      <w:r>
        <w:rPr>
          <w:b/>
          <w:bCs/>
          <w:spacing w:val="-6"/>
          <w:lang w:val="vi"/>
        </w:rPr>
        <w:t xml:space="preserve"> </w:t>
      </w:r>
      <w:r>
        <w:rPr>
          <w:b/>
          <w:bCs/>
          <w:spacing w:val="-5"/>
          <w:lang w:val="vi"/>
        </w:rPr>
        <w:t>DẪN</w:t>
      </w:r>
    </w:p>
    <w:p w14:paraId="3D76681A" w14:textId="77777777" w:rsidR="00E074C7" w:rsidRDefault="00E074C7">
      <w:pPr>
        <w:ind w:left="4320" w:firstLine="720"/>
        <w:jc w:val="center"/>
        <w:rPr>
          <w:b/>
          <w:bCs/>
          <w:lang w:val="vi"/>
        </w:rPr>
      </w:pPr>
    </w:p>
    <w:p w14:paraId="60200234" w14:textId="77777777" w:rsidR="005F1F6E" w:rsidRDefault="005F1F6E">
      <w:pPr>
        <w:ind w:left="4320" w:firstLine="720"/>
        <w:jc w:val="center"/>
        <w:rPr>
          <w:b/>
          <w:bCs/>
          <w:lang w:val="vi"/>
        </w:rPr>
      </w:pPr>
    </w:p>
    <w:p w14:paraId="02848D0F" w14:textId="77777777" w:rsidR="00E074C7" w:rsidRDefault="00000000">
      <w:pPr>
        <w:widowControl w:val="0"/>
        <w:autoSpaceDE w:val="0"/>
        <w:autoSpaceDN w:val="0"/>
        <w:spacing w:before="120" w:after="0" w:line="240" w:lineRule="auto"/>
        <w:ind w:left="6525"/>
        <w:rPr>
          <w:rFonts w:eastAsia="Times New Roman" w:cs="Times New Roman"/>
          <w:b/>
          <w:sz w:val="30"/>
          <w:lang w:val="vi"/>
        </w:rPr>
      </w:pPr>
      <w:r>
        <w:rPr>
          <w:rFonts w:eastAsia="Times New Roman" w:cs="Times New Roman"/>
          <w:b/>
          <w:sz w:val="30"/>
          <w:lang w:val="vi"/>
        </w:rPr>
        <w:t>TRẦN</w:t>
      </w:r>
      <w:r>
        <w:rPr>
          <w:rFonts w:eastAsia="Times New Roman" w:cs="Times New Roman"/>
          <w:b/>
          <w:spacing w:val="-3"/>
          <w:sz w:val="30"/>
          <w:lang w:val="vi"/>
        </w:rPr>
        <w:t xml:space="preserve"> </w:t>
      </w:r>
      <w:r>
        <w:rPr>
          <w:rFonts w:eastAsia="Times New Roman" w:cs="Times New Roman"/>
          <w:b/>
          <w:sz w:val="30"/>
          <w:lang w:val="vi"/>
        </w:rPr>
        <w:t>VĂN</w:t>
      </w:r>
      <w:r>
        <w:rPr>
          <w:rFonts w:eastAsia="Times New Roman" w:cs="Times New Roman"/>
          <w:b/>
          <w:spacing w:val="-3"/>
          <w:sz w:val="30"/>
          <w:lang w:val="vi"/>
        </w:rPr>
        <w:t xml:space="preserve"> </w:t>
      </w:r>
      <w:r>
        <w:rPr>
          <w:rFonts w:eastAsia="Times New Roman" w:cs="Times New Roman"/>
          <w:b/>
          <w:spacing w:val="-4"/>
          <w:sz w:val="30"/>
          <w:lang w:val="vi"/>
        </w:rPr>
        <w:t>THIỆN</w:t>
      </w:r>
    </w:p>
    <w:p w14:paraId="3224233C" w14:textId="77777777" w:rsidR="00E074C7" w:rsidRDefault="00E074C7">
      <w:pPr>
        <w:widowControl w:val="0"/>
        <w:autoSpaceDE w:val="0"/>
        <w:autoSpaceDN w:val="0"/>
        <w:spacing w:before="145" w:after="0" w:line="240" w:lineRule="auto"/>
        <w:outlineLvl w:val="2"/>
        <w:rPr>
          <w:rFonts w:eastAsia="Times New Roman" w:cs="Times New Roman"/>
          <w:b/>
          <w:bCs/>
          <w:sz w:val="26"/>
          <w:szCs w:val="26"/>
          <w:lang w:val="vi"/>
        </w:rPr>
        <w:sectPr w:rsidR="00E074C7">
          <w:footerReference w:type="default" r:id="rId11"/>
          <w:pgSz w:w="11906" w:h="16838"/>
          <w:pgMar w:top="1060" w:right="720" w:bottom="280" w:left="1080" w:header="720" w:footer="720" w:gutter="0"/>
          <w:cols w:space="720"/>
        </w:sectPr>
      </w:pPr>
    </w:p>
    <w:p w14:paraId="2F6883C6" w14:textId="77777777" w:rsidR="00E074C7" w:rsidRDefault="00000000">
      <w:pPr>
        <w:pStyle w:val="Heading1"/>
        <w:rPr>
          <w:lang w:val="vi"/>
        </w:rPr>
      </w:pPr>
      <w:bookmarkStart w:id="1" w:name="LỜI_CẢM_TẠ"/>
      <w:bookmarkStart w:id="2" w:name="_bookmark0"/>
      <w:bookmarkStart w:id="3" w:name="_Toc224479599"/>
      <w:bookmarkStart w:id="4" w:name="_Toc224762196"/>
      <w:bookmarkEnd w:id="1"/>
      <w:bookmarkEnd w:id="2"/>
      <w:r>
        <w:rPr>
          <w:lang w:val="vi"/>
        </w:rPr>
        <w:lastRenderedPageBreak/>
        <w:t>LỜI</w:t>
      </w:r>
      <w:r>
        <w:rPr>
          <w:spacing w:val="-4"/>
          <w:lang w:val="vi"/>
        </w:rPr>
        <w:t xml:space="preserve"> </w:t>
      </w:r>
      <w:r>
        <w:rPr>
          <w:lang w:val="vi"/>
        </w:rPr>
        <w:t>CẢM</w:t>
      </w:r>
      <w:r>
        <w:rPr>
          <w:spacing w:val="-4"/>
          <w:lang w:val="vi"/>
        </w:rPr>
        <w:t xml:space="preserve"> </w:t>
      </w:r>
      <w:r>
        <w:rPr>
          <w:spacing w:val="-5"/>
          <w:lang w:val="vi"/>
        </w:rPr>
        <w:t>TẠ</w:t>
      </w:r>
      <w:bookmarkEnd w:id="3"/>
      <w:bookmarkEnd w:id="4"/>
    </w:p>
    <w:p w14:paraId="57941EA4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Khoa Công </w:t>
      </w:r>
      <w:proofErr w:type="spellStart"/>
      <w:r>
        <w:rPr>
          <w:rStyle w:val="Strong"/>
          <w:b w:val="0"/>
          <w:bCs w:val="0"/>
          <w:sz w:val="26"/>
          <w:szCs w:val="26"/>
        </w:rPr>
        <w:t>nghệ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Thông tin – Trường </w:t>
      </w:r>
      <w:proofErr w:type="spellStart"/>
      <w:r>
        <w:rPr>
          <w:rStyle w:val="Strong"/>
          <w:b w:val="0"/>
          <w:bCs w:val="0"/>
          <w:sz w:val="26"/>
          <w:szCs w:val="26"/>
        </w:rPr>
        <w:t>Đại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học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Nam </w:t>
      </w:r>
      <w:proofErr w:type="spellStart"/>
      <w:r>
        <w:rPr>
          <w:rStyle w:val="Strong"/>
          <w:b w:val="0"/>
          <w:bCs w:val="0"/>
          <w:sz w:val="26"/>
          <w:szCs w:val="26"/>
        </w:rPr>
        <w:t>Cần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Thơ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. 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khoa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lập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trình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, </w:t>
      </w:r>
      <w:proofErr w:type="spellStart"/>
      <w:r>
        <w:rPr>
          <w:rStyle w:val="Strong"/>
          <w:b w:val="0"/>
          <w:bCs w:val="0"/>
          <w:sz w:val="26"/>
          <w:szCs w:val="26"/>
        </w:rPr>
        <w:t>trí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tuệ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nhân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tạo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và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phát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triển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hệ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thống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phần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>.</w:t>
      </w:r>
    </w:p>
    <w:p w14:paraId="68686001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thầy</w:t>
      </w:r>
      <w:proofErr w:type="spellEnd"/>
      <w:r>
        <w:rPr>
          <w:rStyle w:val="Strong"/>
          <w:b w:val="0"/>
          <w:bCs w:val="0"/>
          <w:sz w:val="26"/>
          <w:szCs w:val="26"/>
          <w:lang w:val="vi-VN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Trần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Văn Thiện</w:t>
      </w:r>
      <w:r>
        <w:rPr>
          <w:b/>
          <w:bCs/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đồ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án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2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ý,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  <w:lang w:val="vi-VN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Chatbot AI </w:t>
      </w:r>
      <w:proofErr w:type="spellStart"/>
      <w:r>
        <w:rPr>
          <w:rStyle w:val="Strong"/>
          <w:b w:val="0"/>
          <w:bCs w:val="0"/>
          <w:sz w:val="26"/>
          <w:szCs w:val="26"/>
        </w:rPr>
        <w:t>tư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vấn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0737EBD2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. Em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075E8885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Khoa Công </w:t>
      </w:r>
      <w:proofErr w:type="spellStart"/>
      <w:r>
        <w:rPr>
          <w:rStyle w:val="Strong"/>
          <w:b w:val="0"/>
          <w:bCs w:val="0"/>
          <w:sz w:val="26"/>
          <w:szCs w:val="26"/>
        </w:rPr>
        <w:t>nghệ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Thông tin – Trường </w:t>
      </w:r>
      <w:proofErr w:type="spellStart"/>
      <w:r>
        <w:rPr>
          <w:rStyle w:val="Strong"/>
          <w:b w:val="0"/>
          <w:bCs w:val="0"/>
          <w:sz w:val="26"/>
          <w:szCs w:val="26"/>
        </w:rPr>
        <w:t>Đại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học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Nam </w:t>
      </w:r>
      <w:proofErr w:type="spellStart"/>
      <w:r>
        <w:rPr>
          <w:rStyle w:val="Strong"/>
          <w:b w:val="0"/>
          <w:bCs w:val="0"/>
          <w:sz w:val="26"/>
          <w:szCs w:val="26"/>
        </w:rPr>
        <w:t>Cần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Thơ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>.</w:t>
      </w:r>
    </w:p>
    <w:p w14:paraId="50A816C1" w14:textId="77777777" w:rsidR="00E074C7" w:rsidRDefault="00000000">
      <w:pPr>
        <w:widowControl w:val="0"/>
        <w:autoSpaceDE w:val="0"/>
        <w:autoSpaceDN w:val="0"/>
        <w:spacing w:before="281" w:after="0" w:line="240" w:lineRule="auto"/>
        <w:ind w:left="880"/>
        <w:rPr>
          <w:rFonts w:eastAsia="Times New Roman" w:cs="Times New Roman"/>
          <w:i/>
          <w:sz w:val="26"/>
          <w:lang w:val="vi"/>
        </w:rPr>
      </w:pPr>
      <w:r>
        <w:rPr>
          <w:rFonts w:eastAsia="Times New Roman" w:cs="Times New Roman"/>
          <w:i/>
          <w:sz w:val="26"/>
          <w:lang w:val="vi"/>
        </w:rPr>
        <w:t>Em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xin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chân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thành</w:t>
      </w:r>
      <w:r>
        <w:rPr>
          <w:rFonts w:eastAsia="Times New Roman" w:cs="Times New Roman"/>
          <w:i/>
          <w:spacing w:val="-2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cảm</w:t>
      </w:r>
      <w:r>
        <w:rPr>
          <w:rFonts w:eastAsia="Times New Roman" w:cs="Times New Roman"/>
          <w:i/>
          <w:spacing w:val="-2"/>
          <w:sz w:val="26"/>
          <w:lang w:val="vi"/>
        </w:rPr>
        <w:t xml:space="preserve"> </w:t>
      </w:r>
      <w:r>
        <w:rPr>
          <w:rFonts w:eastAsia="Times New Roman" w:cs="Times New Roman"/>
          <w:i/>
          <w:spacing w:val="-5"/>
          <w:sz w:val="26"/>
          <w:lang w:val="vi"/>
        </w:rPr>
        <w:t>ơn!</w:t>
      </w:r>
    </w:p>
    <w:p w14:paraId="5B7DCC0B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i/>
          <w:sz w:val="26"/>
          <w:szCs w:val="26"/>
          <w:lang w:val="vi"/>
        </w:rPr>
      </w:pPr>
    </w:p>
    <w:p w14:paraId="0409AB59" w14:textId="77777777" w:rsidR="00E074C7" w:rsidRDefault="00E074C7">
      <w:pPr>
        <w:widowControl w:val="0"/>
        <w:autoSpaceDE w:val="0"/>
        <w:autoSpaceDN w:val="0"/>
        <w:spacing w:before="216" w:after="0" w:line="240" w:lineRule="auto"/>
        <w:rPr>
          <w:rFonts w:eastAsia="Times New Roman" w:cs="Times New Roman"/>
          <w:i/>
          <w:sz w:val="26"/>
          <w:szCs w:val="26"/>
          <w:lang w:val="vi"/>
        </w:rPr>
      </w:pPr>
    </w:p>
    <w:p w14:paraId="0B8750CA" w14:textId="77777777" w:rsidR="005F1F6E" w:rsidRDefault="005F1F6E" w:rsidP="005F1F6E">
      <w:pPr>
        <w:widowControl w:val="0"/>
        <w:autoSpaceDE w:val="0"/>
        <w:autoSpaceDN w:val="0"/>
        <w:spacing w:before="279" w:after="0" w:line="240" w:lineRule="auto"/>
        <w:ind w:left="5136" w:firstLine="624"/>
        <w:rPr>
          <w:rFonts w:eastAsia="Times New Roman" w:cs="Times New Roman"/>
          <w:i/>
          <w:sz w:val="26"/>
          <w:lang w:val="vi"/>
        </w:rPr>
      </w:pPr>
      <w:r>
        <w:rPr>
          <w:rFonts w:eastAsia="Times New Roman" w:cs="Times New Roman"/>
          <w:i/>
          <w:sz w:val="26"/>
          <w:lang w:val="vi"/>
        </w:rPr>
        <w:t>Cần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Thơ,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ngày….tháng….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năm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pacing w:val="-4"/>
          <w:sz w:val="26"/>
          <w:lang w:val="vi"/>
        </w:rPr>
        <w:t>2026</w:t>
      </w:r>
    </w:p>
    <w:p w14:paraId="37068544" w14:textId="77777777" w:rsidR="00E074C7" w:rsidRDefault="00000000" w:rsidP="00FB391F">
      <w:pPr>
        <w:widowControl w:val="0"/>
        <w:autoSpaceDE w:val="0"/>
        <w:autoSpaceDN w:val="0"/>
        <w:spacing w:before="280" w:after="0" w:line="240" w:lineRule="auto"/>
        <w:ind w:left="6806" w:firstLine="394"/>
        <w:rPr>
          <w:rFonts w:eastAsia="Times New Roman" w:cs="Times New Roman"/>
          <w:sz w:val="26"/>
          <w:szCs w:val="26"/>
          <w:lang w:val="vi"/>
        </w:rPr>
      </w:pPr>
      <w:r>
        <w:rPr>
          <w:rFonts w:eastAsia="Times New Roman" w:cs="Times New Roman"/>
          <w:sz w:val="26"/>
          <w:szCs w:val="26"/>
          <w:lang w:val="vi"/>
        </w:rPr>
        <w:t>Sinh</w:t>
      </w:r>
      <w:r>
        <w:rPr>
          <w:rFonts w:eastAsia="Times New Roman" w:cs="Times New Roman"/>
          <w:spacing w:val="-4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z w:val="26"/>
          <w:szCs w:val="26"/>
          <w:lang w:val="vi"/>
        </w:rPr>
        <w:t>viên</w:t>
      </w:r>
      <w:r>
        <w:rPr>
          <w:rFonts w:eastAsia="Times New Roman" w:cs="Times New Roman"/>
          <w:spacing w:val="-5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z w:val="26"/>
          <w:szCs w:val="26"/>
          <w:lang w:val="vi"/>
        </w:rPr>
        <w:t>thực</w:t>
      </w:r>
      <w:r>
        <w:rPr>
          <w:rFonts w:eastAsia="Times New Roman" w:cs="Times New Roman"/>
          <w:spacing w:val="-3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pacing w:val="-4"/>
          <w:sz w:val="26"/>
          <w:szCs w:val="26"/>
          <w:lang w:val="vi"/>
        </w:rPr>
        <w:t>hiện</w:t>
      </w:r>
    </w:p>
    <w:p w14:paraId="103350C2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1BADDECC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7848F40D" w14:textId="77777777" w:rsidR="00E074C7" w:rsidRDefault="00E074C7">
      <w:pPr>
        <w:rPr>
          <w:rFonts w:eastAsia="Times New Roman" w:cs="Times New Roman"/>
          <w:sz w:val="26"/>
          <w:szCs w:val="26"/>
          <w:lang w:val="vi"/>
        </w:rPr>
      </w:pPr>
    </w:p>
    <w:p w14:paraId="21C77C8D" w14:textId="77777777" w:rsidR="00E074C7" w:rsidRDefault="00E074C7">
      <w:pPr>
        <w:rPr>
          <w:lang w:val="vi"/>
        </w:rPr>
      </w:pPr>
    </w:p>
    <w:p w14:paraId="7D02015D" w14:textId="77777777" w:rsidR="00E074C7" w:rsidRDefault="00000000" w:rsidP="00FB391F">
      <w:pPr>
        <w:ind w:left="5760" w:firstLine="720"/>
        <w:jc w:val="center"/>
        <w:rPr>
          <w:b/>
          <w:bCs/>
          <w:lang w:val="vi"/>
        </w:rPr>
      </w:pPr>
      <w:r>
        <w:rPr>
          <w:b/>
          <w:bCs/>
          <w:lang w:val="vi"/>
        </w:rPr>
        <w:t>LÊ GIA KHÁNH</w:t>
      </w:r>
    </w:p>
    <w:p w14:paraId="50FB4C50" w14:textId="77777777" w:rsidR="00E074C7" w:rsidRDefault="00000000">
      <w:pPr>
        <w:rPr>
          <w:rFonts w:eastAsia="Times New Roman" w:cs="Times New Roman"/>
          <w:lang w:val="vi"/>
        </w:rPr>
      </w:pPr>
      <w:r>
        <w:rPr>
          <w:rFonts w:eastAsia="Times New Roman" w:cs="Times New Roman"/>
          <w:lang w:val="vi"/>
        </w:rPr>
        <w:br w:type="page"/>
      </w:r>
    </w:p>
    <w:p w14:paraId="53AB78E5" w14:textId="77777777" w:rsidR="00E074C7" w:rsidRDefault="00000000">
      <w:pPr>
        <w:pStyle w:val="Heading1"/>
        <w:rPr>
          <w:lang w:val="vi"/>
        </w:rPr>
      </w:pPr>
      <w:bookmarkStart w:id="5" w:name="_Toc224479600"/>
      <w:bookmarkStart w:id="6" w:name="_Toc224762197"/>
      <w:r>
        <w:rPr>
          <w:lang w:val="vi"/>
        </w:rPr>
        <w:lastRenderedPageBreak/>
        <w:t>LỜI</w:t>
      </w:r>
      <w:r>
        <w:rPr>
          <w:spacing w:val="-5"/>
          <w:lang w:val="vi"/>
        </w:rPr>
        <w:t xml:space="preserve"> </w:t>
      </w:r>
      <w:r>
        <w:rPr>
          <w:lang w:val="vi"/>
        </w:rPr>
        <w:t>CAM</w:t>
      </w:r>
      <w:r>
        <w:rPr>
          <w:spacing w:val="-5"/>
          <w:lang w:val="vi"/>
        </w:rPr>
        <w:t xml:space="preserve"> KẾT</w:t>
      </w:r>
      <w:bookmarkEnd w:id="5"/>
      <w:bookmarkEnd w:id="6"/>
    </w:p>
    <w:p w14:paraId="7449CF3E" w14:textId="77777777" w:rsidR="00E074C7" w:rsidRDefault="00000000" w:rsidP="00FB391F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“Chatbot AI </w:t>
      </w:r>
      <w:proofErr w:type="spellStart"/>
      <w:r>
        <w:rPr>
          <w:rStyle w:val="Strong"/>
          <w:b w:val="0"/>
          <w:bCs w:val="0"/>
          <w:sz w:val="26"/>
          <w:szCs w:val="26"/>
        </w:rPr>
        <w:t>tư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vấn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nông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nghiệp</w:t>
      </w:r>
      <w:proofErr w:type="spellEnd"/>
      <w:r>
        <w:rPr>
          <w:rStyle w:val="Strong"/>
          <w:b w:val="0"/>
          <w:bCs w:val="0"/>
          <w:sz w:val="26"/>
          <w:szCs w:val="26"/>
        </w:rPr>
        <w:t>”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>.</w:t>
      </w:r>
    </w:p>
    <w:p w14:paraId="4EA0667F" w14:textId="77777777" w:rsidR="00E074C7" w:rsidRDefault="00000000" w:rsidP="00FB391F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r>
        <w:rPr>
          <w:rStyle w:val="Strong"/>
          <w:b w:val="0"/>
          <w:bCs w:val="0"/>
          <w:sz w:val="26"/>
          <w:szCs w:val="26"/>
        </w:rPr>
        <w:t xml:space="preserve">Tài </w:t>
      </w:r>
      <w:proofErr w:type="spellStart"/>
      <w:r>
        <w:rPr>
          <w:rStyle w:val="Strong"/>
          <w:b w:val="0"/>
          <w:bCs w:val="0"/>
          <w:sz w:val="26"/>
          <w:szCs w:val="26"/>
        </w:rPr>
        <w:t>liệu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tham</w:t>
      </w:r>
      <w:proofErr w:type="spellEnd"/>
      <w:r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>
        <w:rPr>
          <w:rStyle w:val="Strong"/>
          <w:b w:val="0"/>
          <w:bCs w:val="0"/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. 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A890268" w14:textId="77777777" w:rsidR="00E074C7" w:rsidRDefault="00000000" w:rsidP="00FB391F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.</w:t>
      </w:r>
    </w:p>
    <w:p w14:paraId="752E3BAD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09B44B45" w14:textId="77777777" w:rsidR="00E074C7" w:rsidRDefault="00E074C7">
      <w:pPr>
        <w:widowControl w:val="0"/>
        <w:autoSpaceDE w:val="0"/>
        <w:autoSpaceDN w:val="0"/>
        <w:spacing w:before="278"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64B84D70" w14:textId="77777777" w:rsidR="00E074C7" w:rsidRDefault="00000000" w:rsidP="00FB391F">
      <w:pPr>
        <w:widowControl w:val="0"/>
        <w:autoSpaceDE w:val="0"/>
        <w:autoSpaceDN w:val="0"/>
        <w:spacing w:before="1" w:after="0" w:line="240" w:lineRule="auto"/>
        <w:ind w:left="6806" w:firstLine="394"/>
        <w:rPr>
          <w:rFonts w:eastAsia="Times New Roman" w:cs="Times New Roman"/>
          <w:sz w:val="26"/>
          <w:szCs w:val="26"/>
          <w:lang w:val="vi"/>
        </w:rPr>
      </w:pPr>
      <w:r>
        <w:rPr>
          <w:rFonts w:eastAsia="Times New Roman" w:cs="Times New Roman"/>
          <w:sz w:val="26"/>
          <w:szCs w:val="26"/>
          <w:lang w:val="vi"/>
        </w:rPr>
        <w:t>Sinh</w:t>
      </w:r>
      <w:r>
        <w:rPr>
          <w:rFonts w:eastAsia="Times New Roman" w:cs="Times New Roman"/>
          <w:spacing w:val="-4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z w:val="26"/>
          <w:szCs w:val="26"/>
          <w:lang w:val="vi"/>
        </w:rPr>
        <w:t>viên</w:t>
      </w:r>
      <w:r>
        <w:rPr>
          <w:rFonts w:eastAsia="Times New Roman" w:cs="Times New Roman"/>
          <w:spacing w:val="-5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z w:val="26"/>
          <w:szCs w:val="26"/>
          <w:lang w:val="vi"/>
        </w:rPr>
        <w:t>thực</w:t>
      </w:r>
      <w:r>
        <w:rPr>
          <w:rFonts w:eastAsia="Times New Roman" w:cs="Times New Roman"/>
          <w:spacing w:val="-3"/>
          <w:sz w:val="26"/>
          <w:szCs w:val="26"/>
          <w:lang w:val="vi"/>
        </w:rPr>
        <w:t xml:space="preserve"> </w:t>
      </w:r>
      <w:r>
        <w:rPr>
          <w:rFonts w:eastAsia="Times New Roman" w:cs="Times New Roman"/>
          <w:spacing w:val="-4"/>
          <w:sz w:val="26"/>
          <w:szCs w:val="26"/>
          <w:lang w:val="vi"/>
        </w:rPr>
        <w:t>hiện</w:t>
      </w:r>
    </w:p>
    <w:p w14:paraId="0D7FA472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74D46C52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144C8DDD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57EB055D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6E39B5D2" w14:textId="77777777" w:rsidR="00E074C7" w:rsidRDefault="00E074C7">
      <w:pPr>
        <w:widowControl w:val="0"/>
        <w:autoSpaceDE w:val="0"/>
        <w:autoSpaceDN w:val="0"/>
        <w:spacing w:before="186" w:after="0" w:line="240" w:lineRule="auto"/>
        <w:rPr>
          <w:rFonts w:eastAsia="Times New Roman" w:cs="Times New Roman"/>
          <w:sz w:val="26"/>
          <w:szCs w:val="26"/>
          <w:lang w:val="vi"/>
        </w:rPr>
      </w:pPr>
    </w:p>
    <w:p w14:paraId="37012EDA" w14:textId="77777777" w:rsidR="00E074C7" w:rsidRDefault="00000000" w:rsidP="00FB391F">
      <w:pPr>
        <w:ind w:left="5760" w:firstLine="720"/>
        <w:jc w:val="center"/>
        <w:rPr>
          <w:b/>
          <w:bCs/>
          <w:lang w:val="vi"/>
        </w:rPr>
      </w:pPr>
      <w:r>
        <w:rPr>
          <w:b/>
          <w:bCs/>
          <w:lang w:val="vi"/>
        </w:rPr>
        <w:t>LÊ GIA KHÁNH</w:t>
      </w:r>
      <w:r>
        <w:rPr>
          <w:b/>
          <w:bCs/>
          <w:lang w:val="vi"/>
        </w:rPr>
        <w:br w:type="page"/>
      </w:r>
    </w:p>
    <w:p w14:paraId="436F3AE2" w14:textId="77777777" w:rsidR="00E074C7" w:rsidRDefault="00000000">
      <w:pPr>
        <w:pStyle w:val="Heading1"/>
        <w:rPr>
          <w:lang w:val="vi"/>
        </w:rPr>
      </w:pPr>
      <w:bookmarkStart w:id="7" w:name="_Toc224479601"/>
      <w:bookmarkStart w:id="8" w:name="_Toc224762198"/>
      <w:r>
        <w:rPr>
          <w:lang w:val="vi"/>
        </w:rPr>
        <w:lastRenderedPageBreak/>
        <w:t>NHẬN</w:t>
      </w:r>
      <w:r>
        <w:rPr>
          <w:spacing w:val="-6"/>
          <w:lang w:val="vi"/>
        </w:rPr>
        <w:t xml:space="preserve"> </w:t>
      </w:r>
      <w:r>
        <w:rPr>
          <w:lang w:val="vi"/>
        </w:rPr>
        <w:t>XÉT</w:t>
      </w:r>
      <w:r>
        <w:rPr>
          <w:spacing w:val="-4"/>
          <w:lang w:val="vi"/>
        </w:rPr>
        <w:t xml:space="preserve"> </w:t>
      </w:r>
      <w:r>
        <w:rPr>
          <w:lang w:val="vi"/>
        </w:rPr>
        <w:t>VÀ</w:t>
      </w:r>
      <w:r>
        <w:rPr>
          <w:spacing w:val="-4"/>
          <w:lang w:val="vi"/>
        </w:rPr>
        <w:t xml:space="preserve"> </w:t>
      </w:r>
      <w:r>
        <w:rPr>
          <w:lang w:val="vi"/>
        </w:rPr>
        <w:t>ĐÁNH</w:t>
      </w:r>
      <w:r>
        <w:rPr>
          <w:spacing w:val="-4"/>
          <w:lang w:val="vi"/>
        </w:rPr>
        <w:t xml:space="preserve"> </w:t>
      </w:r>
      <w:r>
        <w:rPr>
          <w:lang w:val="vi"/>
        </w:rPr>
        <w:t>GIÁ</w:t>
      </w:r>
      <w:r>
        <w:rPr>
          <w:spacing w:val="-6"/>
          <w:lang w:val="vi"/>
        </w:rPr>
        <w:t xml:space="preserve"> </w:t>
      </w:r>
      <w:r>
        <w:rPr>
          <w:lang w:val="vi"/>
        </w:rPr>
        <w:t>CỦA</w:t>
      </w:r>
      <w:r>
        <w:rPr>
          <w:spacing w:val="-5"/>
          <w:lang w:val="vi"/>
        </w:rPr>
        <w:t xml:space="preserve"> </w:t>
      </w:r>
      <w:r>
        <w:rPr>
          <w:lang w:val="vi"/>
        </w:rPr>
        <w:t>GIÁO</w:t>
      </w:r>
      <w:r>
        <w:rPr>
          <w:spacing w:val="-5"/>
          <w:lang w:val="vi"/>
        </w:rPr>
        <w:t xml:space="preserve"> </w:t>
      </w:r>
      <w:r>
        <w:rPr>
          <w:lang w:val="vi"/>
        </w:rPr>
        <w:t>VIÊN</w:t>
      </w:r>
      <w:r>
        <w:rPr>
          <w:spacing w:val="-5"/>
          <w:lang w:val="vi"/>
        </w:rPr>
        <w:t xml:space="preserve"> </w:t>
      </w:r>
      <w:r>
        <w:rPr>
          <w:lang w:val="vi"/>
        </w:rPr>
        <w:t>HƯỚNG</w:t>
      </w:r>
      <w:r>
        <w:rPr>
          <w:spacing w:val="-2"/>
          <w:lang w:val="vi"/>
        </w:rPr>
        <w:t xml:space="preserve"> </w:t>
      </w:r>
      <w:r>
        <w:rPr>
          <w:spacing w:val="-5"/>
          <w:lang w:val="vi"/>
        </w:rPr>
        <w:t>DẪN</w:t>
      </w:r>
      <w:bookmarkEnd w:id="7"/>
      <w:bookmarkEnd w:id="8"/>
    </w:p>
    <w:p w14:paraId="1D32DA34" w14:textId="77777777" w:rsidR="00E074C7" w:rsidRDefault="00000000">
      <w:pPr>
        <w:widowControl w:val="0"/>
        <w:autoSpaceDE w:val="0"/>
        <w:autoSpaceDN w:val="0"/>
        <w:spacing w:before="280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</w:t>
      </w:r>
    </w:p>
    <w:p w14:paraId="42E9B829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B4ACA5F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F42714F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301B286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32A9BD2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4A8724D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D35B17E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FE6FE20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BAFD2D0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3375074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6C163247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A93BA37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05BA388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69D39D3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68C02DF1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FAF5A0F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51EAD50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4EBDB49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74857DC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D5F72AF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1BF5C4C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5449657" w14:textId="77777777" w:rsidR="00E074C7" w:rsidRDefault="00000000">
      <w:pPr>
        <w:widowControl w:val="0"/>
        <w:autoSpaceDE w:val="0"/>
        <w:autoSpaceDN w:val="0"/>
        <w:spacing w:before="2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348736D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D81050C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9AB7F4B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633F233B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837771D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2E13D7F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6010030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F70FD1E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CAB2CE7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</w:t>
      </w:r>
    </w:p>
    <w:p w14:paraId="4DE6A549" w14:textId="77777777" w:rsidR="00E074C7" w:rsidRDefault="00000000" w:rsidP="00FB391F">
      <w:pPr>
        <w:widowControl w:val="0"/>
        <w:autoSpaceDE w:val="0"/>
        <w:autoSpaceDN w:val="0"/>
        <w:spacing w:before="279" w:after="0" w:line="240" w:lineRule="auto"/>
        <w:ind w:left="5136" w:firstLine="624"/>
        <w:rPr>
          <w:rFonts w:eastAsia="Times New Roman" w:cs="Times New Roman"/>
          <w:i/>
          <w:sz w:val="26"/>
          <w:lang w:val="vi"/>
        </w:rPr>
      </w:pPr>
      <w:r>
        <w:rPr>
          <w:rFonts w:eastAsia="Times New Roman" w:cs="Times New Roman"/>
          <w:i/>
          <w:sz w:val="26"/>
          <w:lang w:val="vi"/>
        </w:rPr>
        <w:t>Cần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Thơ,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ngày….tháng….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năm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pacing w:val="-4"/>
          <w:sz w:val="26"/>
          <w:lang w:val="vi"/>
        </w:rPr>
        <w:t>2026</w:t>
      </w:r>
    </w:p>
    <w:p w14:paraId="245FB5AB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i/>
          <w:sz w:val="26"/>
          <w:szCs w:val="26"/>
          <w:lang w:val="vi"/>
        </w:rPr>
      </w:pPr>
    </w:p>
    <w:p w14:paraId="06C913ED" w14:textId="77777777" w:rsidR="00E074C7" w:rsidRDefault="00E074C7">
      <w:pPr>
        <w:widowControl w:val="0"/>
        <w:autoSpaceDE w:val="0"/>
        <w:autoSpaceDN w:val="0"/>
        <w:spacing w:before="262" w:after="0" w:line="240" w:lineRule="auto"/>
        <w:rPr>
          <w:rFonts w:eastAsia="Times New Roman" w:cs="Times New Roman"/>
          <w:i/>
          <w:sz w:val="26"/>
          <w:szCs w:val="26"/>
          <w:lang w:val="vi"/>
        </w:rPr>
      </w:pPr>
    </w:p>
    <w:p w14:paraId="023ADCFC" w14:textId="77777777" w:rsidR="00FB391F" w:rsidRDefault="00000000">
      <w:pPr>
        <w:ind w:left="5040"/>
        <w:rPr>
          <w:b/>
          <w:bCs/>
          <w:lang w:val="vi"/>
        </w:rPr>
      </w:pPr>
      <w:r>
        <w:rPr>
          <w:b/>
          <w:bCs/>
          <w:lang w:val="vi"/>
        </w:rPr>
        <w:t xml:space="preserve"> </w:t>
      </w:r>
      <w:r>
        <w:rPr>
          <w:b/>
          <w:bCs/>
          <w:lang w:val="vi"/>
        </w:rPr>
        <w:tab/>
      </w:r>
    </w:p>
    <w:p w14:paraId="6B0E246A" w14:textId="4E9A4FFE" w:rsidR="00E074C7" w:rsidRDefault="00000000" w:rsidP="00FB391F">
      <w:pPr>
        <w:ind w:left="5760" w:firstLine="720"/>
        <w:rPr>
          <w:b/>
          <w:bCs/>
          <w:lang w:val="vi"/>
        </w:rPr>
      </w:pPr>
      <w:r>
        <w:rPr>
          <w:b/>
          <w:bCs/>
          <w:lang w:val="vi"/>
        </w:rPr>
        <w:t>TRẦN</w:t>
      </w:r>
      <w:r>
        <w:rPr>
          <w:b/>
          <w:bCs/>
          <w:spacing w:val="-5"/>
          <w:lang w:val="vi"/>
        </w:rPr>
        <w:t xml:space="preserve"> </w:t>
      </w:r>
      <w:r>
        <w:rPr>
          <w:b/>
          <w:bCs/>
          <w:lang w:val="vi"/>
        </w:rPr>
        <w:t>VĂN</w:t>
      </w:r>
      <w:r>
        <w:rPr>
          <w:b/>
          <w:bCs/>
          <w:spacing w:val="-4"/>
          <w:lang w:val="vi"/>
        </w:rPr>
        <w:t xml:space="preserve"> THIỆN</w:t>
      </w:r>
    </w:p>
    <w:p w14:paraId="1FBD00A7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6"/>
          <w:szCs w:val="26"/>
          <w:lang w:val="vi"/>
        </w:rPr>
      </w:pPr>
    </w:p>
    <w:p w14:paraId="30CEBC78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6"/>
          <w:szCs w:val="26"/>
          <w:lang w:val="vi"/>
        </w:rPr>
      </w:pPr>
    </w:p>
    <w:p w14:paraId="0621221C" w14:textId="77777777" w:rsidR="00E074C7" w:rsidRDefault="00000000">
      <w:pPr>
        <w:pStyle w:val="Heading1"/>
        <w:rPr>
          <w:lang w:val="vi"/>
        </w:rPr>
      </w:pPr>
      <w:bookmarkStart w:id="9" w:name="_bookmark1"/>
      <w:bookmarkStart w:id="10" w:name="LỜI_CAM_KẾT"/>
      <w:bookmarkStart w:id="11" w:name="_Toc224479602"/>
      <w:bookmarkStart w:id="12" w:name="_Toc224762199"/>
      <w:bookmarkEnd w:id="9"/>
      <w:bookmarkEnd w:id="10"/>
      <w:r>
        <w:rPr>
          <w:lang w:val="vi"/>
        </w:rPr>
        <w:lastRenderedPageBreak/>
        <w:t>NHẬN</w:t>
      </w:r>
      <w:r>
        <w:rPr>
          <w:spacing w:val="-6"/>
          <w:lang w:val="vi"/>
        </w:rPr>
        <w:t xml:space="preserve"> </w:t>
      </w:r>
      <w:r>
        <w:rPr>
          <w:lang w:val="vi"/>
        </w:rPr>
        <w:t>XÉT</w:t>
      </w:r>
      <w:r>
        <w:rPr>
          <w:spacing w:val="-4"/>
          <w:lang w:val="vi"/>
        </w:rPr>
        <w:t xml:space="preserve"> </w:t>
      </w:r>
      <w:r>
        <w:rPr>
          <w:lang w:val="vi"/>
        </w:rPr>
        <w:t>VÀ</w:t>
      </w:r>
      <w:r>
        <w:rPr>
          <w:spacing w:val="-5"/>
          <w:lang w:val="vi"/>
        </w:rPr>
        <w:t xml:space="preserve"> </w:t>
      </w:r>
      <w:r>
        <w:rPr>
          <w:lang w:val="vi"/>
        </w:rPr>
        <w:t>ĐÁNH</w:t>
      </w:r>
      <w:r>
        <w:rPr>
          <w:spacing w:val="-2"/>
          <w:lang w:val="vi"/>
        </w:rPr>
        <w:t xml:space="preserve"> </w:t>
      </w:r>
      <w:r>
        <w:rPr>
          <w:lang w:val="vi"/>
        </w:rPr>
        <w:t>GIÁ</w:t>
      </w:r>
      <w:r>
        <w:rPr>
          <w:spacing w:val="-6"/>
          <w:lang w:val="vi"/>
        </w:rPr>
        <w:t xml:space="preserve"> </w:t>
      </w:r>
      <w:r>
        <w:rPr>
          <w:lang w:val="vi"/>
        </w:rPr>
        <w:t>CỦA</w:t>
      </w:r>
      <w:r>
        <w:rPr>
          <w:spacing w:val="-5"/>
          <w:lang w:val="vi"/>
        </w:rPr>
        <w:t xml:space="preserve"> </w:t>
      </w:r>
      <w:r>
        <w:rPr>
          <w:lang w:val="vi"/>
        </w:rPr>
        <w:t>GIÁO</w:t>
      </w:r>
      <w:r>
        <w:rPr>
          <w:spacing w:val="-4"/>
          <w:lang w:val="vi"/>
        </w:rPr>
        <w:t xml:space="preserve"> </w:t>
      </w:r>
      <w:r>
        <w:rPr>
          <w:lang w:val="vi"/>
        </w:rPr>
        <w:t>VIÊN</w:t>
      </w:r>
      <w:r>
        <w:rPr>
          <w:spacing w:val="-3"/>
          <w:lang w:val="vi"/>
        </w:rPr>
        <w:t xml:space="preserve"> </w:t>
      </w:r>
      <w:r>
        <w:rPr>
          <w:lang w:val="vi"/>
        </w:rPr>
        <w:t>PHẢN</w:t>
      </w:r>
      <w:r>
        <w:rPr>
          <w:spacing w:val="-5"/>
          <w:lang w:val="vi"/>
        </w:rPr>
        <w:t xml:space="preserve"> </w:t>
      </w:r>
      <w:r>
        <w:rPr>
          <w:spacing w:val="-4"/>
          <w:lang w:val="vi"/>
        </w:rPr>
        <w:t>BIỆN</w:t>
      </w:r>
      <w:bookmarkEnd w:id="11"/>
      <w:bookmarkEnd w:id="12"/>
    </w:p>
    <w:p w14:paraId="40264FD5" w14:textId="77777777" w:rsidR="00E074C7" w:rsidRDefault="00000000">
      <w:pPr>
        <w:widowControl w:val="0"/>
        <w:autoSpaceDE w:val="0"/>
        <w:autoSpaceDN w:val="0"/>
        <w:spacing w:before="280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</w:t>
      </w:r>
    </w:p>
    <w:p w14:paraId="18D1790B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71D6C98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EDBD5A3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29FC6EC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69F3D8D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60920B1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737F14F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831105B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6D4D56C9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B075428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334552D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9B48699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D9C811C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5811EDBB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2DA019D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07CC657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DD1DD70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728BF65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14357E4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F8F8346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FABC5D0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2339F5D" w14:textId="77777777" w:rsidR="005F1F6E" w:rsidRDefault="00000000" w:rsidP="005F1F6E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617570AD" w14:textId="77777777" w:rsidR="005F1F6E" w:rsidRDefault="005F1F6E" w:rsidP="005F1F6E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71707808" w14:textId="77777777" w:rsidR="005F1F6E" w:rsidRDefault="005F1F6E" w:rsidP="005F1F6E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2B9CD49" w14:textId="77777777" w:rsidR="005F1F6E" w:rsidRDefault="005F1F6E" w:rsidP="005F1F6E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2D051F18" w14:textId="77777777" w:rsidR="005F1F6E" w:rsidRDefault="005F1F6E" w:rsidP="005F1F6E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4BD07013" w14:textId="70A5C0E9" w:rsidR="00E074C7" w:rsidRDefault="005F1F6E" w:rsidP="005F1F6E">
      <w:pPr>
        <w:widowControl w:val="0"/>
        <w:autoSpaceDE w:val="0"/>
        <w:autoSpaceDN w:val="0"/>
        <w:spacing w:before="2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1668713E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FCD1BB5" w14:textId="77777777" w:rsidR="00E074C7" w:rsidRDefault="00000000">
      <w:pPr>
        <w:widowControl w:val="0"/>
        <w:autoSpaceDE w:val="0"/>
        <w:autoSpaceDN w:val="0"/>
        <w:spacing w:before="1"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3AACD3D5" w14:textId="77777777" w:rsidR="00E074C7" w:rsidRDefault="00000000">
      <w:pPr>
        <w:widowControl w:val="0"/>
        <w:autoSpaceDE w:val="0"/>
        <w:autoSpaceDN w:val="0"/>
        <w:spacing w:after="0" w:line="298" w:lineRule="exact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………………………………………………………………………………………………</w:t>
      </w:r>
    </w:p>
    <w:p w14:paraId="0D576C25" w14:textId="77777777" w:rsidR="00E074C7" w:rsidRDefault="00000000">
      <w:pPr>
        <w:widowControl w:val="0"/>
        <w:autoSpaceDE w:val="0"/>
        <w:autoSpaceDN w:val="0"/>
        <w:spacing w:before="1" w:after="0" w:line="240" w:lineRule="auto"/>
        <w:ind w:left="360"/>
        <w:rPr>
          <w:rFonts w:eastAsia="Times New Roman" w:cs="Times New Roman"/>
          <w:sz w:val="26"/>
          <w:lang w:val="vi"/>
        </w:rPr>
      </w:pPr>
      <w:r>
        <w:rPr>
          <w:rFonts w:eastAsia="Times New Roman" w:cs="Times New Roman"/>
          <w:spacing w:val="-2"/>
          <w:sz w:val="26"/>
          <w:lang w:val="vi"/>
        </w:rPr>
        <w:t>………………………………………</w:t>
      </w:r>
    </w:p>
    <w:p w14:paraId="6DDC7DB0" w14:textId="77777777" w:rsidR="00E074C7" w:rsidRDefault="00000000" w:rsidP="00FB391F">
      <w:pPr>
        <w:widowControl w:val="0"/>
        <w:autoSpaceDE w:val="0"/>
        <w:autoSpaceDN w:val="0"/>
        <w:spacing w:before="279" w:after="0" w:line="240" w:lineRule="auto"/>
        <w:ind w:left="5136" w:firstLine="624"/>
        <w:rPr>
          <w:rFonts w:eastAsia="Times New Roman" w:cs="Times New Roman"/>
          <w:i/>
          <w:sz w:val="26"/>
          <w:lang w:val="vi"/>
        </w:rPr>
      </w:pPr>
      <w:r>
        <w:rPr>
          <w:rFonts w:eastAsia="Times New Roman" w:cs="Times New Roman"/>
          <w:i/>
          <w:sz w:val="26"/>
          <w:lang w:val="vi"/>
        </w:rPr>
        <w:t>Cần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Thơ,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ngày….tháng….</w:t>
      </w:r>
      <w:r>
        <w:rPr>
          <w:rFonts w:eastAsia="Times New Roman" w:cs="Times New Roman"/>
          <w:i/>
          <w:spacing w:val="-5"/>
          <w:sz w:val="26"/>
          <w:lang w:val="vi"/>
        </w:rPr>
        <w:t xml:space="preserve"> </w:t>
      </w:r>
      <w:r>
        <w:rPr>
          <w:rFonts w:eastAsia="Times New Roman" w:cs="Times New Roman"/>
          <w:i/>
          <w:sz w:val="26"/>
          <w:lang w:val="vi"/>
        </w:rPr>
        <w:t>năm</w:t>
      </w:r>
      <w:r>
        <w:rPr>
          <w:rFonts w:eastAsia="Times New Roman" w:cs="Times New Roman"/>
          <w:i/>
          <w:spacing w:val="-8"/>
          <w:sz w:val="26"/>
          <w:lang w:val="vi"/>
        </w:rPr>
        <w:t xml:space="preserve"> </w:t>
      </w:r>
      <w:r>
        <w:rPr>
          <w:rFonts w:eastAsia="Times New Roman" w:cs="Times New Roman"/>
          <w:i/>
          <w:spacing w:val="-4"/>
          <w:sz w:val="26"/>
          <w:lang w:val="vi"/>
        </w:rPr>
        <w:t>2026</w:t>
      </w:r>
    </w:p>
    <w:p w14:paraId="3ECEB642" w14:textId="77777777" w:rsidR="00E074C7" w:rsidRDefault="00E074C7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i/>
          <w:sz w:val="26"/>
          <w:szCs w:val="26"/>
          <w:lang w:val="vi"/>
        </w:rPr>
      </w:pPr>
    </w:p>
    <w:p w14:paraId="1B32DC6B" w14:textId="77777777" w:rsidR="00E074C7" w:rsidRDefault="00E074C7">
      <w:pPr>
        <w:ind w:left="3600"/>
        <w:jc w:val="center"/>
        <w:rPr>
          <w:lang w:val="vi"/>
        </w:rPr>
      </w:pPr>
    </w:p>
    <w:p w14:paraId="2017AF97" w14:textId="77777777" w:rsidR="00FB391F" w:rsidRDefault="00FB391F" w:rsidP="00FB391F">
      <w:pPr>
        <w:ind w:left="4320" w:firstLine="720"/>
        <w:jc w:val="center"/>
        <w:rPr>
          <w:b/>
          <w:bCs/>
          <w:lang w:val="vi"/>
        </w:rPr>
      </w:pPr>
    </w:p>
    <w:p w14:paraId="093EB191" w14:textId="47B7E695" w:rsidR="00E074C7" w:rsidRDefault="00000000" w:rsidP="00FB391F">
      <w:pPr>
        <w:ind w:left="4320" w:firstLine="720"/>
        <w:jc w:val="center"/>
        <w:rPr>
          <w:b/>
          <w:bCs/>
          <w:spacing w:val="-4"/>
          <w:lang w:val="vi"/>
        </w:rPr>
      </w:pPr>
      <w:r>
        <w:rPr>
          <w:b/>
          <w:bCs/>
          <w:lang w:val="vi"/>
        </w:rPr>
        <w:t>TRẦN</w:t>
      </w:r>
      <w:r>
        <w:rPr>
          <w:b/>
          <w:bCs/>
          <w:spacing w:val="-5"/>
          <w:lang w:val="vi"/>
        </w:rPr>
        <w:t xml:space="preserve"> </w:t>
      </w:r>
      <w:r>
        <w:rPr>
          <w:b/>
          <w:bCs/>
          <w:lang w:val="vi"/>
        </w:rPr>
        <w:t>VĂN</w:t>
      </w:r>
      <w:r>
        <w:rPr>
          <w:b/>
          <w:bCs/>
          <w:spacing w:val="-4"/>
          <w:lang w:val="vi"/>
        </w:rPr>
        <w:t xml:space="preserve"> THIỆN</w:t>
      </w:r>
    </w:p>
    <w:p w14:paraId="452EC019" w14:textId="77777777" w:rsidR="00E074C7" w:rsidRDefault="00000000">
      <w:pPr>
        <w:pStyle w:val="Heading1"/>
        <w:rPr>
          <w:lang w:val="vi"/>
        </w:rPr>
      </w:pPr>
      <w:r>
        <w:rPr>
          <w:lang w:val="vi"/>
        </w:rPr>
        <w:br w:type="page"/>
      </w:r>
      <w:bookmarkStart w:id="13" w:name="_Toc224762200"/>
      <w:r>
        <w:rPr>
          <w:lang w:val="vi"/>
        </w:rPr>
        <w:lastRenderedPageBreak/>
        <w:t>MỤC LỤC</w:t>
      </w:r>
      <w:bookmarkEnd w:id="13"/>
    </w:p>
    <w:sdt>
      <w:sdtPr>
        <w:rPr>
          <w:rFonts w:eastAsiaTheme="minorEastAsia" w:cstheme="minorBidi"/>
          <w:b w:val="0"/>
          <w:bCs w:val="0"/>
          <w:szCs w:val="22"/>
        </w:rPr>
        <w:id w:val="1036469422"/>
        <w:docPartObj>
          <w:docPartGallery w:val="Table of Contents"/>
          <w:docPartUnique/>
        </w:docPartObj>
      </w:sdtPr>
      <w:sdtContent>
        <w:p w14:paraId="2D8C504E" w14:textId="77777777" w:rsidR="00E074C7" w:rsidRDefault="00E074C7">
          <w:pPr>
            <w:pStyle w:val="TOCHeading1"/>
            <w:jc w:val="left"/>
            <w:rPr>
              <w:lang w:val="vi-VN"/>
            </w:rPr>
          </w:pPr>
        </w:p>
        <w:p w14:paraId="64C95810" w14:textId="7F52F415" w:rsidR="00FB391F" w:rsidRDefault="00000000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2196" w:history="1">
            <w:r w:rsidR="00FB391F" w:rsidRPr="00EF2D7E">
              <w:rPr>
                <w:rStyle w:val="Hyperlink"/>
                <w:noProof/>
                <w:lang w:val="vi"/>
              </w:rPr>
              <w:t>LỜI</w:t>
            </w:r>
            <w:r w:rsidR="00FB391F"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="00FB391F" w:rsidRPr="00EF2D7E">
              <w:rPr>
                <w:rStyle w:val="Hyperlink"/>
                <w:noProof/>
                <w:lang w:val="vi"/>
              </w:rPr>
              <w:t>CẢM</w:t>
            </w:r>
            <w:r w:rsidR="00FB391F"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="00FB391F" w:rsidRPr="00EF2D7E">
              <w:rPr>
                <w:rStyle w:val="Hyperlink"/>
                <w:noProof/>
                <w:spacing w:val="-5"/>
                <w:lang w:val="vi"/>
              </w:rPr>
              <w:t>TẠ</w:t>
            </w:r>
            <w:r w:rsidR="00FB391F">
              <w:rPr>
                <w:noProof/>
                <w:webHidden/>
              </w:rPr>
              <w:tab/>
            </w:r>
            <w:r w:rsidR="00FB391F">
              <w:rPr>
                <w:noProof/>
                <w:webHidden/>
              </w:rPr>
              <w:fldChar w:fldCharType="begin"/>
            </w:r>
            <w:r w:rsidR="00FB391F">
              <w:rPr>
                <w:noProof/>
                <w:webHidden/>
              </w:rPr>
              <w:instrText xml:space="preserve"> PAGEREF _Toc224762196 \h </w:instrText>
            </w:r>
            <w:r w:rsidR="00FB391F">
              <w:rPr>
                <w:noProof/>
                <w:webHidden/>
              </w:rPr>
            </w:r>
            <w:r w:rsidR="00FB391F">
              <w:rPr>
                <w:noProof/>
                <w:webHidden/>
              </w:rPr>
              <w:fldChar w:fldCharType="separate"/>
            </w:r>
            <w:r w:rsidR="00FB391F">
              <w:rPr>
                <w:noProof/>
                <w:webHidden/>
              </w:rPr>
              <w:t>i</w:t>
            </w:r>
            <w:r w:rsidR="00FB391F">
              <w:rPr>
                <w:noProof/>
                <w:webHidden/>
              </w:rPr>
              <w:fldChar w:fldCharType="end"/>
            </w:r>
          </w:hyperlink>
        </w:p>
        <w:p w14:paraId="1B4454E0" w14:textId="1AD9BD52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197" w:history="1">
            <w:r w:rsidRPr="00EF2D7E">
              <w:rPr>
                <w:rStyle w:val="Hyperlink"/>
                <w:noProof/>
                <w:lang w:val="vi"/>
              </w:rPr>
              <w:t>LỜI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CAM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E0E8" w14:textId="7EFABBF4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198" w:history="1">
            <w:r w:rsidRPr="00EF2D7E">
              <w:rPr>
                <w:rStyle w:val="Hyperlink"/>
                <w:noProof/>
                <w:lang w:val="vi"/>
              </w:rPr>
              <w:t>NHẬN</w:t>
            </w:r>
            <w:r w:rsidRPr="00EF2D7E">
              <w:rPr>
                <w:rStyle w:val="Hyperlink"/>
                <w:noProof/>
                <w:spacing w:val="-6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XÉT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VÀ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ĐÁNH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GIÁ</w:t>
            </w:r>
            <w:r w:rsidRPr="00EF2D7E">
              <w:rPr>
                <w:rStyle w:val="Hyperlink"/>
                <w:noProof/>
                <w:spacing w:val="-6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CỦA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GIÁO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VIÊN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HƯỚNG</w:t>
            </w:r>
            <w:r w:rsidRPr="00EF2D7E">
              <w:rPr>
                <w:rStyle w:val="Hyperlink"/>
                <w:noProof/>
                <w:spacing w:val="-2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>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DB5A" w14:textId="71590716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199" w:history="1">
            <w:r w:rsidRPr="00EF2D7E">
              <w:rPr>
                <w:rStyle w:val="Hyperlink"/>
                <w:noProof/>
                <w:lang w:val="vi"/>
              </w:rPr>
              <w:t>NHẬN</w:t>
            </w:r>
            <w:r w:rsidRPr="00EF2D7E">
              <w:rPr>
                <w:rStyle w:val="Hyperlink"/>
                <w:noProof/>
                <w:spacing w:val="-6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XÉT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VÀ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ĐÁNH</w:t>
            </w:r>
            <w:r w:rsidRPr="00EF2D7E">
              <w:rPr>
                <w:rStyle w:val="Hyperlink"/>
                <w:noProof/>
                <w:spacing w:val="-2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GIÁ</w:t>
            </w:r>
            <w:r w:rsidRPr="00EF2D7E">
              <w:rPr>
                <w:rStyle w:val="Hyperlink"/>
                <w:noProof/>
                <w:spacing w:val="-6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CỦA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GIÁO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VIÊN</w:t>
            </w:r>
            <w:r w:rsidRPr="00EF2D7E">
              <w:rPr>
                <w:rStyle w:val="Hyperlink"/>
                <w:noProof/>
                <w:spacing w:val="-3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lang w:val="vi"/>
              </w:rPr>
              <w:t>PHẢN</w:t>
            </w:r>
            <w:r w:rsidRPr="00EF2D7E">
              <w:rPr>
                <w:rStyle w:val="Hyperlink"/>
                <w:noProof/>
                <w:spacing w:val="-5"/>
                <w:lang w:val="vi"/>
              </w:rPr>
              <w:t xml:space="preserve"> </w:t>
            </w:r>
            <w:r w:rsidRPr="00EF2D7E">
              <w:rPr>
                <w:rStyle w:val="Hyperlink"/>
                <w:noProof/>
                <w:spacing w:val="-4"/>
                <w:lang w:val="vi"/>
              </w:rPr>
              <w:t>BIỆN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F8F0" w14:textId="530A1B7E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0" w:history="1">
            <w:r w:rsidRPr="00EF2D7E">
              <w:rPr>
                <w:rStyle w:val="Hyperlink"/>
                <w:noProof/>
                <w:lang w:val="vi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08F2" w14:textId="105396B5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1" w:history="1">
            <w:r w:rsidRPr="00EF2D7E">
              <w:rPr>
                <w:rStyle w:val="Hyperlink"/>
                <w:noProof/>
                <w:lang w:val="vi"/>
              </w:rPr>
              <w:t>DANH SÁCH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E0C1F" w14:textId="17FAE809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2" w:history="1">
            <w:r w:rsidRPr="00EF2D7E">
              <w:rPr>
                <w:rStyle w:val="Hyperlink"/>
                <w:noProof/>
                <w:lang w:val="vi"/>
              </w:rPr>
              <w:t>DANH MỤC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E3CB" w14:textId="75BFCBE2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3" w:history="1">
            <w:r w:rsidRPr="00EF2D7E">
              <w:rPr>
                <w:rStyle w:val="Hyperlink"/>
                <w:noProof/>
              </w:rPr>
              <w:t>CHƯƠNG 1</w:t>
            </w:r>
            <w:r w:rsidRPr="00EF2D7E">
              <w:rPr>
                <w:rStyle w:val="Hyperlink"/>
                <w:noProof/>
                <w:lang w:val="vi-VN"/>
              </w:rPr>
              <w:t xml:space="preserve"> </w:t>
            </w:r>
            <w:r w:rsidRPr="00EF2D7E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6B71E" w14:textId="28C7E22A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4" w:history="1">
            <w:r w:rsidRPr="00EF2D7E">
              <w:rPr>
                <w:rStyle w:val="Hyperlink"/>
                <w:noProof/>
              </w:rPr>
              <w:t>1.1 Giới thiệu tổng quan tình hình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BC19B" w14:textId="610CAD2D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5" w:history="1">
            <w:r w:rsidRPr="00EF2D7E">
              <w:rPr>
                <w:rStyle w:val="Hyperlink"/>
                <w:noProof/>
              </w:rPr>
              <w:t>1.2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2AA0" w14:textId="1423EBD9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6" w:history="1">
            <w:r w:rsidRPr="00EF2D7E">
              <w:rPr>
                <w:rStyle w:val="Hyperlink"/>
                <w:noProof/>
              </w:rPr>
              <w:t>1.3 Đối tượng và phạm vi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3BBA" w14:textId="268B4B27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7" w:history="1">
            <w:r w:rsidRPr="00EF2D7E">
              <w:rPr>
                <w:rStyle w:val="Hyperlink"/>
                <w:noProof/>
              </w:rPr>
              <w:t>1.3.1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354B" w14:textId="541B3BA5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8" w:history="1">
            <w:r w:rsidRPr="00EF2D7E">
              <w:rPr>
                <w:rStyle w:val="Hyperlink"/>
                <w:noProof/>
              </w:rPr>
              <w:t>1.3.2 Phạm vi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7FA6" w14:textId="5954F1DF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09" w:history="1">
            <w:r w:rsidRPr="00EF2D7E">
              <w:rPr>
                <w:rStyle w:val="Hyperlink"/>
                <w:noProof/>
              </w:rPr>
              <w:t>1.4 Các bước thực hiện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1D175" w14:textId="3804B3D9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0" w:history="1">
            <w:r w:rsidRPr="00EF2D7E">
              <w:rPr>
                <w:rStyle w:val="Hyperlink"/>
                <w:noProof/>
              </w:rPr>
              <w:t>CHƯƠNG 2</w:t>
            </w:r>
            <w:r w:rsidRPr="00EF2D7E">
              <w:rPr>
                <w:rStyle w:val="Hyperlink"/>
                <w:noProof/>
                <w:lang w:val="vi-VN"/>
              </w:rPr>
              <w:t xml:space="preserve"> </w:t>
            </w:r>
            <w:r w:rsidRPr="00EF2D7E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3A4B" w14:textId="1CB11BD9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1" w:history="1">
            <w:r w:rsidRPr="00EF2D7E">
              <w:rPr>
                <w:rStyle w:val="Hyperlink"/>
                <w:noProof/>
              </w:rPr>
              <w:t>2.1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F8FA" w14:textId="777B5A8B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2" w:history="1">
            <w:r w:rsidRPr="00EF2D7E">
              <w:rPr>
                <w:rStyle w:val="Hyperlink"/>
                <w:noProof/>
              </w:rPr>
              <w:t>2.1.1 Xác định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95B2" w14:textId="3FA72571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3" w:history="1">
            <w:r w:rsidRPr="00EF2D7E">
              <w:rPr>
                <w:rStyle w:val="Hyperlink"/>
                <w:noProof/>
              </w:rPr>
              <w:t>2.1.2 Thu thập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07F57" w14:textId="300BC3EE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4" w:history="1">
            <w:r w:rsidRPr="00EF2D7E">
              <w:rPr>
                <w:rStyle w:val="Hyperlink"/>
                <w:noProof/>
              </w:rPr>
              <w:t>2.1.3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16DB" w14:textId="249CE6D4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5" w:history="1">
            <w:r w:rsidRPr="00EF2D7E">
              <w:rPr>
                <w:rStyle w:val="Hyperlink"/>
                <w:noProof/>
              </w:rPr>
              <w:t>2.2 Sử dụng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98C3" w14:textId="72713642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6" w:history="1">
            <w:r w:rsidRPr="00EF2D7E">
              <w:rPr>
                <w:rStyle w:val="Hyperlink"/>
                <w:noProof/>
              </w:rPr>
              <w:t>CHƯƠNG 3</w:t>
            </w:r>
            <w:r w:rsidRPr="00EF2D7E">
              <w:rPr>
                <w:rStyle w:val="Hyperlink"/>
                <w:noProof/>
                <w:lang w:val="vi-VN"/>
              </w:rPr>
              <w:t xml:space="preserve"> </w:t>
            </w:r>
            <w:r w:rsidRPr="00EF2D7E">
              <w:rPr>
                <w:rStyle w:val="Hyperlink"/>
                <w:noProof/>
              </w:rPr>
              <w:t>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C70" w14:textId="216D6825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7" w:history="1">
            <w:r w:rsidRPr="00EF2D7E">
              <w:rPr>
                <w:rStyle w:val="Hyperlink"/>
                <w:noProof/>
              </w:rPr>
              <w:t>3.1 Mô tả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F083C" w14:textId="369E415D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8" w:history="1">
            <w:r w:rsidRPr="00EF2D7E">
              <w:rPr>
                <w:rStyle w:val="Hyperlink"/>
                <w:noProof/>
              </w:rPr>
              <w:t>3.2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BAD95" w14:textId="3DE425CF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19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.2.1</w:t>
            </w:r>
            <w:r w:rsidRPr="00EF2D7E">
              <w:rPr>
                <w:rStyle w:val="Hyperlink"/>
                <w:noProof/>
              </w:rPr>
              <w:t xml:space="preserve"> Lớp giao diện người dùng (Presentation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E10E" w14:textId="79569BC0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0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.2.</w:t>
            </w:r>
            <w:r w:rsidRPr="00EF2D7E">
              <w:rPr>
                <w:rStyle w:val="Hyperlink"/>
                <w:noProof/>
              </w:rPr>
              <w:t>2 Lớp xử lý đầu vào (Input Processing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AB35" w14:textId="627167BB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1" w:history="1">
            <w:r w:rsidRPr="00EF2D7E">
              <w:rPr>
                <w:rStyle w:val="Hyperlink"/>
                <w:noProof/>
              </w:rPr>
              <w:t>3.</w:t>
            </w:r>
            <w:r w:rsidRPr="00EF2D7E">
              <w:rPr>
                <w:rStyle w:val="Hyperlink"/>
                <w:noProof/>
                <w:lang w:val="vi-VN"/>
              </w:rPr>
              <w:t>2.3</w:t>
            </w:r>
            <w:r w:rsidRPr="00EF2D7E">
              <w:rPr>
                <w:rStyle w:val="Hyperlink"/>
                <w:noProof/>
              </w:rPr>
              <w:t xml:space="preserve"> Lớp xử lý trí tuệ nhân tạo (AI Processing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D0EB" w14:textId="4534BD10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2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.2.4</w:t>
            </w:r>
            <w:r w:rsidRPr="00EF2D7E">
              <w:rPr>
                <w:rStyle w:val="Hyperlink"/>
                <w:noProof/>
              </w:rPr>
              <w:t xml:space="preserve"> Lớp dữ liệu và tri thức (Knowledge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B97D8" w14:textId="0B1E558E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3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.3 Biểu đồ mô tả hệ thống và lưu đồ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1675" w14:textId="10B49521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4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.3.1 Sơ đồ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49F2" w14:textId="07734CC9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5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.3.2 Sơ đồ Sequence-Diagram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8684F" w14:textId="78F73365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6" w:history="1">
            <w:r w:rsidRPr="00EF2D7E">
              <w:rPr>
                <w:rStyle w:val="Hyperlink"/>
                <w:noProof/>
              </w:rPr>
              <w:t>3</w:t>
            </w:r>
            <w:r w:rsidRPr="00EF2D7E">
              <w:rPr>
                <w:rStyle w:val="Hyperlink"/>
                <w:noProof/>
                <w:lang w:val="vi-VN"/>
              </w:rPr>
              <w:t>.3.3 Sơ đồ Activity-Diagram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7CA9" w14:textId="3A405E4D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7" w:history="1">
            <w:r w:rsidRPr="00EF2D7E">
              <w:rPr>
                <w:rStyle w:val="Hyperlink"/>
                <w:noProof/>
              </w:rPr>
              <w:t>CHƯƠNG 4</w:t>
            </w:r>
            <w:r w:rsidRPr="00EF2D7E">
              <w:rPr>
                <w:rStyle w:val="Hyperlink"/>
                <w:noProof/>
                <w:lang w:val="vi-VN"/>
              </w:rPr>
              <w:t xml:space="preserve"> </w:t>
            </w:r>
            <w:r w:rsidRPr="00EF2D7E">
              <w:rPr>
                <w:rStyle w:val="Hyperlink"/>
                <w:noProof/>
              </w:rPr>
              <w:t>TRIỂN KHAI HỆ THỐNG CHATBOT VÀ 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30B1" w14:textId="3BE64A37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8" w:history="1">
            <w:r w:rsidRPr="00EF2D7E">
              <w:rPr>
                <w:rStyle w:val="Hyperlink"/>
                <w:noProof/>
              </w:rPr>
              <w:t>4.1 Môi trường phát triển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D337" w14:textId="422CAEC3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29" w:history="1">
            <w:r w:rsidRPr="00EF2D7E">
              <w:rPr>
                <w:rStyle w:val="Hyperlink"/>
                <w:noProof/>
              </w:rPr>
              <w:t>4.2 Giao</w:t>
            </w:r>
            <w:r w:rsidRPr="00EF2D7E">
              <w:rPr>
                <w:rStyle w:val="Hyperlink"/>
                <w:noProof/>
                <w:lang w:val="vi-VN"/>
              </w:rPr>
              <w:t xml:space="preserve"> diện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A172" w14:textId="0ADBE872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0" w:history="1">
            <w:r w:rsidRPr="00EF2D7E">
              <w:rPr>
                <w:rStyle w:val="Hyperlink"/>
                <w:noProof/>
              </w:rPr>
              <w:t>4.2.2 Chức năng lựa chọn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82A8" w14:textId="2CCBCB66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1" w:history="1">
            <w:r w:rsidRPr="00EF2D7E">
              <w:rPr>
                <w:rStyle w:val="Hyperlink"/>
                <w:noProof/>
              </w:rPr>
              <w:t>4.2.2 Chức năng tìm</w:t>
            </w:r>
            <w:r w:rsidRPr="00EF2D7E">
              <w:rPr>
                <w:rStyle w:val="Hyperlink"/>
                <w:noProof/>
                <w:lang w:val="vi-VN"/>
              </w:rPr>
              <w:t xml:space="preserve"> kiếm thông tin thuốc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449D" w14:textId="63E29320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2" w:history="1">
            <w:r w:rsidRPr="00EF2D7E">
              <w:rPr>
                <w:rStyle w:val="Hyperlink"/>
                <w:noProof/>
              </w:rPr>
              <w:t>4.2.3 Chức năng gợi</w:t>
            </w:r>
            <w:r w:rsidRPr="00EF2D7E">
              <w:rPr>
                <w:rStyle w:val="Hyperlink"/>
                <w:noProof/>
                <w:lang w:val="vi-VN"/>
              </w:rPr>
              <w:t xml:space="preserve"> ý câu hỏi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3637" w14:textId="38F3D688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3" w:history="1">
            <w:r w:rsidRPr="00EF2D7E">
              <w:rPr>
                <w:rStyle w:val="Hyperlink"/>
                <w:noProof/>
              </w:rPr>
              <w:t>4.2.4 Chức năng chatbot</w:t>
            </w:r>
            <w:r w:rsidRPr="00EF2D7E">
              <w:rPr>
                <w:rStyle w:val="Hyperlink"/>
                <w:noProof/>
                <w:lang w:val="vi-VN"/>
              </w:rPr>
              <w:t xml:space="preserve"> tư vấn nông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CD80" w14:textId="3EB2816A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4" w:history="1">
            <w:r w:rsidRPr="00EF2D7E">
              <w:rPr>
                <w:rStyle w:val="Hyperlink"/>
                <w:noProof/>
              </w:rPr>
              <w:t>4.2.5 Chức năng tải</w:t>
            </w:r>
            <w:r w:rsidRPr="00EF2D7E">
              <w:rPr>
                <w:rStyle w:val="Hyperlink"/>
                <w:noProof/>
                <w:lang w:val="vi-VN"/>
              </w:rPr>
              <w:t xml:space="preserve"> ảnh chuẩn đoán bệnh cây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6218" w14:textId="5A878E0A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5" w:history="1">
            <w:r w:rsidRPr="00EF2D7E">
              <w:rPr>
                <w:rStyle w:val="Hyperlink"/>
                <w:noProof/>
              </w:rPr>
              <w:t>4.2.6 Chức năng hiển</w:t>
            </w:r>
            <w:r w:rsidRPr="00EF2D7E">
              <w:rPr>
                <w:rStyle w:val="Hyperlink"/>
                <w:noProof/>
                <w:lang w:val="vi-VN"/>
              </w:rPr>
              <w:t xml:space="preserve"> thị kết quả chuẩn đoán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00E35" w14:textId="1EEE9D54" w:rsidR="00FB391F" w:rsidRDefault="00FB391F">
          <w:pPr>
            <w:pStyle w:val="TOC3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6" w:history="1">
            <w:r w:rsidRPr="00EF2D7E">
              <w:rPr>
                <w:rStyle w:val="Hyperlink"/>
                <w:noProof/>
              </w:rPr>
              <w:t>4.2.7 Chức năng gợi</w:t>
            </w:r>
            <w:r w:rsidRPr="00EF2D7E">
              <w:rPr>
                <w:rStyle w:val="Hyperlink"/>
                <w:noProof/>
                <w:lang w:val="vi-VN"/>
              </w:rPr>
              <w:t xml:space="preserve"> ý thuốc điều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D8C7" w14:textId="1B6F1A76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7" w:history="1">
            <w:r w:rsidRPr="00EF2D7E">
              <w:rPr>
                <w:rStyle w:val="Hyperlink"/>
                <w:noProof/>
              </w:rPr>
              <w:t>CHƯƠNG 5</w:t>
            </w:r>
            <w:r w:rsidRPr="00EF2D7E">
              <w:rPr>
                <w:rStyle w:val="Hyperlink"/>
                <w:noProof/>
                <w:lang w:val="vi-VN"/>
              </w:rPr>
              <w:t xml:space="preserve"> </w:t>
            </w:r>
            <w:r w:rsidRPr="00EF2D7E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215C0" w14:textId="2CCC1FA3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8" w:history="1">
            <w:r w:rsidRPr="00EF2D7E">
              <w:rPr>
                <w:rStyle w:val="Hyperlink"/>
                <w:noProof/>
              </w:rPr>
              <w:t>5.1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16DB" w14:textId="2933A4FD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39" w:history="1">
            <w:r w:rsidRPr="00EF2D7E">
              <w:rPr>
                <w:rStyle w:val="Hyperlink"/>
                <w:noProof/>
              </w:rPr>
              <w:t>5.2 Đóng góp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9A91" w14:textId="0B071916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40" w:history="1">
            <w:r w:rsidRPr="00EF2D7E">
              <w:rPr>
                <w:rStyle w:val="Hyperlink"/>
                <w:noProof/>
              </w:rPr>
              <w:t>5.3 Hạn chế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5956" w14:textId="5E3BF265" w:rsidR="00FB391F" w:rsidRDefault="00FB391F">
          <w:pPr>
            <w:pStyle w:val="TOC2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41" w:history="1">
            <w:r w:rsidRPr="00EF2D7E">
              <w:rPr>
                <w:rStyle w:val="Hyperlink"/>
                <w:noProof/>
              </w:rPr>
              <w:t>5.4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BF59C" w14:textId="77A7B919" w:rsidR="00FB391F" w:rsidRDefault="00FB391F">
          <w:pPr>
            <w:pStyle w:val="TOC1"/>
            <w:tabs>
              <w:tab w:val="right" w:leader="dot" w:pos="1009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4762242" w:history="1">
            <w:r w:rsidRPr="00EF2D7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9151E" w14:textId="5C7A3271" w:rsidR="00E074C7" w:rsidRDefault="00000000">
          <w:r>
            <w:rPr>
              <w:b/>
              <w:bCs/>
            </w:rPr>
            <w:fldChar w:fldCharType="end"/>
          </w:r>
        </w:p>
      </w:sdtContent>
    </w:sdt>
    <w:p w14:paraId="7DDC1409" w14:textId="77777777" w:rsidR="00E074C7" w:rsidRDefault="00000000">
      <w:pPr>
        <w:rPr>
          <w:b/>
          <w:bCs/>
          <w:spacing w:val="-4"/>
          <w:lang w:val="vi"/>
        </w:rPr>
      </w:pPr>
      <w:r>
        <w:rPr>
          <w:b/>
          <w:bCs/>
          <w:spacing w:val="-4"/>
          <w:lang w:val="vi"/>
        </w:rPr>
        <w:br w:type="page"/>
      </w:r>
    </w:p>
    <w:p w14:paraId="7EF98C16" w14:textId="77777777" w:rsidR="00E074C7" w:rsidRDefault="00000000">
      <w:pPr>
        <w:pStyle w:val="Heading1"/>
        <w:rPr>
          <w:lang w:val="vi"/>
        </w:rPr>
      </w:pPr>
      <w:bookmarkStart w:id="14" w:name="_Toc224762201"/>
      <w:r>
        <w:rPr>
          <w:lang w:val="vi"/>
        </w:rPr>
        <w:lastRenderedPageBreak/>
        <w:t>DANH SÁCH ẢNH</w:t>
      </w:r>
      <w:bookmarkEnd w:id="14"/>
    </w:p>
    <w:p w14:paraId="6B27A9D2" w14:textId="0764C359" w:rsidR="00FB391F" w:rsidRDefault="00000000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spacing w:val="-4"/>
          <w:lang w:val="vi"/>
        </w:rPr>
        <w:fldChar w:fldCharType="begin"/>
      </w:r>
      <w:r>
        <w:rPr>
          <w:b/>
          <w:bCs/>
          <w:spacing w:val="-4"/>
          <w:lang w:val="vi"/>
        </w:rPr>
        <w:instrText xml:space="preserve"> TOC \f F \h \z \t "Hình" \c </w:instrText>
      </w:r>
      <w:r>
        <w:rPr>
          <w:b/>
          <w:bCs/>
          <w:spacing w:val="-4"/>
          <w:lang w:val="vi"/>
        </w:rPr>
        <w:fldChar w:fldCharType="separate"/>
      </w:r>
      <w:hyperlink w:anchor="_Toc224762135" w:history="1">
        <w:r w:rsidR="00FB391F" w:rsidRPr="005D5480">
          <w:rPr>
            <w:rStyle w:val="Hyperlink"/>
            <w:noProof/>
          </w:rPr>
          <w:t>Hình 3.1: Sơ đồ Use Case Chatbot AI tư vấn nông nghiệp</w:t>
        </w:r>
        <w:r w:rsidR="00FB391F">
          <w:rPr>
            <w:noProof/>
            <w:webHidden/>
          </w:rPr>
          <w:tab/>
        </w:r>
        <w:r w:rsidR="00FB391F">
          <w:rPr>
            <w:noProof/>
            <w:webHidden/>
          </w:rPr>
          <w:fldChar w:fldCharType="begin"/>
        </w:r>
        <w:r w:rsidR="00FB391F">
          <w:rPr>
            <w:noProof/>
            <w:webHidden/>
          </w:rPr>
          <w:instrText xml:space="preserve"> PAGEREF _Toc224762135 \h </w:instrText>
        </w:r>
        <w:r w:rsidR="00FB391F">
          <w:rPr>
            <w:noProof/>
            <w:webHidden/>
          </w:rPr>
        </w:r>
        <w:r w:rsidR="00FB391F">
          <w:rPr>
            <w:noProof/>
            <w:webHidden/>
          </w:rPr>
          <w:fldChar w:fldCharType="separate"/>
        </w:r>
        <w:r w:rsidR="00FB391F">
          <w:rPr>
            <w:noProof/>
            <w:webHidden/>
          </w:rPr>
          <w:t>11</w:t>
        </w:r>
        <w:r w:rsidR="00FB391F">
          <w:rPr>
            <w:noProof/>
            <w:webHidden/>
          </w:rPr>
          <w:fldChar w:fldCharType="end"/>
        </w:r>
      </w:hyperlink>
    </w:p>
    <w:p w14:paraId="6BAAD399" w14:textId="2A1BF2BD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36" w:history="1">
        <w:r w:rsidRPr="005D5480">
          <w:rPr>
            <w:rStyle w:val="Hyperlink"/>
            <w:noProof/>
          </w:rPr>
          <w:t xml:space="preserve">Hình 3.2: Sơ đồ </w:t>
        </w:r>
        <w:r w:rsidRPr="005D5480">
          <w:rPr>
            <w:rStyle w:val="Hyperlink"/>
            <w:rFonts w:eastAsia="Times New Roman"/>
            <w:noProof/>
            <w:kern w:val="36"/>
          </w:rPr>
          <w:t>Sequence</w:t>
        </w:r>
        <w:r w:rsidRPr="005D5480">
          <w:rPr>
            <w:rStyle w:val="Hyperlink"/>
            <w:noProof/>
          </w:rPr>
          <w:t xml:space="preserve"> Chatbot AI tư vấn nông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848D98" w14:textId="079DE5F0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37" w:history="1">
        <w:r w:rsidRPr="005D5480">
          <w:rPr>
            <w:rStyle w:val="Hyperlink"/>
            <w:noProof/>
          </w:rPr>
          <w:t xml:space="preserve">Hình 3.3: Sơ đồ </w:t>
        </w:r>
        <w:r w:rsidRPr="005D5480">
          <w:rPr>
            <w:rStyle w:val="Hyperlink"/>
            <w:rFonts w:eastAsia="Times New Roman"/>
            <w:noProof/>
            <w:kern w:val="36"/>
          </w:rPr>
          <w:t>Activity</w:t>
        </w:r>
        <w:r w:rsidRPr="005D5480">
          <w:rPr>
            <w:rStyle w:val="Hyperlink"/>
            <w:noProof/>
          </w:rPr>
          <w:t xml:space="preserve"> Chatbot AI tư vấn nông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8C12E" w14:textId="118B1B1F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38" w:history="1">
        <w:r w:rsidRPr="005D5480">
          <w:rPr>
            <w:rStyle w:val="Hyperlink"/>
            <w:noProof/>
          </w:rPr>
          <w:t>Hình 4.1 Chức năng chuyển đổi ngôn ngữ (tiếng Việt)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57EE0F" w14:textId="108B0F0F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39" w:history="1">
        <w:r w:rsidRPr="005D5480">
          <w:rPr>
            <w:rStyle w:val="Hyperlink"/>
            <w:noProof/>
          </w:rPr>
          <w:t>Hình 4.2 Chức năng chuyển đổi ngôn ngữ (tiếng Anh)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5481F4" w14:textId="7E7F84D0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40" w:history="1">
        <w:r w:rsidRPr="005D5480">
          <w:rPr>
            <w:rStyle w:val="Hyperlink"/>
            <w:noProof/>
          </w:rPr>
          <w:t>Hình 4.3: Chức năng tìm kiếm thuốc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0A3293" w14:textId="44ABCBF3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41" w:history="1">
        <w:r w:rsidRPr="005D5480">
          <w:rPr>
            <w:rStyle w:val="Hyperlink"/>
            <w:noProof/>
          </w:rPr>
          <w:t>Hình 4.4 Chức năng gợi ý câu hỏi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6430F70" w14:textId="1AA52561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42" w:history="1">
        <w:r w:rsidRPr="005D5480">
          <w:rPr>
            <w:rStyle w:val="Hyperlink"/>
            <w:noProof/>
          </w:rPr>
          <w:t>Hình 4.5: Giao diện chatbot tư vấn nông nghiệp Chatbot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B413F3" w14:textId="1E6CD77F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43" w:history="1">
        <w:r w:rsidRPr="005D5480">
          <w:rPr>
            <w:rStyle w:val="Hyperlink"/>
            <w:rFonts w:eastAsia="Times New Roman" w:cs="Times New Roman"/>
            <w:noProof/>
          </w:rPr>
          <w:t xml:space="preserve">Hình </w:t>
        </w:r>
        <w:r w:rsidRPr="005D5480">
          <w:rPr>
            <w:rStyle w:val="Hyperlink"/>
            <w:noProof/>
          </w:rPr>
          <w:t>4.6</w:t>
        </w:r>
        <w:r w:rsidRPr="005D5480">
          <w:rPr>
            <w:rStyle w:val="Hyperlink"/>
            <w:rFonts w:eastAsia="Times New Roman" w:cs="Times New Roman"/>
            <w:noProof/>
          </w:rPr>
          <w:t xml:space="preserve">: </w:t>
        </w:r>
        <w:r w:rsidRPr="005D5480">
          <w:rPr>
            <w:rStyle w:val="Hyperlink"/>
            <w:noProof/>
          </w:rPr>
          <w:t>Chức năng tải ảnh chuẩn đoán bệnh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6E506E" w14:textId="3C5635FD" w:rsidR="00FB391F" w:rsidRDefault="00FB391F">
      <w:pPr>
        <w:pStyle w:val="TableofFigures"/>
        <w:tabs>
          <w:tab w:val="right" w:leader="dot" w:pos="10096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24762144" w:history="1">
        <w:r w:rsidRPr="005D5480">
          <w:rPr>
            <w:rStyle w:val="Hyperlink"/>
            <w:rFonts w:eastAsia="Times New Roman" w:cs="Times New Roman"/>
            <w:noProof/>
          </w:rPr>
          <w:t xml:space="preserve">Hình </w:t>
        </w:r>
        <w:r w:rsidRPr="005D5480">
          <w:rPr>
            <w:rStyle w:val="Hyperlink"/>
            <w:noProof/>
          </w:rPr>
          <w:t>4.7: Chức năng hiển thị kết quả và gợi ý thuốc điều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_Toc224762144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EA1180" w14:textId="4B106F2A" w:rsidR="00E074C7" w:rsidRDefault="00000000">
      <w:pPr>
        <w:rPr>
          <w:b/>
          <w:bCs/>
          <w:spacing w:val="-4"/>
          <w:lang w:val="vi"/>
        </w:rPr>
      </w:pPr>
      <w:r>
        <w:rPr>
          <w:b/>
          <w:bCs/>
          <w:spacing w:val="-4"/>
          <w:lang w:val="vi"/>
        </w:rPr>
        <w:fldChar w:fldCharType="end"/>
      </w:r>
      <w:r>
        <w:rPr>
          <w:b/>
          <w:bCs/>
          <w:spacing w:val="-4"/>
          <w:lang w:val="vi"/>
        </w:rPr>
        <w:br w:type="page"/>
      </w:r>
    </w:p>
    <w:p w14:paraId="17AE5530" w14:textId="77777777" w:rsidR="00E074C7" w:rsidRDefault="00000000">
      <w:pPr>
        <w:pStyle w:val="Heading1"/>
        <w:rPr>
          <w:lang w:val="vi"/>
        </w:rPr>
      </w:pPr>
      <w:bookmarkStart w:id="15" w:name="_Toc224762202"/>
      <w:r>
        <w:rPr>
          <w:lang w:val="vi"/>
        </w:rPr>
        <w:lastRenderedPageBreak/>
        <w:t>DANH MỤC TỪ VIẾT TẮT</w:t>
      </w:r>
      <w:bookmarkEnd w:id="15"/>
    </w:p>
    <w:tbl>
      <w:tblPr>
        <w:tblStyle w:val="TableGrid"/>
        <w:tblpPr w:leftFromText="180" w:rightFromText="180" w:vertAnchor="text" w:horzAnchor="page" w:tblpX="1015" w:tblpY="600"/>
        <w:tblOverlap w:val="never"/>
        <w:tblW w:w="0" w:type="auto"/>
        <w:tblLook w:val="04A0" w:firstRow="1" w:lastRow="0" w:firstColumn="1" w:lastColumn="0" w:noHBand="0" w:noVBand="1"/>
      </w:tblPr>
      <w:tblGrid>
        <w:gridCol w:w="3354"/>
        <w:gridCol w:w="3380"/>
        <w:gridCol w:w="3362"/>
      </w:tblGrid>
      <w:tr w:rsidR="00E074C7" w14:paraId="0C69678D" w14:textId="77777777">
        <w:tc>
          <w:tcPr>
            <w:tcW w:w="3440" w:type="dxa"/>
            <w:vAlign w:val="center"/>
          </w:tcPr>
          <w:p w14:paraId="1606C551" w14:textId="77777777" w:rsidR="00E074C7" w:rsidRDefault="00000000">
            <w:pPr>
              <w:spacing w:after="0" w:line="240" w:lineRule="auto"/>
              <w:jc w:val="center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3441" w:type="dxa"/>
            <w:vAlign w:val="center"/>
          </w:tcPr>
          <w:p w14:paraId="1CCC74B7" w14:textId="77777777" w:rsidR="00E074C7" w:rsidRDefault="00000000">
            <w:pPr>
              <w:spacing w:after="0" w:line="240" w:lineRule="auto"/>
              <w:jc w:val="center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đầy</w:t>
            </w:r>
            <w:proofErr w:type="spellEnd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3441" w:type="dxa"/>
            <w:vAlign w:val="center"/>
          </w:tcPr>
          <w:p w14:paraId="6AA66479" w14:textId="77777777" w:rsidR="00E074C7" w:rsidRDefault="00000000">
            <w:pPr>
              <w:spacing w:after="0" w:line="240" w:lineRule="auto"/>
              <w:jc w:val="center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E074C7" w14:paraId="56143837" w14:textId="77777777">
        <w:tc>
          <w:tcPr>
            <w:tcW w:w="3440" w:type="dxa"/>
            <w:vAlign w:val="center"/>
          </w:tcPr>
          <w:p w14:paraId="42B64DC9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AI</w:t>
            </w:r>
          </w:p>
        </w:tc>
        <w:tc>
          <w:tcPr>
            <w:tcW w:w="3441" w:type="dxa"/>
            <w:vAlign w:val="center"/>
          </w:tcPr>
          <w:p w14:paraId="66D2EF62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3441" w:type="dxa"/>
            <w:vAlign w:val="center"/>
          </w:tcPr>
          <w:p w14:paraId="45367ADD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Trí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tuệ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</w:p>
        </w:tc>
      </w:tr>
      <w:tr w:rsidR="00E074C7" w14:paraId="348EA1A2" w14:textId="77777777">
        <w:tc>
          <w:tcPr>
            <w:tcW w:w="3440" w:type="dxa"/>
            <w:vAlign w:val="center"/>
          </w:tcPr>
          <w:p w14:paraId="60BD7E34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NLP</w:t>
            </w:r>
          </w:p>
        </w:tc>
        <w:tc>
          <w:tcPr>
            <w:tcW w:w="3441" w:type="dxa"/>
            <w:vAlign w:val="center"/>
          </w:tcPr>
          <w:p w14:paraId="609F8421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Natural Language Processing</w:t>
            </w:r>
          </w:p>
        </w:tc>
        <w:tc>
          <w:tcPr>
            <w:tcW w:w="3441" w:type="dxa"/>
            <w:vAlign w:val="center"/>
          </w:tcPr>
          <w:p w14:paraId="629CCDC3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nhiên</w:t>
            </w:r>
            <w:proofErr w:type="spellEnd"/>
          </w:p>
        </w:tc>
      </w:tr>
      <w:tr w:rsidR="00E074C7" w14:paraId="15BDD8DF" w14:textId="77777777">
        <w:tc>
          <w:tcPr>
            <w:tcW w:w="3440" w:type="dxa"/>
            <w:vAlign w:val="center"/>
          </w:tcPr>
          <w:p w14:paraId="5EDB9DFD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LLM</w:t>
            </w:r>
          </w:p>
        </w:tc>
        <w:tc>
          <w:tcPr>
            <w:tcW w:w="3441" w:type="dxa"/>
            <w:vAlign w:val="center"/>
          </w:tcPr>
          <w:p w14:paraId="2A48E075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Large Language Model</w:t>
            </w:r>
          </w:p>
        </w:tc>
        <w:tc>
          <w:tcPr>
            <w:tcW w:w="3441" w:type="dxa"/>
            <w:vAlign w:val="center"/>
          </w:tcPr>
          <w:p w14:paraId="48D7B169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lớn</w:t>
            </w:r>
            <w:proofErr w:type="spellEnd"/>
          </w:p>
        </w:tc>
      </w:tr>
      <w:tr w:rsidR="00E074C7" w14:paraId="455C6F9E" w14:textId="77777777">
        <w:tc>
          <w:tcPr>
            <w:tcW w:w="3440" w:type="dxa"/>
            <w:vAlign w:val="center"/>
          </w:tcPr>
          <w:p w14:paraId="2F35A0AE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RAG</w:t>
            </w:r>
          </w:p>
        </w:tc>
        <w:tc>
          <w:tcPr>
            <w:tcW w:w="3441" w:type="dxa"/>
            <w:vAlign w:val="center"/>
          </w:tcPr>
          <w:p w14:paraId="3761F97F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Retrieval Augmented Generation</w:t>
            </w:r>
          </w:p>
        </w:tc>
        <w:tc>
          <w:tcPr>
            <w:tcW w:w="3441" w:type="dxa"/>
            <w:vAlign w:val="center"/>
          </w:tcPr>
          <w:p w14:paraId="44AD3F26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Sinh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văn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cường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xuất</w:t>
            </w:r>
            <w:proofErr w:type="spellEnd"/>
          </w:p>
        </w:tc>
      </w:tr>
      <w:tr w:rsidR="00E074C7" w14:paraId="6699F633" w14:textId="77777777">
        <w:tc>
          <w:tcPr>
            <w:tcW w:w="3440" w:type="dxa"/>
            <w:vAlign w:val="center"/>
          </w:tcPr>
          <w:p w14:paraId="0632DFF0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TF-IDF</w:t>
            </w:r>
          </w:p>
        </w:tc>
        <w:tc>
          <w:tcPr>
            <w:tcW w:w="3441" w:type="dxa"/>
            <w:vAlign w:val="center"/>
          </w:tcPr>
          <w:p w14:paraId="68C59E00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Term Frequency – Inverse Document Frequency</w:t>
            </w:r>
          </w:p>
        </w:tc>
        <w:tc>
          <w:tcPr>
            <w:tcW w:w="3441" w:type="dxa"/>
            <w:vAlign w:val="center"/>
          </w:tcPr>
          <w:p w14:paraId="004B5F77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Phương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pháp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tin</w:t>
            </w:r>
          </w:p>
        </w:tc>
      </w:tr>
      <w:tr w:rsidR="00E074C7" w14:paraId="6E6BA892" w14:textId="77777777">
        <w:tc>
          <w:tcPr>
            <w:tcW w:w="3440" w:type="dxa"/>
            <w:vAlign w:val="center"/>
          </w:tcPr>
          <w:p w14:paraId="3B86F58B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API</w:t>
            </w:r>
          </w:p>
        </w:tc>
        <w:tc>
          <w:tcPr>
            <w:tcW w:w="3441" w:type="dxa"/>
            <w:vAlign w:val="center"/>
          </w:tcPr>
          <w:p w14:paraId="4386B6C1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Application Programming Interface</w:t>
            </w:r>
          </w:p>
        </w:tc>
        <w:tc>
          <w:tcPr>
            <w:tcW w:w="3441" w:type="dxa"/>
            <w:vAlign w:val="center"/>
          </w:tcPr>
          <w:p w14:paraId="221DDB1D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dụng</w:t>
            </w:r>
            <w:proofErr w:type="spellEnd"/>
          </w:p>
        </w:tc>
      </w:tr>
      <w:tr w:rsidR="00E074C7" w14:paraId="596AC0D3" w14:textId="77777777">
        <w:tc>
          <w:tcPr>
            <w:tcW w:w="3440" w:type="dxa"/>
            <w:vAlign w:val="center"/>
          </w:tcPr>
          <w:p w14:paraId="332EDC5B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VQA</w:t>
            </w:r>
          </w:p>
        </w:tc>
        <w:tc>
          <w:tcPr>
            <w:tcW w:w="3441" w:type="dxa"/>
            <w:vAlign w:val="center"/>
          </w:tcPr>
          <w:p w14:paraId="27C85784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Visual Question Answering</w:t>
            </w:r>
          </w:p>
        </w:tc>
        <w:tc>
          <w:tcPr>
            <w:tcW w:w="3441" w:type="dxa"/>
            <w:vAlign w:val="center"/>
          </w:tcPr>
          <w:p w14:paraId="4BD22F3B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lời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hỏi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ảnh</w:t>
            </w:r>
            <w:proofErr w:type="spellEnd"/>
          </w:p>
        </w:tc>
      </w:tr>
      <w:tr w:rsidR="00E074C7" w14:paraId="2052E2BF" w14:textId="77777777">
        <w:tc>
          <w:tcPr>
            <w:tcW w:w="3440" w:type="dxa"/>
            <w:vAlign w:val="center"/>
          </w:tcPr>
          <w:p w14:paraId="6F74490C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PPID</w:t>
            </w:r>
          </w:p>
        </w:tc>
        <w:tc>
          <w:tcPr>
            <w:tcW w:w="3441" w:type="dxa"/>
            <w:vAlign w:val="center"/>
          </w:tcPr>
          <w:p w14:paraId="5B234EDD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Pesticide Product Information Database</w:t>
            </w:r>
          </w:p>
        </w:tc>
        <w:tc>
          <w:tcPr>
            <w:tcW w:w="3441" w:type="dxa"/>
            <w:vAlign w:val="center"/>
          </w:tcPr>
          <w:p w14:paraId="749557B6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sở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thuốc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vệ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vật</w:t>
            </w:r>
            <w:proofErr w:type="spellEnd"/>
          </w:p>
        </w:tc>
      </w:tr>
      <w:tr w:rsidR="00E074C7" w14:paraId="646EDD0F" w14:textId="77777777">
        <w:tc>
          <w:tcPr>
            <w:tcW w:w="3440" w:type="dxa"/>
            <w:vAlign w:val="center"/>
          </w:tcPr>
          <w:p w14:paraId="26D17628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UI</w:t>
            </w:r>
          </w:p>
        </w:tc>
        <w:tc>
          <w:tcPr>
            <w:tcW w:w="3441" w:type="dxa"/>
            <w:vAlign w:val="center"/>
          </w:tcPr>
          <w:p w14:paraId="4CAE9BEC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441" w:type="dxa"/>
            <w:vAlign w:val="center"/>
          </w:tcPr>
          <w:p w14:paraId="61A079D5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E074C7" w14:paraId="58CE1100" w14:textId="77777777">
        <w:tc>
          <w:tcPr>
            <w:tcW w:w="3440" w:type="dxa"/>
            <w:vAlign w:val="center"/>
          </w:tcPr>
          <w:p w14:paraId="0C236BE2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IT</w:t>
            </w:r>
          </w:p>
        </w:tc>
        <w:tc>
          <w:tcPr>
            <w:tcW w:w="3441" w:type="dxa"/>
            <w:vAlign w:val="center"/>
          </w:tcPr>
          <w:p w14:paraId="45EE7200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Information Technology</w:t>
            </w:r>
          </w:p>
        </w:tc>
        <w:tc>
          <w:tcPr>
            <w:tcW w:w="3441" w:type="dxa"/>
            <w:vAlign w:val="center"/>
          </w:tcPr>
          <w:p w14:paraId="67984CFA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nghệ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tin</w:t>
            </w:r>
          </w:p>
        </w:tc>
      </w:tr>
      <w:tr w:rsidR="00E074C7" w14:paraId="4B084960" w14:textId="77777777">
        <w:tc>
          <w:tcPr>
            <w:tcW w:w="3440" w:type="dxa"/>
            <w:vAlign w:val="center"/>
          </w:tcPr>
          <w:p w14:paraId="746F0257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ML</w:t>
            </w:r>
          </w:p>
        </w:tc>
        <w:tc>
          <w:tcPr>
            <w:tcW w:w="3441" w:type="dxa"/>
            <w:vAlign w:val="center"/>
          </w:tcPr>
          <w:p w14:paraId="61B9BF89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3441" w:type="dxa"/>
            <w:vAlign w:val="center"/>
          </w:tcPr>
          <w:p w14:paraId="2DF5D565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</w:p>
        </w:tc>
      </w:tr>
      <w:tr w:rsidR="00E074C7" w14:paraId="7DC8148A" w14:textId="77777777">
        <w:tc>
          <w:tcPr>
            <w:tcW w:w="3440" w:type="dxa"/>
            <w:vAlign w:val="center"/>
          </w:tcPr>
          <w:p w14:paraId="17F3BEDF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CV</w:t>
            </w:r>
          </w:p>
        </w:tc>
        <w:tc>
          <w:tcPr>
            <w:tcW w:w="3441" w:type="dxa"/>
            <w:vAlign w:val="center"/>
          </w:tcPr>
          <w:p w14:paraId="7CEE2010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Computer Vision</w:t>
            </w:r>
          </w:p>
        </w:tc>
        <w:tc>
          <w:tcPr>
            <w:tcW w:w="3441" w:type="dxa"/>
            <w:vAlign w:val="center"/>
          </w:tcPr>
          <w:p w14:paraId="565108B6" w14:textId="77777777" w:rsidR="00E074C7" w:rsidRDefault="00000000">
            <w:pPr>
              <w:spacing w:after="0" w:line="240" w:lineRule="auto"/>
              <w:rPr>
                <w:b/>
                <w:bCs/>
                <w:spacing w:val="-4"/>
                <w:lang w:val="vi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Thị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giác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máy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tính</w:t>
            </w:r>
            <w:proofErr w:type="spellEnd"/>
          </w:p>
        </w:tc>
      </w:tr>
    </w:tbl>
    <w:p w14:paraId="7FC8FDF2" w14:textId="77777777" w:rsidR="00E074C7" w:rsidRDefault="00000000">
      <w:pPr>
        <w:rPr>
          <w:b/>
          <w:bCs/>
          <w:spacing w:val="-4"/>
          <w:lang w:val="vi"/>
        </w:rPr>
      </w:pPr>
      <w:r>
        <w:rPr>
          <w:b/>
          <w:bCs/>
          <w:spacing w:val="-4"/>
          <w:lang w:val="vi"/>
        </w:rPr>
        <w:t xml:space="preserve"> </w:t>
      </w:r>
      <w:r>
        <w:rPr>
          <w:b/>
          <w:bCs/>
          <w:spacing w:val="-4"/>
          <w:lang w:val="vi"/>
        </w:rPr>
        <w:br w:type="page"/>
      </w:r>
      <w:bookmarkStart w:id="16" w:name="MỤC_LỤC"/>
      <w:bookmarkEnd w:id="16"/>
    </w:p>
    <w:p w14:paraId="5CC32B04" w14:textId="77777777" w:rsidR="00E074C7" w:rsidRDefault="00E074C7">
      <w:pPr>
        <w:rPr>
          <w:b/>
          <w:bCs/>
          <w:spacing w:val="-4"/>
          <w:lang w:val="vi"/>
        </w:rPr>
        <w:sectPr w:rsidR="00E074C7">
          <w:footerReference w:type="default" r:id="rId12"/>
          <w:pgSz w:w="11906" w:h="16838"/>
          <w:pgMar w:top="1780" w:right="720" w:bottom="280" w:left="1080" w:header="720" w:footer="720" w:gutter="0"/>
          <w:pgNumType w:fmt="lowerRoman" w:start="1"/>
          <w:cols w:space="720"/>
        </w:sectPr>
      </w:pPr>
    </w:p>
    <w:p w14:paraId="46562D44" w14:textId="77777777" w:rsidR="00E074C7" w:rsidRDefault="00E074C7">
      <w:pPr>
        <w:widowControl w:val="0"/>
        <w:autoSpaceDE w:val="0"/>
        <w:autoSpaceDN w:val="0"/>
        <w:spacing w:before="64" w:after="0" w:line="240" w:lineRule="auto"/>
        <w:ind w:right="359"/>
        <w:jc w:val="center"/>
        <w:outlineLvl w:val="0"/>
        <w:rPr>
          <w:rFonts w:eastAsia="Times New Roman" w:cs="Times New Roman"/>
          <w:b/>
          <w:bCs/>
          <w:szCs w:val="28"/>
          <w:lang w:val="vi"/>
        </w:rPr>
      </w:pPr>
    </w:p>
    <w:p w14:paraId="4AE43166" w14:textId="6EBF828F" w:rsidR="00E074C7" w:rsidRDefault="00000000" w:rsidP="00FF16E4">
      <w:pPr>
        <w:pStyle w:val="Heading1"/>
      </w:pPr>
      <w:bookmarkStart w:id="17" w:name="_Toc224762203"/>
      <w:r>
        <w:t>CHƯƠNG 1</w:t>
      </w:r>
      <w:r w:rsidR="00FF16E4">
        <w:rPr>
          <w:lang w:val="vi-VN"/>
        </w:rPr>
        <w:t xml:space="preserve"> </w:t>
      </w:r>
      <w:r>
        <w:t>GIỚI THIỆU</w:t>
      </w:r>
      <w:bookmarkEnd w:id="17"/>
    </w:p>
    <w:p w14:paraId="2F47F823" w14:textId="77777777" w:rsidR="00E074C7" w:rsidRDefault="00000000">
      <w:pPr>
        <w:pStyle w:val="Heading2"/>
      </w:pPr>
      <w:bookmarkStart w:id="18" w:name="_Toc224479606"/>
      <w:bookmarkStart w:id="19" w:name="_Toc224762204"/>
      <w:r>
        <w:t xml:space="preserve">1.1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8"/>
      <w:bookmarkEnd w:id="19"/>
      <w:proofErr w:type="spellEnd"/>
    </w:p>
    <w:p w14:paraId="770727A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đây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(Artificial Intelligence – AI) </w:t>
      </w:r>
      <w:proofErr w:type="spellStart"/>
      <w:r>
        <w:rPr>
          <w:rFonts w:eastAsia="Times New Roman" w:cs="Times New Roman"/>
          <w:sz w:val="26"/>
          <w:szCs w:val="26"/>
        </w:rPr>
        <w:t>đang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(Smart Agriculture). </w:t>
      </w:r>
      <w:proofErr w:type="spellStart"/>
      <w:r>
        <w:rPr>
          <w:rFonts w:eastAsia="Times New Roman" w:cs="Times New Roman"/>
          <w:sz w:val="26"/>
          <w:szCs w:val="26"/>
        </w:rPr>
        <w:t>Sự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 (Natural Language Processing – NLP), </w:t>
      </w:r>
      <w:proofErr w:type="spellStart"/>
      <w:r>
        <w:rPr>
          <w:rFonts w:eastAsia="Times New Roman" w:cs="Times New Roman"/>
          <w:sz w:val="26"/>
          <w:szCs w:val="26"/>
        </w:rPr>
        <w:t>thị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máy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tính</w:t>
      </w:r>
      <w:proofErr w:type="spellEnd"/>
      <w:r>
        <w:rPr>
          <w:rFonts w:eastAsia="Times New Roman" w:cs="Times New Roman"/>
          <w:sz w:val="26"/>
          <w:szCs w:val="26"/>
        </w:rPr>
        <w:t xml:space="preserve"> (Computer Vision)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 (Large Language Models – LLM)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hội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sóc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88878A5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thường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thuộc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. Tuy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hưởng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trường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6894973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sự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phổ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Internet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tuyến</w:t>
      </w:r>
      <w:proofErr w:type="spellEnd"/>
      <w:r>
        <w:rPr>
          <w:rFonts w:eastAsia="Times New Roman" w:cs="Times New Roman"/>
          <w:sz w:val="26"/>
          <w:szCs w:val="26"/>
        </w:rPr>
        <w:t xml:space="preserve">. Trong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chatbot AI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tiềm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đặt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BD3B61D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máy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phép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3FE619C" w14:textId="0A125847" w:rsidR="00E074C7" w:rsidRDefault="00000000">
      <w:pPr>
        <w:spacing w:before="100" w:beforeAutospacing="1" w:after="100" w:afterAutospacing="1" w:line="240" w:lineRule="auto"/>
        <w:ind w:firstLine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“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AI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(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)”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2CE64601" w14:textId="5EC991DA" w:rsidR="00E074C7" w:rsidRDefault="00000000" w:rsidP="00FF16E4">
      <w:pPr>
        <w:tabs>
          <w:tab w:val="left" w:pos="72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Đặt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 w:rsidR="00FF16E4">
        <w:rPr>
          <w:rFonts w:eastAsia="Times New Roman" w:cs="Times New Roman"/>
          <w:sz w:val="26"/>
          <w:szCs w:val="26"/>
          <w:lang w:val="vi-VN"/>
        </w:rPr>
        <w:br/>
      </w:r>
      <w:proofErr w:type="spellStart"/>
      <w:r>
        <w:rPr>
          <w:rFonts w:eastAsia="Times New Roman" w:cs="Times New Roman"/>
          <w:sz w:val="26"/>
          <w:szCs w:val="26"/>
        </w:rPr>
        <w:t>Tải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 w:rsidR="00FF16E4">
        <w:rPr>
          <w:rFonts w:eastAsia="Times New Roman" w:cs="Times New Roman"/>
          <w:sz w:val="26"/>
          <w:szCs w:val="26"/>
          <w:lang w:val="vi-VN"/>
        </w:rPr>
        <w:br/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</w:p>
    <w:p w14:paraId="19185C26" w14:textId="77777777" w:rsidR="00E074C7" w:rsidRDefault="00000000">
      <w:pPr>
        <w:spacing w:before="100" w:beforeAutospacing="1" w:after="100" w:afterAutospacing="1" w:line="240" w:lineRule="auto"/>
        <w:ind w:firstLine="36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Python,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Streamlit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Groq</w:t>
      </w:r>
      <w:proofErr w:type="spellEnd"/>
      <w:r>
        <w:rPr>
          <w:rFonts w:eastAsia="Times New Roman" w:cs="Times New Roman"/>
          <w:sz w:val="26"/>
          <w:szCs w:val="26"/>
        </w:rPr>
        <w:t xml:space="preserve"> API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luận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Groq</w:t>
      </w:r>
      <w:proofErr w:type="spellEnd"/>
      <w:r>
        <w:rPr>
          <w:rFonts w:eastAsia="Times New Roman" w:cs="Times New Roman"/>
          <w:sz w:val="26"/>
          <w:szCs w:val="26"/>
        </w:rPr>
        <w:t xml:space="preserve"> Vision API (meta-llama/llama-4-scout-17b-16e-instruct)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(Retrieval)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TF-IDF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Sentence Embeddings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693D1BB" w14:textId="77777777" w:rsidR="00E074C7" w:rsidRDefault="00000000">
      <w:pPr>
        <w:pStyle w:val="Heading2"/>
      </w:pPr>
      <w:bookmarkStart w:id="20" w:name="_Toc224479607"/>
      <w:bookmarkStart w:id="21" w:name="_Toc224762205"/>
      <w:r>
        <w:lastRenderedPageBreak/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0"/>
      <w:bookmarkEnd w:id="21"/>
      <w:proofErr w:type="spellEnd"/>
    </w:p>
    <w:p w14:paraId="7FE1C80C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AI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3C481C1" w14:textId="77777777" w:rsidR="00E074C7" w:rsidRDefault="00000000" w:rsidP="00FF16E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Cụ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hướng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74B2734C" w14:textId="0F062600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 AI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năng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đến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nghiệp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7CFE0E8F" w14:textId="01AE714E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Phát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triển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mô-đun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từ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Groq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Vision API (meta-llama/llama-4-scout-17b-16e-instruct)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kiểm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màu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sắc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heuristic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lệ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9819024" w14:textId="7DA49BA5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truy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xuất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(Retrieval System)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TF-IDF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Sentence Embeddings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A838939" w14:textId="62F00389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lớn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(LLM)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="00000000">
        <w:rPr>
          <w:rFonts w:eastAsia="Times New Roman" w:cs="Times New Roman"/>
          <w:sz w:val="26"/>
          <w:szCs w:val="26"/>
        </w:rPr>
        <w:t>Groq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API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633428DF" w14:textId="094DDF19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Pesticide Engine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thuốc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PPID.</w:t>
      </w:r>
    </w:p>
    <w:p w14:paraId="6310D2B1" w14:textId="0BC0B84B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Thiết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kế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Streamlit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phép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dàng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176FCEC8" w14:textId="77777777" w:rsidR="00E074C7" w:rsidRDefault="00000000">
      <w:pPr>
        <w:pStyle w:val="Heading2"/>
      </w:pPr>
      <w:bookmarkStart w:id="22" w:name="_Toc224479608"/>
      <w:bookmarkStart w:id="23" w:name="_Toc224762206"/>
      <w:r>
        <w:t xml:space="preserve">1.3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2"/>
      <w:bookmarkEnd w:id="23"/>
      <w:proofErr w:type="spellEnd"/>
    </w:p>
    <w:p w14:paraId="375C9983" w14:textId="77777777" w:rsidR="00E074C7" w:rsidRDefault="00000000">
      <w:pPr>
        <w:pStyle w:val="Heading3"/>
      </w:pPr>
      <w:bookmarkStart w:id="24" w:name="_Toc224479609"/>
      <w:bookmarkStart w:id="25" w:name="_Toc224762207"/>
      <w:r>
        <w:t xml:space="preserve">1.3.1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4"/>
      <w:bookmarkEnd w:id="25"/>
      <w:proofErr w:type="spellEnd"/>
    </w:p>
    <w:p w14:paraId="7679FBAC" w14:textId="77777777" w:rsidR="00E074C7" w:rsidRDefault="00000000" w:rsidP="00FF16E4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40B8E175" w14:textId="0FBB254D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tuệ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phục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vụ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nghiệp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0FAE159B" w14:textId="2B6C2141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kỹ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(NLP)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47F9574" w14:textId="532ECF4B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phương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pháp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thị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máy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(Computer Vision)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từ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4D955B2E" w14:textId="563B3AC0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kỹ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truy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xuất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(Information Retrieval)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tập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lớn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75D7DDF5" w14:textId="5C81A1D1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bộ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nghiệp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756AEF9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lastRenderedPageBreak/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chỉnh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22759FB7" w14:textId="77777777" w:rsidR="00E074C7" w:rsidRDefault="00000000">
      <w:pPr>
        <w:pStyle w:val="Heading3"/>
      </w:pPr>
      <w:bookmarkStart w:id="26" w:name="_Toc224479610"/>
      <w:bookmarkStart w:id="27" w:name="_Toc224762208"/>
      <w:r>
        <w:t xml:space="preserve">1.3.2 Phạm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6"/>
      <w:bookmarkEnd w:id="27"/>
      <w:proofErr w:type="spellEnd"/>
    </w:p>
    <w:p w14:paraId="157CE3B5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Phạm vi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AI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73386161" w14:textId="0ED309B9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đến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triệu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chứng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phương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pháp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điều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trị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chăm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sóc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54FCC325" w14:textId="325EAB4D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định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xảy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ra.</w:t>
      </w:r>
      <w:proofErr w:type="spellEnd"/>
    </w:p>
    <w:p w14:paraId="7FD7347C" w14:textId="15F166E3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Gợi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="00000000">
        <w:rPr>
          <w:rFonts w:eastAsia="Times New Roman" w:cs="Times New Roman"/>
          <w:sz w:val="26"/>
          <w:szCs w:val="26"/>
        </w:rPr>
        <w:t>thuốc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7E057546" w14:textId="771940FF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>
        <w:rPr>
          <w:rFonts w:eastAsia="Times New Roman" w:cs="Times New Roman"/>
          <w:sz w:val="26"/>
          <w:szCs w:val="26"/>
        </w:rPr>
        <w:t>Hỗ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</w:t>
      </w:r>
      <w:proofErr w:type="spellStart"/>
      <w:r w:rsidR="00000000">
        <w:rPr>
          <w:rFonts w:eastAsia="Times New Roman" w:cs="Times New Roman"/>
          <w:sz w:val="26"/>
          <w:szCs w:val="26"/>
        </w:rPr>
        <w:t>Tiếng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Việt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Tiếng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Anh)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tiếp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27104ED" w14:textId="7BC2802A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>
        <w:rPr>
          <w:rFonts w:eastAsia="Times New Roman" w:cs="Times New Roman"/>
          <w:sz w:val="26"/>
          <w:szCs w:val="26"/>
        </w:rPr>
        <w:t xml:space="preserve">Hiển </w:t>
      </w:r>
      <w:proofErr w:type="spellStart"/>
      <w:r w:rsidR="00000000">
        <w:rPr>
          <w:rFonts w:eastAsia="Times New Roman" w:cs="Times New Roman"/>
          <w:sz w:val="26"/>
          <w:szCs w:val="26"/>
        </w:rPr>
        <w:t>thị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chẩn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="00000000">
        <w:rPr>
          <w:rFonts w:eastAsia="Times New Roman" w:cs="Times New Roman"/>
          <w:sz w:val="26"/>
          <w:szCs w:val="26"/>
        </w:rPr>
        <w:t>dưới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Streamlit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4D6D3BC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học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chủ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yếu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sẵn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chỉnh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085B2C2" w14:textId="77777777" w:rsidR="00E074C7" w:rsidRDefault="00000000">
      <w:pPr>
        <w:pStyle w:val="Heading2"/>
      </w:pPr>
      <w:bookmarkStart w:id="28" w:name="_Toc224479611"/>
      <w:bookmarkStart w:id="29" w:name="_Toc224762209"/>
      <w:r>
        <w:t xml:space="preserve">1.4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8"/>
      <w:bookmarkEnd w:id="29"/>
      <w:proofErr w:type="spellEnd"/>
    </w:p>
    <w:p w14:paraId="14277FB1" w14:textId="12B1F568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chia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4A5A5A27" w14:textId="77777777" w:rsidR="00E074C7" w:rsidRDefault="00000000">
      <w:pPr>
        <w:pStyle w:val="Heading4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741747F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hiểu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AI, NLP, Computer Vision, RAG.</w:t>
      </w:r>
    </w:p>
    <w:p w14:paraId="751ED5F2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B028C64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Khảo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BD0AC52" w14:textId="77777777" w:rsidR="00E074C7" w:rsidRDefault="00000000">
      <w:pPr>
        <w:pStyle w:val="Heading4"/>
      </w:pPr>
      <w:proofErr w:type="spellStart"/>
      <w:r>
        <w:t>Bước</w:t>
      </w:r>
      <w:proofErr w:type="spellEnd"/>
      <w:r>
        <w:t xml:space="preserve"> 2: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F6FB761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Thu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  <w:lang w:val="vi-VN"/>
        </w:rPr>
        <w:t xml:space="preserve"> cây trồng.</w:t>
      </w:r>
    </w:p>
    <w:p w14:paraId="3BDAEC2A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Thu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8A2DE9F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Tiền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đổi</w:t>
      </w:r>
      <w:proofErr w:type="spellEnd"/>
      <w:r>
        <w:rPr>
          <w:rFonts w:eastAsia="Times New Roman" w:cs="Times New Roman"/>
          <w:sz w:val="26"/>
          <w:szCs w:val="26"/>
        </w:rPr>
        <w:t xml:space="preserve"> sang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DataFrame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B437205" w14:textId="77777777" w:rsidR="00E074C7" w:rsidRDefault="00000000">
      <w:pPr>
        <w:pStyle w:val="Heading4"/>
      </w:pPr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57A181C" w14:textId="77777777" w:rsidR="00E074C7" w:rsidRDefault="00000000">
      <w:pPr>
        <w:spacing w:before="100" w:beforeAutospacing="1" w:after="100" w:afterAutospacing="1" w:line="240" w:lineRule="auto"/>
        <w:ind w:firstLine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chia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module,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17FBD266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Data Processing Module: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vector TF-IDF.</w:t>
      </w:r>
    </w:p>
    <w:p w14:paraId="32C35FEF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Image Classification Module: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Groq</w:t>
      </w:r>
      <w:proofErr w:type="spellEnd"/>
      <w:r>
        <w:rPr>
          <w:rFonts w:eastAsia="Times New Roman" w:cs="Times New Roman"/>
          <w:sz w:val="26"/>
          <w:szCs w:val="26"/>
        </w:rPr>
        <w:t xml:space="preserve"> Vision API.</w:t>
      </w:r>
    </w:p>
    <w:p w14:paraId="0C44153D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Recommendation Module: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2AEF8E97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Pesticide Engine: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33E10FF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Groq</w:t>
      </w:r>
      <w:proofErr w:type="spellEnd"/>
      <w:r>
        <w:rPr>
          <w:rFonts w:eastAsia="Times New Roman" w:cs="Times New Roman"/>
          <w:sz w:val="26"/>
          <w:szCs w:val="26"/>
        </w:rPr>
        <w:t xml:space="preserve"> Client Module: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F1ECDD2" w14:textId="77777777" w:rsidR="00E074C7" w:rsidRDefault="00000000">
      <w:pPr>
        <w:pStyle w:val="Heading4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BCABA32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Streamlit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B55DFE3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chat, upload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87AEB7F" w14:textId="77777777" w:rsidR="00E074C7" w:rsidRDefault="00000000">
      <w:pPr>
        <w:pStyle w:val="Heading4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EA92D6B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Kiểm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B404A40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0C6D2DB4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hồi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lượng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chatbot.</w:t>
      </w:r>
    </w:p>
    <w:p w14:paraId="537F0B8F" w14:textId="77777777" w:rsidR="00E074C7" w:rsidRDefault="00000000">
      <w:pPr>
        <w:pStyle w:val="Heading4"/>
      </w:pPr>
      <w:proofErr w:type="spellStart"/>
      <w:r>
        <w:t>Bước</w:t>
      </w:r>
      <w:proofErr w:type="spellEnd"/>
      <w:r>
        <w:t xml:space="preserve"> 6: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BEB5D7E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Hoàn </w:t>
      </w:r>
      <w:proofErr w:type="spellStart"/>
      <w:r>
        <w:rPr>
          <w:rFonts w:eastAsia="Times New Roman" w:cs="Times New Roman"/>
          <w:sz w:val="26"/>
          <w:szCs w:val="26"/>
        </w:rPr>
        <w:t>thiện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F6E7DDF" w14:textId="77777777" w:rsidR="00E074C7" w:rsidRDefault="00000000" w:rsidP="00FF16E4">
      <w:pPr>
        <w:tabs>
          <w:tab w:val="left" w:pos="1080"/>
        </w:tabs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Viết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đồ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nội</w:t>
      </w:r>
      <w:proofErr w:type="spellEnd"/>
      <w:r>
        <w:rPr>
          <w:rFonts w:eastAsia="Times New Roman" w:cs="Times New Roman"/>
          <w:sz w:val="26"/>
          <w:szCs w:val="26"/>
        </w:rPr>
        <w:t xml:space="preserve"> dung </w:t>
      </w:r>
      <w:proofErr w:type="spellStart"/>
      <w:r>
        <w:rPr>
          <w:rFonts w:eastAsia="Times New Roman" w:cs="Times New Roman"/>
          <w:sz w:val="26"/>
          <w:szCs w:val="26"/>
        </w:rPr>
        <w:t>thuyết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5382273" w14:textId="77777777" w:rsidR="00FF16E4" w:rsidRDefault="00FF16E4">
      <w:pPr>
        <w:rPr>
          <w:rFonts w:eastAsia="Times New Roman" w:cs="Times New Roman"/>
          <w:b/>
          <w:bCs/>
          <w:kern w:val="36"/>
          <w:sz w:val="26"/>
          <w:szCs w:val="26"/>
        </w:rPr>
      </w:pPr>
      <w:bookmarkStart w:id="30" w:name="_Toc224479612"/>
      <w:r>
        <w:rPr>
          <w:rFonts w:eastAsia="Times New Roman" w:cs="Times New Roman"/>
          <w:b/>
          <w:bCs/>
          <w:kern w:val="36"/>
          <w:sz w:val="26"/>
          <w:szCs w:val="26"/>
        </w:rPr>
        <w:br w:type="page"/>
      </w:r>
    </w:p>
    <w:p w14:paraId="358E7E61" w14:textId="3D7A2D1B" w:rsidR="00FF16E4" w:rsidRDefault="00FF16E4" w:rsidP="00FF16E4">
      <w:pPr>
        <w:pStyle w:val="Heading1"/>
        <w:rPr>
          <w:lang w:val="vi-VN"/>
        </w:rPr>
      </w:pPr>
      <w:bookmarkStart w:id="31" w:name="_Toc224762210"/>
      <w:r>
        <w:lastRenderedPageBreak/>
        <w:t>CHƯƠNG 2</w:t>
      </w:r>
      <w:r>
        <w:rPr>
          <w:lang w:val="vi-VN"/>
        </w:rPr>
        <w:t xml:space="preserve"> </w:t>
      </w:r>
      <w:r>
        <w:t>CƠ SỞ LÝ THUYẾT</w:t>
      </w:r>
      <w:bookmarkEnd w:id="30"/>
      <w:bookmarkEnd w:id="31"/>
    </w:p>
    <w:p w14:paraId="0680E68A" w14:textId="36931898" w:rsidR="00E074C7" w:rsidRDefault="00FF16E4">
      <w:pPr>
        <w:pStyle w:val="Heading2"/>
      </w:pPr>
      <w:bookmarkStart w:id="32" w:name="_Toc224479613"/>
      <w:bookmarkStart w:id="33" w:name="_Toc224762211"/>
      <w:r>
        <w:t xml:space="preserve">2.1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2"/>
      <w:bookmarkEnd w:id="33"/>
      <w:proofErr w:type="spellEnd"/>
    </w:p>
    <w:p w14:paraId="1A18EAAA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mềm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Mục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rõ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gì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phục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nào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đảm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đúng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8EF4DE1" w14:textId="24CAEC68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r w:rsidRPr="00FF16E4">
        <w:rPr>
          <w:rFonts w:eastAsia="Times New Roman" w:cs="Times New Roman"/>
          <w:sz w:val="26"/>
          <w:szCs w:val="26"/>
        </w:rPr>
        <w:t xml:space="preserve">Chatbot AI </w:t>
      </w:r>
      <w:proofErr w:type="spellStart"/>
      <w:r w:rsidRPr="00FF16E4">
        <w:rPr>
          <w:rFonts w:eastAsia="Times New Roman" w:cs="Times New Roman"/>
          <w:sz w:val="26"/>
          <w:szCs w:val="26"/>
        </w:rPr>
        <w:t>tư</w:t>
      </w:r>
      <w:proofErr w:type="spellEnd"/>
      <w:r w:rsidRPr="00FF16E4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FF16E4">
        <w:rPr>
          <w:rFonts w:eastAsia="Times New Roman" w:cs="Times New Roman"/>
          <w:sz w:val="26"/>
          <w:szCs w:val="26"/>
        </w:rPr>
        <w:t>vấn</w:t>
      </w:r>
      <w:proofErr w:type="spellEnd"/>
      <w:r w:rsidRPr="00FF16E4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FF16E4">
        <w:rPr>
          <w:rFonts w:eastAsia="Times New Roman" w:cs="Times New Roman"/>
          <w:sz w:val="26"/>
          <w:szCs w:val="26"/>
        </w:rPr>
        <w:t>nông</w:t>
      </w:r>
      <w:proofErr w:type="spellEnd"/>
      <w:r w:rsidRPr="00FF16E4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FF16E4"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dưới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Nhờ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F8B8D94" w14:textId="77777777" w:rsidR="00E074C7" w:rsidRDefault="0000000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: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phi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7C31C44" w14:textId="77777777" w:rsidR="00E074C7" w:rsidRDefault="00000000">
      <w:pPr>
        <w:pStyle w:val="Heading3"/>
      </w:pPr>
      <w:bookmarkStart w:id="34" w:name="_Toc224479614"/>
      <w:bookmarkStart w:id="35" w:name="_Toc224762212"/>
      <w:r>
        <w:t xml:space="preserve">2.1.1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4"/>
      <w:bookmarkEnd w:id="35"/>
      <w:proofErr w:type="spellEnd"/>
    </w:p>
    <w:p w14:paraId="23202AB5" w14:textId="05B30AC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giai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nhóm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cốt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lõi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cấp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2413189A" w14:textId="63692D70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Tương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tác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với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để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đặt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câu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hỏi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về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nghiệp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đến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hoặc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pháp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chăm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sóc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tiếp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nội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tri </w:t>
      </w:r>
      <w:proofErr w:type="spellStart"/>
      <w:r w:rsidR="00000000">
        <w:rPr>
          <w:rFonts w:eastAsia="Times New Roman" w:cs="Times New Roman"/>
          <w:sz w:val="26"/>
          <w:szCs w:val="26"/>
        </w:rPr>
        <w:t>thức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0BA3A44A" w14:textId="42201241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Tải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lên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ảnh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lá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cây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để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chẩn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đoán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bệnh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phép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cung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cấp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="00000000">
        <w:rPr>
          <w:rFonts w:eastAsia="Times New Roman" w:cs="Times New Roman"/>
          <w:sz w:val="26"/>
          <w:szCs w:val="26"/>
        </w:rPr>
        <w:t>khi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tuệ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đặc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điểm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xảy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ra.</w:t>
      </w:r>
      <w:proofErr w:type="spellEnd"/>
    </w:p>
    <w:p w14:paraId="1FE26448" w14:textId="26A0A376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 xml:space="preserve">Cung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cấp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tư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vấn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và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phương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pháp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xử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lý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bệnh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Sau </w:t>
      </w:r>
      <w:proofErr w:type="spellStart"/>
      <w:r w:rsidR="00000000">
        <w:rPr>
          <w:rFonts w:eastAsia="Times New Roman" w:cs="Times New Roman"/>
          <w:sz w:val="26"/>
          <w:szCs w:val="26"/>
        </w:rPr>
        <w:t>khi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định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hoặc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nội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tư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vấn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nhằm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rõ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hướng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4B2DD6E0" w14:textId="02A4E572" w:rsidR="00E074C7" w:rsidRDefault="00FF16E4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 xml:space="preserve">Hiển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thị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kết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quả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qua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giao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diện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thân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thiện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một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tải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xem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Vì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="00000000">
        <w:rPr>
          <w:rFonts w:eastAsia="Times New Roman" w:cs="Times New Roman"/>
          <w:sz w:val="26"/>
          <w:szCs w:val="26"/>
        </w:rPr>
        <w:t>đơn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8993C79" w14:textId="65A8F53F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trò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>.</w:t>
      </w:r>
    </w:p>
    <w:p w14:paraId="69B1B36A" w14:textId="77777777" w:rsidR="00E074C7" w:rsidRDefault="00000000">
      <w:pPr>
        <w:pStyle w:val="Heading3"/>
      </w:pPr>
      <w:bookmarkStart w:id="36" w:name="_Toc224479615"/>
      <w:bookmarkStart w:id="37" w:name="_Toc224762213"/>
      <w:r>
        <w:lastRenderedPageBreak/>
        <w:t xml:space="preserve">2.1.2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6"/>
      <w:bookmarkEnd w:id="37"/>
      <w:proofErr w:type="spellEnd"/>
    </w:p>
    <w:p w14:paraId="613CD1F5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Sau </w:t>
      </w:r>
      <w:proofErr w:type="spellStart"/>
      <w:r>
        <w:rPr>
          <w:rFonts w:eastAsia="Times New Roman" w:cs="Times New Roman"/>
          <w:sz w:val="26"/>
          <w:szCs w:val="26"/>
        </w:rPr>
        <w:t>khi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ban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qua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đảm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đủ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thuyết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54F85C8" w14:textId="77777777" w:rsidR="00E074C7" w:rsidRDefault="00000000" w:rsidP="00FB391F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06CC4B70" w14:textId="7738978B" w:rsidR="00E074C7" w:rsidRDefault="00FB391F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Nghiên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cứu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tài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liệu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liên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quan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đến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trí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tuệ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nhân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tạo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và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chatbot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tài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cứu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chatbot,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tham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rõ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vấn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động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6676ABE0" w14:textId="511AA2E3" w:rsidR="00E074C7" w:rsidRDefault="00FB391F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 xml:space="preserve">Tham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khảo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các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hệ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thống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hỗ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trợ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nghiệp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đã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tồn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tại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Việc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định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những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chức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năng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trọng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đồng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chế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mới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71ACA64F" w14:textId="05E7ADD1" w:rsidR="00E074C7" w:rsidRDefault="00FB391F" w:rsidP="00FF16E4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Phân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tích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các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bộ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dữ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liệu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được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sử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dụng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trong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hệ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thống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Trong </w:t>
      </w:r>
      <w:proofErr w:type="spellStart"/>
      <w:r w:rsidR="00000000">
        <w:rPr>
          <w:rFonts w:eastAsia="Times New Roman" w:cs="Times New Roman"/>
          <w:sz w:val="26"/>
          <w:szCs w:val="26"/>
        </w:rPr>
        <w:t>đề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tài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hai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nguồn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chính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PlantVillageVQA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PPID. </w:t>
      </w:r>
      <w:proofErr w:type="spellStart"/>
      <w:r w:rsidR="00000000">
        <w:rPr>
          <w:rFonts w:eastAsia="Times New Roman" w:cs="Times New Roman"/>
          <w:sz w:val="26"/>
          <w:szCs w:val="26"/>
        </w:rPr>
        <w:t>Đây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những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nguồn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trọng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07752129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PlantVillageVQA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cặp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tri </w:t>
      </w:r>
      <w:proofErr w:type="spellStart"/>
      <w:r>
        <w:rPr>
          <w:rFonts w:eastAsia="Times New Roman" w:cs="Times New Roman"/>
          <w:sz w:val="26"/>
          <w:szCs w:val="26"/>
        </w:rPr>
        <w:t>thức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chatbot,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385CA2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Pr="00AC0415">
        <w:rPr>
          <w:rFonts w:eastAsia="Times New Roman" w:cs="Times New Roman"/>
          <w:sz w:val="26"/>
          <w:szCs w:val="26"/>
        </w:rPr>
        <w:t>PPID (Pesticide Product Information Database).</w:t>
      </w:r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phẩm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 xml:space="preserve">. Khi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PPID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2EA84295" w14:textId="77777777" w:rsidR="00E074C7" w:rsidRDefault="00000000">
      <w:pPr>
        <w:pStyle w:val="Heading3"/>
      </w:pPr>
      <w:bookmarkStart w:id="38" w:name="_Toc224479616"/>
      <w:bookmarkStart w:id="39" w:name="_Toc224762214"/>
      <w:r>
        <w:t xml:space="preserve">2.1.3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38"/>
      <w:bookmarkEnd w:id="39"/>
      <w:proofErr w:type="spellEnd"/>
    </w:p>
    <w:p w14:paraId="080F2BDE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r>
        <w:rPr>
          <w:rFonts w:eastAsia="Times New Roman" w:cs="Times New Roman"/>
          <w:sz w:val="26"/>
          <w:szCs w:val="26"/>
        </w:rPr>
        <w:t xml:space="preserve">Sau </w:t>
      </w:r>
      <w:proofErr w:type="spellStart"/>
      <w:r>
        <w:rPr>
          <w:rFonts w:eastAsia="Times New Roman" w:cs="Times New Roman"/>
          <w:sz w:val="26"/>
          <w:szCs w:val="26"/>
        </w:rPr>
        <w:t>khi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đủ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. Các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chia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nhóm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phi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912A00A" w14:textId="77777777" w:rsidR="00E074C7" w:rsidRDefault="00000000">
      <w:pPr>
        <w:pStyle w:val="Heading4"/>
      </w:pPr>
      <w:bookmarkStart w:id="40" w:name="_Toc224479617"/>
      <w:r>
        <w:t>2</w:t>
      </w:r>
      <w:r>
        <w:rPr>
          <w:lang w:val="vi-VN"/>
        </w:rPr>
        <w:t>.1.3.1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0"/>
      <w:proofErr w:type="spellEnd"/>
    </w:p>
    <w:p w14:paraId="6A9288E8" w14:textId="6415E2A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AC0415"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129B0DFE" w14:textId="4585EF6C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Chức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tư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vấn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nghiệp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phép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đặt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dưới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văn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Sau </w:t>
      </w:r>
      <w:proofErr w:type="spellStart"/>
      <w:r w:rsidR="00000000">
        <w:rPr>
          <w:rFonts w:eastAsia="Times New Roman" w:cs="Times New Roman"/>
          <w:sz w:val="26"/>
          <w:szCs w:val="26"/>
        </w:rPr>
        <w:t>khi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nội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dung, </w:t>
      </w:r>
      <w:proofErr w:type="spellStart"/>
      <w:r w:rsidR="00000000">
        <w:rPr>
          <w:rFonts w:eastAsia="Times New Roman" w:cs="Times New Roman"/>
          <w:sz w:val="26"/>
          <w:szCs w:val="26"/>
        </w:rPr>
        <w:lastRenderedPageBreak/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Chức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năng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dàng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cứu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về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6174775A" w14:textId="0E7360B9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Chức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chẩn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đoán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bệnh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cây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từ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ảnh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 xml:space="preserve">: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tuệ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xảy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thị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kèm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theo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cậy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tham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khảo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4C13ACBC" w14:textId="1E60523E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Chức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truy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xuất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thông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từ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cơ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sở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tri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thức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Khi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đặt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lưu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Quá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truy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xuất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cung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cấp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nội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9D6777F" w14:textId="5A9AB1A7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Chức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tạo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câu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trả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lời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bằng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mô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ngôn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ngữ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lớn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Sau </w:t>
      </w:r>
      <w:proofErr w:type="spellStart"/>
      <w:r w:rsidR="00000000">
        <w:rPr>
          <w:rFonts w:eastAsia="Times New Roman" w:cs="Times New Roman"/>
          <w:sz w:val="26"/>
          <w:szCs w:val="26"/>
        </w:rPr>
        <w:t>khi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thập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lớn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tổng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hoàn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chỉnh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Điều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hồi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đối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3B31CC1" w14:textId="0027902D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Chức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gợi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ý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thuốc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điều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trị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 xml:space="preserve">: </w:t>
      </w:r>
      <w:r w:rsidR="00000000">
        <w:rPr>
          <w:rFonts w:eastAsia="Times New Roman" w:cs="Times New Roman"/>
          <w:sz w:val="26"/>
          <w:szCs w:val="26"/>
        </w:rPr>
        <w:t xml:space="preserve">Khi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định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từ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thuốc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xuất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phẩm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phù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Thông tin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thêm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tham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việc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962D4E2" w14:textId="77777777" w:rsidR="00E074C7" w:rsidRDefault="00000000">
      <w:pPr>
        <w:pStyle w:val="Heading4"/>
      </w:pPr>
      <w:bookmarkStart w:id="41" w:name="_Toc224479618"/>
      <w:r>
        <w:t>2</w:t>
      </w:r>
      <w:r>
        <w:rPr>
          <w:lang w:val="vi-VN"/>
        </w:rPr>
        <w:t>.1.3.2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1"/>
      <w:proofErr w:type="spellEnd"/>
    </w:p>
    <w:p w14:paraId="4F8DA17E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phi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đảm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lượng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07792BE1" w14:textId="77777777" w:rsidR="00E074C7" w:rsidRDefault="0000000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4E9506B1" w14:textId="1238E60E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 xml:space="preserve">Hiệu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của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hệ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thống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ngắn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đảm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nghiệm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Thời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hồi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nhanh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kịp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thời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462E97BB" w14:textId="0C1CD9CC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Tính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chính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xác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của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kết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quả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Các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tư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vấn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chẩn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cậy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</w:t>
      </w:r>
      <w:proofErr w:type="spellStart"/>
      <w:r w:rsidR="00000000">
        <w:rPr>
          <w:rFonts w:eastAsia="Times New Roman" w:cs="Times New Roman"/>
          <w:sz w:val="26"/>
          <w:szCs w:val="26"/>
        </w:rPr>
        <w:t>Điều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tăng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cậy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đối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047FBC33" w14:textId="1EC91D94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Khả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năng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mở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rộng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thiết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kế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theo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hướng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rộng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lai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chẳng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bổ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sung </w:t>
      </w:r>
      <w:proofErr w:type="spellStart"/>
      <w:r w:rsidR="00000000">
        <w:rPr>
          <w:rFonts w:eastAsia="Times New Roman" w:cs="Times New Roman"/>
          <w:sz w:val="26"/>
          <w:szCs w:val="26"/>
        </w:rPr>
        <w:t>thêm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hoặc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thuốc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vật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363AD25" w14:textId="6CFFE3A0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Tính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thân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thiện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với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người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AC0415" w:rsidRPr="00AC0415">
        <w:rPr>
          <w:rFonts w:eastAsia="Times New Roman" w:cs="Times New Roman"/>
          <w:sz w:val="26"/>
          <w:szCs w:val="26"/>
        </w:rPr>
        <w:t>dùn</w:t>
      </w:r>
      <w:r w:rsidR="00000000" w:rsidRPr="00AC0415">
        <w:rPr>
          <w:rFonts w:eastAsia="Times New Roman" w:cs="Times New Roman"/>
          <w:sz w:val="26"/>
          <w:szCs w:val="26"/>
        </w:rPr>
        <w:t>g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="00000000">
        <w:rPr>
          <w:rFonts w:eastAsia="Times New Roman" w:cs="Times New Roman"/>
          <w:sz w:val="26"/>
          <w:szCs w:val="26"/>
        </w:rPr>
        <w:t xml:space="preserve">Giao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cần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phép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như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đặt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hoặc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một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tiện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11F63C43" w14:textId="77777777" w:rsidR="00E074C7" w:rsidRDefault="00000000">
      <w:pPr>
        <w:pStyle w:val="Heading2"/>
      </w:pPr>
      <w:bookmarkStart w:id="42" w:name="_Toc224479619"/>
      <w:bookmarkStart w:id="43" w:name="_Toc224762215"/>
      <w:r>
        <w:lastRenderedPageBreak/>
        <w:t xml:space="preserve">2.2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bookmarkEnd w:id="42"/>
      <w:bookmarkEnd w:id="43"/>
      <w:proofErr w:type="spellEnd"/>
    </w:p>
    <w:p w14:paraId="2E728552" w14:textId="4C8B572B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ngôn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ngữ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lập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trình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Python</w:t>
      </w:r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phổ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khoa </w:t>
      </w:r>
      <w:proofErr w:type="spellStart"/>
      <w:r>
        <w:rPr>
          <w:rFonts w:eastAsia="Times New Roman" w:cs="Times New Roman"/>
          <w:sz w:val="26"/>
          <w:szCs w:val="26"/>
        </w:rPr>
        <w:t>học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. Python </w:t>
      </w:r>
      <w:proofErr w:type="spellStart"/>
      <w:r>
        <w:rPr>
          <w:rFonts w:eastAsia="Times New Roman" w:cs="Times New Roman"/>
          <w:sz w:val="26"/>
          <w:szCs w:val="26"/>
        </w:rPr>
        <w:t>cung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cấp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học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máy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web.</w:t>
      </w:r>
    </w:p>
    <w:p w14:paraId="7A71705B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, Python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logic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,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hồi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CF03D87" w14:textId="77777777" w:rsidR="00E074C7" w:rsidRDefault="00000000">
      <w:pPr>
        <w:spacing w:before="100" w:beforeAutospacing="1" w:after="100" w:afterAutospacing="1" w:line="240" w:lineRule="auto"/>
        <w:ind w:firstLine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Python,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,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57756897" w14:textId="4E44965F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Streamlit</w:t>
      </w:r>
      <w:proofErr w:type="spellEnd"/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giao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Thư </w:t>
      </w:r>
      <w:proofErr w:type="spellStart"/>
      <w:r w:rsidR="00000000">
        <w:rPr>
          <w:rFonts w:eastAsia="Times New Roman" w:cs="Times New Roman"/>
          <w:sz w:val="26"/>
          <w:szCs w:val="26"/>
        </w:rPr>
        <w:t>viện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phép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ứng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="00000000">
        <w:rPr>
          <w:rFonts w:eastAsia="Times New Roman" w:cs="Times New Roman"/>
          <w:sz w:val="26"/>
          <w:szCs w:val="26"/>
        </w:rPr>
        <w:t>đơn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giản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có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trò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chuyện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4E3A4F22" w14:textId="77E74838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 xml:space="preserve">Sentence Transformers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với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mô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all-MiniLM-L6-v2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chuyển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đổi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thành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vector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nghĩa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(embedding). </w:t>
      </w:r>
      <w:proofErr w:type="spellStart"/>
      <w:r w:rsidR="00000000">
        <w:rPr>
          <w:rFonts w:eastAsia="Times New Roman" w:cs="Times New Roman"/>
          <w:sz w:val="26"/>
          <w:szCs w:val="26"/>
        </w:rPr>
        <w:t>Việc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diễn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dưới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vector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tương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một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hơn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DFAA2DF" w14:textId="3C507F17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Groq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Vision API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với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mô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meta-llama/llama-4-scout-17b-16e-</w:t>
      </w:r>
      <w:proofErr w:type="gramStart"/>
      <w:r w:rsidR="00000000" w:rsidRPr="00AC0415">
        <w:rPr>
          <w:rFonts w:eastAsia="Times New Roman" w:cs="Times New Roman"/>
          <w:sz w:val="26"/>
          <w:szCs w:val="26"/>
        </w:rPr>
        <w:t>instruct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proofErr w:type="gramEnd"/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Groq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Vision API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. Thay </w:t>
      </w:r>
      <w:proofErr w:type="spellStart"/>
      <w:r w:rsidR="00000000">
        <w:rPr>
          <w:rFonts w:eastAsia="Times New Roman" w:cs="Times New Roman"/>
          <w:sz w:val="26"/>
          <w:szCs w:val="26"/>
        </w:rPr>
        <w:t>vì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tải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cục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nặng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(~600MB),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gọi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API </w:t>
      </w:r>
      <w:proofErr w:type="spellStart"/>
      <w:r w:rsidR="00000000">
        <w:rPr>
          <w:rFonts w:eastAsia="Times New Roman" w:cs="Times New Roman"/>
          <w:sz w:val="26"/>
          <w:szCs w:val="26"/>
        </w:rPr>
        <w:t>Groq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với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llama-4-scout-17b-16e-instruct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theo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tiếp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cận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vision-language, </w:t>
      </w:r>
      <w:proofErr w:type="spellStart"/>
      <w:r w:rsidR="00000000">
        <w:rPr>
          <w:rFonts w:eastAsia="Times New Roman" w:cs="Times New Roman"/>
          <w:sz w:val="26"/>
          <w:szCs w:val="26"/>
        </w:rPr>
        <w:t>giúp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triển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khai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Streamlit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Cloud </w:t>
      </w:r>
      <w:proofErr w:type="spellStart"/>
      <w:r w:rsidR="00000000">
        <w:rPr>
          <w:rFonts w:eastAsia="Times New Roman" w:cs="Times New Roman"/>
          <w:sz w:val="26"/>
          <w:szCs w:val="26"/>
        </w:rPr>
        <w:t>không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bị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lỗi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thiếu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nhớ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0346FE7C" w14:textId="66191901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Groq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API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với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mô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hình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llama-3.3-70b-versatile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lớn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này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được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chatbot. Sau </w:t>
      </w:r>
      <w:proofErr w:type="spellStart"/>
      <w:r w:rsidR="00000000">
        <w:rPr>
          <w:rFonts w:eastAsia="Times New Roman" w:cs="Times New Roman"/>
          <w:sz w:val="26"/>
          <w:szCs w:val="26"/>
        </w:rPr>
        <w:t>khi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thống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truy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xuất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sẽ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tổng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dễ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hiểu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559D9ABC" w14:textId="1F41DCA5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Nhờ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nhanh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A460747" w14:textId="77777777" w:rsidR="00E074C7" w:rsidRDefault="00000000">
      <w:pPr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br w:type="page"/>
      </w:r>
    </w:p>
    <w:p w14:paraId="77153D90" w14:textId="42151632" w:rsidR="00E074C7" w:rsidRPr="00FB391F" w:rsidRDefault="00000000" w:rsidP="00FB391F">
      <w:pPr>
        <w:pStyle w:val="Heading1"/>
        <w:rPr>
          <w:lang w:val="vi-VN"/>
        </w:rPr>
      </w:pPr>
      <w:bookmarkStart w:id="44" w:name="_Toc224479620"/>
      <w:bookmarkStart w:id="45" w:name="_Toc224762216"/>
      <w:r>
        <w:lastRenderedPageBreak/>
        <w:t>CHƯƠNG 3</w:t>
      </w:r>
      <w:r w:rsidR="00FB391F">
        <w:rPr>
          <w:lang w:val="vi-VN"/>
        </w:rPr>
        <w:t xml:space="preserve"> </w:t>
      </w:r>
      <w:r>
        <w:t>PHÂN TÍCH VÀ THIẾT KẾ HỆ THỐNG</w:t>
      </w:r>
      <w:bookmarkEnd w:id="44"/>
      <w:bookmarkEnd w:id="45"/>
    </w:p>
    <w:p w14:paraId="04E7B1AE" w14:textId="77777777" w:rsidR="00E074C7" w:rsidRDefault="00000000">
      <w:pPr>
        <w:pStyle w:val="Heading2"/>
      </w:pPr>
      <w:bookmarkStart w:id="46" w:name="_Toc224479621"/>
      <w:bookmarkStart w:id="47" w:name="_Toc224762217"/>
      <w:r>
        <w:t xml:space="preserve">3.1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6"/>
      <w:bookmarkEnd w:id="47"/>
      <w:proofErr w:type="spellEnd"/>
    </w:p>
    <w:p w14:paraId="47981722" w14:textId="7D035AD0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 w:rsidR="00AC0415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r w:rsidRPr="00AC0415">
        <w:rPr>
          <w:rFonts w:eastAsia="Times New Roman" w:cs="Times New Roman"/>
          <w:sz w:val="26"/>
          <w:szCs w:val="26"/>
        </w:rPr>
        <w:t xml:space="preserve">Chatbot AI </w:t>
      </w:r>
      <w:proofErr w:type="spellStart"/>
      <w:r w:rsidRPr="00AC0415">
        <w:rPr>
          <w:rFonts w:eastAsia="Times New Roman" w:cs="Times New Roman"/>
          <w:sz w:val="26"/>
          <w:szCs w:val="26"/>
        </w:rPr>
        <w:t>tư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vấn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nông</w:t>
      </w:r>
      <w:proofErr w:type="spellEnd"/>
      <w:r w:rsidRPr="00AC0415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phép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đặt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cấp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0BC52A9" w14:textId="54C00723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>
        <w:rPr>
          <w:rFonts w:eastAsia="Times New Roman" w:cs="Times New Roman"/>
          <w:sz w:val="26"/>
          <w:szCs w:val="26"/>
        </w:rPr>
        <w:t>truyền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chỉ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kịch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cảnh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tri </w:t>
      </w:r>
      <w:proofErr w:type="spellStart"/>
      <w:r>
        <w:rPr>
          <w:rFonts w:eastAsia="Times New Roman" w:cs="Times New Roman"/>
          <w:sz w:val="26"/>
          <w:szCs w:val="26"/>
        </w:rPr>
        <w:t>thức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nâng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3BBF908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tổng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trúc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>
        <w:rPr>
          <w:rFonts w:eastAsia="Times New Roman" w:cs="Times New Roman"/>
          <w:sz w:val="26"/>
          <w:szCs w:val="26"/>
        </w:rPr>
        <w:t>độc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lập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mỗi</w:t>
      </w:r>
      <w:proofErr w:type="spellEnd"/>
      <w:r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>
        <w:rPr>
          <w:rFonts w:eastAsia="Times New Roman" w:cs="Times New Roman"/>
          <w:sz w:val="26"/>
          <w:szCs w:val="26"/>
        </w:rPr>
        <w:t>đảm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. Các module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hồi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D4D875E" w14:textId="77777777" w:rsidR="00E074C7" w:rsidRDefault="00000000">
      <w:pPr>
        <w:pStyle w:val="Heading2"/>
      </w:pPr>
      <w:bookmarkStart w:id="48" w:name="_Toc224479622"/>
      <w:bookmarkStart w:id="49" w:name="_Toc224762218"/>
      <w:r>
        <w:t xml:space="preserve">3.2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8"/>
      <w:bookmarkEnd w:id="49"/>
      <w:proofErr w:type="spellEnd"/>
    </w:p>
    <w:p w14:paraId="424EE45C" w14:textId="293DEFDF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Kiến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trúc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lai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679B74A3" w14:textId="77777777" w:rsidR="00E074C7" w:rsidRDefault="00000000">
      <w:pPr>
        <w:pStyle w:val="Heading3"/>
      </w:pPr>
      <w:bookmarkStart w:id="50" w:name="_Toc224479623"/>
      <w:bookmarkStart w:id="51" w:name="_Toc224762219"/>
      <w:r>
        <w:t>3</w:t>
      </w:r>
      <w:r>
        <w:rPr>
          <w:lang w:val="vi-VN"/>
        </w:rPr>
        <w:t>.2.1</w:t>
      </w:r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(Presentation Layer)</w:t>
      </w:r>
      <w:bookmarkEnd w:id="50"/>
      <w:bookmarkEnd w:id="51"/>
    </w:p>
    <w:p w14:paraId="51D67B8A" w14:textId="433C4DFB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chịu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. Trong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AC0415">
        <w:rPr>
          <w:rFonts w:eastAsia="Times New Roman" w:cs="Times New Roman"/>
          <w:sz w:val="26"/>
          <w:szCs w:val="26"/>
        </w:rPr>
        <w:t>Streamlit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phép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2C4E2D4F" w14:textId="77777777" w:rsidR="00E074C7" w:rsidRDefault="00000000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Nhập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dưới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</w:p>
    <w:p w14:paraId="4E2CF0D0" w14:textId="77777777" w:rsidR="00E074C7" w:rsidRDefault="00000000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</w:p>
    <w:p w14:paraId="2D1F2F7C" w14:textId="77777777" w:rsidR="00E074C7" w:rsidRDefault="00000000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Xem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</w:p>
    <w:p w14:paraId="206D6C4F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Streamlit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web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mã</w:t>
      </w:r>
      <w:proofErr w:type="spellEnd"/>
      <w:r>
        <w:rPr>
          <w:rFonts w:eastAsia="Times New Roman" w:cs="Times New Roman"/>
          <w:sz w:val="26"/>
          <w:szCs w:val="26"/>
        </w:rPr>
        <w:t xml:space="preserve"> HTML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JavaScript.</w:t>
      </w:r>
    </w:p>
    <w:p w14:paraId="20E0D862" w14:textId="77777777" w:rsidR="00E074C7" w:rsidRDefault="00000000">
      <w:pPr>
        <w:pStyle w:val="Heading3"/>
      </w:pPr>
      <w:bookmarkStart w:id="52" w:name="_Toc224479624"/>
      <w:bookmarkStart w:id="53" w:name="_Toc224762220"/>
      <w:r>
        <w:t>3</w:t>
      </w:r>
      <w:r>
        <w:rPr>
          <w:lang w:val="vi-VN"/>
        </w:rPr>
        <w:t>.2.</w:t>
      </w:r>
      <w:r>
        <w:t xml:space="preserve">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 Processing Layer)</w:t>
      </w:r>
      <w:bookmarkEnd w:id="52"/>
      <w:bookmarkEnd w:id="53"/>
    </w:p>
    <w:p w14:paraId="6CD9FE97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Lớp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0208E2A4" w14:textId="77777777" w:rsidR="00E074C7" w:rsidRDefault="00000000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</w:p>
    <w:p w14:paraId="29EB63C1" w14:textId="77777777" w:rsidR="00E074C7" w:rsidRDefault="00000000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</w:p>
    <w:p w14:paraId="465EA31B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lastRenderedPageBreak/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hóa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đổi</w:t>
      </w:r>
      <w:proofErr w:type="spellEnd"/>
      <w:r>
        <w:rPr>
          <w:rFonts w:eastAsia="Times New Roman" w:cs="Times New Roman"/>
          <w:sz w:val="26"/>
          <w:szCs w:val="26"/>
        </w:rPr>
        <w:t xml:space="preserve"> sang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vector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tin.</w:t>
      </w:r>
    </w:p>
    <w:p w14:paraId="37A411EF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gửi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2C50D079" w14:textId="77777777" w:rsidR="00E074C7" w:rsidRDefault="00000000">
      <w:pPr>
        <w:pStyle w:val="Heading3"/>
      </w:pPr>
      <w:bookmarkStart w:id="54" w:name="_Toc224479625"/>
      <w:bookmarkStart w:id="55" w:name="_Toc224762221"/>
      <w:r>
        <w:t>3.</w:t>
      </w:r>
      <w:r>
        <w:rPr>
          <w:lang w:val="vi-VN"/>
        </w:rPr>
        <w:t>2.3</w:t>
      </w:r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Processing Layer)</w:t>
      </w:r>
      <w:bookmarkEnd w:id="54"/>
      <w:bookmarkEnd w:id="55"/>
    </w:p>
    <w:p w14:paraId="335A72D9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2FF4ADD9" w14:textId="77777777" w:rsidR="00E074C7" w:rsidRDefault="0000000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Lớp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module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58BE2E74" w14:textId="440F5595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>Image Classification Module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Groq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Vision API (meta-llama/llama-4-scout-17b-16e-instruct)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phân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tích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đoán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000000">
        <w:rPr>
          <w:rFonts w:eastAsia="Times New Roman" w:cs="Times New Roman"/>
          <w:sz w:val="26"/>
          <w:szCs w:val="26"/>
        </w:rPr>
        <w:t>kết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kiểm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màu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sắc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heuristic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lọc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ảnh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hợp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lệ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13090311" w14:textId="5B699DAA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>Retrieval Module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hiện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tìm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kiếm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trong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tri </w:t>
      </w:r>
      <w:proofErr w:type="spellStart"/>
      <w:r w:rsidR="00000000">
        <w:rPr>
          <w:rFonts w:eastAsia="Times New Roman" w:cs="Times New Roman"/>
          <w:sz w:val="26"/>
          <w:szCs w:val="26"/>
        </w:rPr>
        <w:t>thức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dựa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của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người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dùng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5BC75E5E" w14:textId="097973CB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>Language Model Module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Sử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dụng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mô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hình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ngôn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ngữ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lớn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để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tạo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tự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nhiên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chatbot.</w:t>
      </w:r>
    </w:p>
    <w:p w14:paraId="0A7C2906" w14:textId="77777777" w:rsidR="00E074C7" w:rsidRDefault="00000000">
      <w:pPr>
        <w:pStyle w:val="Heading3"/>
      </w:pPr>
      <w:bookmarkStart w:id="56" w:name="_Toc224479626"/>
      <w:bookmarkStart w:id="57" w:name="_Toc224762222"/>
      <w:r>
        <w:t>3</w:t>
      </w:r>
      <w:r>
        <w:rPr>
          <w:lang w:val="vi-VN"/>
        </w:rPr>
        <w:t>.2.4</w:t>
      </w:r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Layer)</w:t>
      </w:r>
      <w:bookmarkEnd w:id="56"/>
      <w:bookmarkEnd w:id="57"/>
    </w:p>
    <w:p w14:paraId="583E7BBB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Lớp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. Hai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701DA9BF" w14:textId="480EE535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proofErr w:type="spellStart"/>
      <w:r w:rsidR="00000000" w:rsidRPr="00AC0415">
        <w:rPr>
          <w:rFonts w:eastAsia="Times New Roman" w:cs="Times New Roman"/>
          <w:sz w:val="26"/>
          <w:szCs w:val="26"/>
        </w:rPr>
        <w:t>PlantVillageVQA</w:t>
      </w:r>
      <w:proofErr w:type="spellEnd"/>
      <w:r w:rsidR="00000000" w:rsidRPr="00AC0415">
        <w:rPr>
          <w:rFonts w:eastAsia="Times New Roman" w:cs="Times New Roman"/>
          <w:sz w:val="26"/>
          <w:szCs w:val="26"/>
        </w:rPr>
        <w:t xml:space="preserve"> dataset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Bộ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chứa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hỏi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trả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lời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đến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trồng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bệnh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cây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3D05E50B" w14:textId="73BCCAD2" w:rsidR="00E074C7" w:rsidRDefault="00FB391F" w:rsidP="00FB391F">
      <w:pPr>
        <w:tabs>
          <w:tab w:val="left" w:pos="720"/>
        </w:tabs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ab/>
      </w:r>
      <w:r>
        <w:rPr>
          <w:rFonts w:eastAsia="Times New Roman" w:cs="Times New Roman"/>
          <w:sz w:val="26"/>
          <w:szCs w:val="26"/>
          <w:lang w:val="vi-VN"/>
        </w:rPr>
        <w:tab/>
      </w:r>
      <w:r w:rsidR="00000000" w:rsidRPr="00AC0415">
        <w:rPr>
          <w:rFonts w:eastAsia="Times New Roman" w:cs="Times New Roman"/>
          <w:sz w:val="26"/>
          <w:szCs w:val="26"/>
        </w:rPr>
        <w:t>PPID database</w:t>
      </w:r>
      <w:r w:rsidR="00000000" w:rsidRPr="00AC0415">
        <w:rPr>
          <w:rFonts w:eastAsia="Times New Roman" w:cs="Times New Roman"/>
          <w:sz w:val="26"/>
          <w:szCs w:val="26"/>
          <w:lang w:val="vi-VN"/>
        </w:rPr>
        <w:t>:</w:t>
      </w:r>
      <w:r w:rsidR="00000000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Cơ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sở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dữ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liệu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về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các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loại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thuốc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bảo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vệ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thực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vật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và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thông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="00000000">
        <w:rPr>
          <w:rFonts w:eastAsia="Times New Roman" w:cs="Times New Roman"/>
          <w:sz w:val="26"/>
          <w:szCs w:val="26"/>
        </w:rPr>
        <w:t>liên</w:t>
      </w:r>
      <w:proofErr w:type="spellEnd"/>
      <w:r w:rsidR="0000000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000000">
        <w:rPr>
          <w:rFonts w:eastAsia="Times New Roman" w:cs="Times New Roman"/>
          <w:sz w:val="26"/>
          <w:szCs w:val="26"/>
        </w:rPr>
        <w:t>quan</w:t>
      </w:r>
      <w:proofErr w:type="spellEnd"/>
      <w:r w:rsidR="00000000">
        <w:rPr>
          <w:rFonts w:eastAsia="Times New Roman" w:cs="Times New Roman"/>
          <w:sz w:val="26"/>
          <w:szCs w:val="26"/>
        </w:rPr>
        <w:t>.</w:t>
      </w:r>
    </w:p>
    <w:p w14:paraId="2630BD20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trò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tri </w:t>
      </w:r>
      <w:proofErr w:type="spellStart"/>
      <w:r>
        <w:rPr>
          <w:rFonts w:eastAsia="Times New Roman" w:cs="Times New Roman"/>
          <w:sz w:val="26"/>
          <w:szCs w:val="26"/>
        </w:rPr>
        <w:t>thức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36D43E35" w14:textId="77777777" w:rsidR="00E074C7" w:rsidRDefault="00000000">
      <w:pPr>
        <w:pStyle w:val="Heading2"/>
        <w:rPr>
          <w:lang w:val="vi-VN"/>
        </w:rPr>
      </w:pPr>
      <w:bookmarkStart w:id="58" w:name="_Toc224479627"/>
      <w:bookmarkStart w:id="59" w:name="_Toc224762223"/>
      <w:r>
        <w:lastRenderedPageBreak/>
        <w:t>3</w:t>
      </w:r>
      <w:r>
        <w:rPr>
          <w:lang w:val="vi-VN"/>
        </w:rPr>
        <w:t>.3 Biểu đồ mô tả hệ thống và lưu đồ thuật toán</w:t>
      </w:r>
      <w:bookmarkEnd w:id="58"/>
      <w:bookmarkEnd w:id="59"/>
    </w:p>
    <w:p w14:paraId="076338F8" w14:textId="77777777" w:rsidR="00E074C7" w:rsidRDefault="00000000">
      <w:pPr>
        <w:pStyle w:val="Heading3"/>
        <w:rPr>
          <w:lang w:val="vi-VN"/>
        </w:rPr>
      </w:pPr>
      <w:bookmarkStart w:id="60" w:name="_Toc224479628"/>
      <w:bookmarkStart w:id="61" w:name="_Toc224762224"/>
      <w:r>
        <w:t>3</w:t>
      </w:r>
      <w:r>
        <w:rPr>
          <w:lang w:val="vi-VN"/>
        </w:rPr>
        <w:t xml:space="preserve">.3.1 Sơ đồ </w:t>
      </w:r>
      <w:proofErr w:type="spellStart"/>
      <w:r>
        <w:rPr>
          <w:lang w:val="vi-VN"/>
        </w:rPr>
        <w:t>UseCase</w:t>
      </w:r>
      <w:bookmarkEnd w:id="60"/>
      <w:bookmarkEnd w:id="61"/>
      <w:proofErr w:type="spellEnd"/>
    </w:p>
    <w:p w14:paraId="048D410A" w14:textId="77777777" w:rsidR="00E074C7" w:rsidRDefault="00000000">
      <w:pPr>
        <w:rPr>
          <w:lang w:val="vi-V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DD0C89F" wp14:editId="6DAD403E">
            <wp:extent cx="5086350" cy="6248400"/>
            <wp:effectExtent l="0" t="0" r="3810" b="0"/>
            <wp:docPr id="25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24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04BFED" w14:textId="5C55ED21" w:rsidR="00E074C7" w:rsidRDefault="00000000">
      <w:pPr>
        <w:pStyle w:val="Hnh"/>
      </w:pPr>
      <w:bookmarkStart w:id="62" w:name="_Toc224479630"/>
      <w:bookmarkStart w:id="63" w:name="_Toc224762135"/>
      <w:r>
        <w:t xml:space="preserve">Hình 3.1: Sơ đồ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AI tư vấn nông nghiệp</w:t>
      </w:r>
      <w:bookmarkEnd w:id="62"/>
      <w:bookmarkEnd w:id="63"/>
    </w:p>
    <w:p w14:paraId="6343AFC7" w14:textId="77777777" w:rsidR="00E074C7" w:rsidRDefault="00000000">
      <w:pPr>
        <w:pStyle w:val="Heading3"/>
        <w:rPr>
          <w:lang w:val="vi-VN"/>
        </w:rPr>
      </w:pPr>
      <w:r>
        <w:br w:type="page"/>
      </w:r>
      <w:bookmarkStart w:id="64" w:name="_Toc224479631"/>
      <w:bookmarkStart w:id="65" w:name="_Toc224762225"/>
      <w:r>
        <w:lastRenderedPageBreak/>
        <w:t>3</w:t>
      </w:r>
      <w:r>
        <w:rPr>
          <w:lang w:val="vi-VN"/>
        </w:rPr>
        <w:t xml:space="preserve">.3.2 Sơ đồ </w:t>
      </w:r>
      <w:proofErr w:type="spellStart"/>
      <w:r>
        <w:rPr>
          <w:lang w:val="vi-VN"/>
        </w:rPr>
        <w:t>Sequence-Diagram</w:t>
      </w:r>
      <w:bookmarkEnd w:id="64"/>
      <w:bookmarkEnd w:id="65"/>
      <w:proofErr w:type="spellEnd"/>
    </w:p>
    <w:p w14:paraId="36BB467A" w14:textId="60EDCD62" w:rsidR="00E074C7" w:rsidRDefault="009D7A8E">
      <w:pPr>
        <w:rPr>
          <w:lang w:val="vi-VN"/>
        </w:rPr>
      </w:pPr>
      <w:r>
        <w:rPr>
          <w:noProof/>
        </w:rPr>
        <w:drawing>
          <wp:inline distT="0" distB="0" distL="0" distR="0" wp14:anchorId="3E48B508" wp14:editId="411A4350">
            <wp:extent cx="5731510" cy="5998845"/>
            <wp:effectExtent l="0" t="0" r="2540" b="1905"/>
            <wp:docPr id="1590159636" name="Picture 2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59636" name="Picture 2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8059" w14:textId="77777777" w:rsidR="00E074C7" w:rsidRDefault="00000000">
      <w:pPr>
        <w:pStyle w:val="Hnh"/>
      </w:pPr>
      <w:bookmarkStart w:id="66" w:name="_Toc224479633"/>
      <w:bookmarkStart w:id="67" w:name="_Toc224762136"/>
      <w:r>
        <w:t xml:space="preserve">Hình 3.2: Sơ đồ </w:t>
      </w:r>
      <w:proofErr w:type="spellStart"/>
      <w:r>
        <w:rPr>
          <w:rFonts w:eastAsia="Times New Roman"/>
          <w:kern w:val="36"/>
        </w:rPr>
        <w:t>Sequence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AI tư vấn nông nghiệp</w:t>
      </w:r>
      <w:bookmarkEnd w:id="66"/>
      <w:bookmarkEnd w:id="67"/>
    </w:p>
    <w:p w14:paraId="07C7C1DC" w14:textId="77777777" w:rsidR="00E074C7" w:rsidRDefault="00000000">
      <w:pPr>
        <w:jc w:val="both"/>
        <w:rPr>
          <w:rFonts w:eastAsia="Times New Roman" w:cs="Times New Roman"/>
          <w:b/>
          <w:bCs/>
          <w:kern w:val="36"/>
          <w:sz w:val="26"/>
          <w:szCs w:val="26"/>
        </w:rPr>
      </w:pPr>
      <w:r>
        <w:rPr>
          <w:rFonts w:eastAsia="Times New Roman" w:cs="Times New Roman"/>
          <w:b/>
          <w:bCs/>
          <w:kern w:val="36"/>
          <w:sz w:val="26"/>
          <w:szCs w:val="26"/>
        </w:rPr>
        <w:br w:type="page"/>
      </w:r>
    </w:p>
    <w:p w14:paraId="1564BB23" w14:textId="27953E63" w:rsidR="00E074C7" w:rsidRDefault="00000000">
      <w:pPr>
        <w:pStyle w:val="Heading3"/>
        <w:rPr>
          <w:lang w:val="vi-VN"/>
        </w:rPr>
      </w:pPr>
      <w:bookmarkStart w:id="68" w:name="_Toc224479634"/>
      <w:bookmarkStart w:id="69" w:name="_Toc224762226"/>
      <w:r>
        <w:lastRenderedPageBreak/>
        <w:t>3</w:t>
      </w:r>
      <w:r>
        <w:rPr>
          <w:lang w:val="vi-VN"/>
        </w:rPr>
        <w:t xml:space="preserve">.3.3 Sơ đồ </w:t>
      </w:r>
      <w:proofErr w:type="spellStart"/>
      <w:r>
        <w:rPr>
          <w:lang w:val="vi-VN"/>
        </w:rPr>
        <w:t>Activity-Diagram</w:t>
      </w:r>
      <w:bookmarkEnd w:id="68"/>
      <w:bookmarkEnd w:id="69"/>
      <w:proofErr w:type="spellEnd"/>
      <w:r>
        <w:rPr>
          <w:lang w:val="vi-VN"/>
        </w:rPr>
        <w:tab/>
      </w:r>
    </w:p>
    <w:p w14:paraId="546BF99E" w14:textId="43D7B16F" w:rsidR="00E074C7" w:rsidRDefault="009D7A8E" w:rsidP="009D7A8E">
      <w:pPr>
        <w:rPr>
          <w:rFonts w:cs="Times New Roman"/>
          <w:i/>
          <w:iCs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175426A" wp14:editId="60ADF25A">
            <wp:extent cx="5731510" cy="5471160"/>
            <wp:effectExtent l="0" t="0" r="2540" b="0"/>
            <wp:docPr id="1943825969" name="Picture 25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25969" name="Picture 254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FC50" w14:textId="5B2ADFBB" w:rsidR="00E074C7" w:rsidRDefault="00000000">
      <w:pPr>
        <w:pStyle w:val="Hnh"/>
      </w:pPr>
      <w:bookmarkStart w:id="70" w:name="_Toc224762137"/>
      <w:r>
        <w:t>Hình 3.</w:t>
      </w:r>
      <w:r w:rsidR="00AC0415">
        <w:t>3</w:t>
      </w:r>
      <w:r>
        <w:t xml:space="preserve">: Sơ đồ </w:t>
      </w:r>
      <w:proofErr w:type="spellStart"/>
      <w:r>
        <w:rPr>
          <w:rFonts w:eastAsia="Times New Roman"/>
          <w:kern w:val="36"/>
        </w:rPr>
        <w:t>Activity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AI tư vấn nông nghiệp</w:t>
      </w:r>
      <w:bookmarkEnd w:id="70"/>
    </w:p>
    <w:p w14:paraId="2A0361B4" w14:textId="77777777" w:rsidR="00E074C7" w:rsidRDefault="00E074C7">
      <w:pPr>
        <w:jc w:val="center"/>
        <w:rPr>
          <w:rFonts w:cs="Times New Roman"/>
          <w:sz w:val="26"/>
          <w:szCs w:val="26"/>
          <w:lang w:val="vi-VN"/>
        </w:rPr>
      </w:pPr>
    </w:p>
    <w:p w14:paraId="5EC80BA8" w14:textId="77777777" w:rsidR="00E074C7" w:rsidRDefault="00000000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br w:type="page"/>
      </w:r>
    </w:p>
    <w:p w14:paraId="71229EDD" w14:textId="5F5D82D3" w:rsidR="00E074C7" w:rsidRPr="00FB391F" w:rsidRDefault="00000000" w:rsidP="00FB391F">
      <w:pPr>
        <w:pStyle w:val="Heading1"/>
        <w:rPr>
          <w:lang w:val="vi-VN"/>
        </w:rPr>
      </w:pPr>
      <w:bookmarkStart w:id="71" w:name="_Toc224479635"/>
      <w:bookmarkStart w:id="72" w:name="_Toc224762227"/>
      <w:r>
        <w:lastRenderedPageBreak/>
        <w:t>CHƯƠNG 4</w:t>
      </w:r>
      <w:r w:rsidR="00FB391F">
        <w:rPr>
          <w:lang w:val="vi-VN"/>
        </w:rPr>
        <w:t xml:space="preserve"> </w:t>
      </w:r>
      <w:r>
        <w:t xml:space="preserve">TRIỂN KHAI HỆ THỐNG </w:t>
      </w:r>
      <w:r w:rsidR="00A232AC">
        <w:t>CHATBOT</w:t>
      </w:r>
      <w:r>
        <w:t xml:space="preserve"> VÀ KẾT QUẢ THỰC NGHIỆM</w:t>
      </w:r>
      <w:bookmarkEnd w:id="71"/>
      <w:bookmarkEnd w:id="72"/>
    </w:p>
    <w:p w14:paraId="58358862" w14:textId="77777777" w:rsidR="00E074C7" w:rsidRDefault="00000000">
      <w:pPr>
        <w:pStyle w:val="Heading2"/>
      </w:pPr>
      <w:bookmarkStart w:id="73" w:name="_Toc224479636"/>
      <w:bookmarkStart w:id="74" w:name="_Toc224762228"/>
      <w:r>
        <w:t xml:space="preserve">4.1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73"/>
      <w:bookmarkEnd w:id="74"/>
      <w:proofErr w:type="spellEnd"/>
    </w:p>
    <w:p w14:paraId="18BDFA6F" w14:textId="4FDE50B2" w:rsidR="00E074C7" w:rsidRDefault="00000000">
      <w:pPr>
        <w:ind w:firstLine="720"/>
        <w:jc w:val="both"/>
        <w:rPr>
          <w:rFonts w:cs="Times New Roman"/>
          <w:sz w:val="26"/>
          <w:szCs w:val="26"/>
        </w:rPr>
      </w:pPr>
      <w:bookmarkStart w:id="75" w:name="_Toc224479637"/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A232AC">
        <w:rPr>
          <w:rFonts w:cs="Times New Roman"/>
          <w:sz w:val="26"/>
          <w:szCs w:val="26"/>
        </w:rPr>
        <w:t>Chatbot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tiêu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phát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tuệ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nhân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hỗ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việc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chẩn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đoán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bệnh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trồng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vấn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giải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pháp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trị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đạt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tiêu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phát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nền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tảng</w:t>
      </w:r>
      <w:proofErr w:type="spellEnd"/>
      <w:r>
        <w:rPr>
          <w:rFonts w:cs="Times New Roman"/>
          <w:sz w:val="26"/>
          <w:szCs w:val="26"/>
        </w:rPr>
        <w:t xml:space="preserve"> Python </w:t>
      </w:r>
      <w:proofErr w:type="spellStart"/>
      <w:r>
        <w:rPr>
          <w:rFonts w:cs="Times New Roman"/>
          <w:sz w:val="26"/>
          <w:szCs w:val="26"/>
        </w:rPr>
        <w:t>kết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hợp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tuệ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nhân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nhằm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ngôn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nhiên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nhận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truy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xuất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liệu</w:t>
      </w:r>
      <w:proofErr w:type="spellEnd"/>
      <w:r>
        <w:rPr>
          <w:rFonts w:cs="Times New Roman"/>
          <w:sz w:val="26"/>
          <w:szCs w:val="26"/>
        </w:rPr>
        <w:t xml:space="preserve"> tri </w:t>
      </w:r>
      <w:proofErr w:type="spellStart"/>
      <w:r>
        <w:rPr>
          <w:rFonts w:cs="Times New Roman"/>
          <w:sz w:val="26"/>
          <w:szCs w:val="26"/>
        </w:rPr>
        <w:t>thức</w:t>
      </w:r>
      <w:proofErr w:type="spellEnd"/>
      <w:r>
        <w:rPr>
          <w:rFonts w:cs="Times New Roman"/>
          <w:sz w:val="26"/>
          <w:szCs w:val="26"/>
        </w:rPr>
        <w:t>.</w:t>
      </w:r>
      <w:bookmarkEnd w:id="75"/>
    </w:p>
    <w:p w14:paraId="4B3D3E34" w14:textId="77777777" w:rsidR="00E074C7" w:rsidRDefault="00000000">
      <w:pPr>
        <w:ind w:firstLine="720"/>
        <w:jc w:val="both"/>
        <w:rPr>
          <w:rFonts w:cs="Times New Roman"/>
          <w:sz w:val="26"/>
          <w:szCs w:val="26"/>
        </w:rPr>
      </w:pPr>
      <w:bookmarkStart w:id="76" w:name="_Toc224479638"/>
      <w:proofErr w:type="spellStart"/>
      <w:r>
        <w:rPr>
          <w:rFonts w:cs="Times New Roman"/>
          <w:sz w:val="26"/>
          <w:szCs w:val="26"/>
        </w:rPr>
        <w:t>Ngôn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Python do </w:t>
      </w:r>
      <w:proofErr w:type="spellStart"/>
      <w:r>
        <w:rPr>
          <w:rFonts w:cs="Times New Roman"/>
          <w:sz w:val="26"/>
          <w:szCs w:val="26"/>
        </w:rPr>
        <w:t>khả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năng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hỗ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mạnh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ứng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tuệ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nhân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liệu</w:t>
      </w:r>
      <w:proofErr w:type="spellEnd"/>
      <w:r>
        <w:rPr>
          <w:rFonts w:cs="Times New Roman"/>
          <w:sz w:val="26"/>
          <w:szCs w:val="26"/>
        </w:rPr>
        <w:t xml:space="preserve">. Giao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bằng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Streamlit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framework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nhanh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chóng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ứng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web </w:t>
      </w:r>
      <w:proofErr w:type="spellStart"/>
      <w:r>
        <w:rPr>
          <w:rFonts w:cs="Times New Roman"/>
          <w:sz w:val="26"/>
          <w:szCs w:val="26"/>
        </w:rPr>
        <w:t>tương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vụ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nghiên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cứu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nghiệm</w:t>
      </w:r>
      <w:proofErr w:type="spellEnd"/>
      <w:r>
        <w:rPr>
          <w:rFonts w:cs="Times New Roman"/>
          <w:sz w:val="26"/>
          <w:szCs w:val="26"/>
        </w:rPr>
        <w:t xml:space="preserve"> AI. </w:t>
      </w:r>
      <w:proofErr w:type="spellStart"/>
      <w:r>
        <w:rPr>
          <w:rFonts w:cs="Times New Roman"/>
          <w:sz w:val="26"/>
          <w:szCs w:val="26"/>
        </w:rPr>
        <w:t>Việc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Streamlit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giúp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dễ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dàng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tích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hợp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giao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chatbot, </w:t>
      </w:r>
      <w:proofErr w:type="spellStart"/>
      <w:r>
        <w:rPr>
          <w:rFonts w:cs="Times New Roman"/>
          <w:sz w:val="26"/>
          <w:szCs w:val="26"/>
        </w:rPr>
        <w:t>hỗ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hỏi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hoặc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tải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thực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chẩn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đoán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bệnh</w:t>
      </w:r>
      <w:proofErr w:type="spellEnd"/>
      <w:r>
        <w:rPr>
          <w:rFonts w:cs="Times New Roman"/>
          <w:sz w:val="26"/>
          <w:szCs w:val="26"/>
        </w:rPr>
        <w:t>.</w:t>
      </w:r>
      <w:bookmarkEnd w:id="76"/>
    </w:p>
    <w:p w14:paraId="07882E7B" w14:textId="77777777" w:rsidR="00E074C7" w:rsidRDefault="00000000">
      <w:pPr>
        <w:ind w:firstLine="720"/>
        <w:jc w:val="both"/>
        <w:rPr>
          <w:rFonts w:cs="Times New Roman"/>
          <w:sz w:val="26"/>
          <w:szCs w:val="26"/>
        </w:rPr>
      </w:pPr>
      <w:bookmarkStart w:id="77" w:name="_Toc224479639"/>
      <w:proofErr w:type="spellStart"/>
      <w:r>
        <w:rPr>
          <w:rFonts w:cs="Times New Roman"/>
          <w:sz w:val="26"/>
          <w:szCs w:val="26"/>
        </w:rPr>
        <w:t>Đối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thành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phần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tuệ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nhân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loại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chính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vụ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nhiệm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vụ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nhau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Trước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hết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ngôn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lớn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Pr="00AC0415">
        <w:rPr>
          <w:rFonts w:cs="Times New Roman"/>
          <w:sz w:val="26"/>
          <w:szCs w:val="26"/>
        </w:rPr>
        <w:t>llama-3.3-70b-versatile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hỏi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của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ra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tự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nhiên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truy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thông</w:t>
      </w:r>
      <w:proofErr w:type="spellEnd"/>
      <w:r>
        <w:rPr>
          <w:rFonts w:cs="Times New Roman"/>
          <w:sz w:val="26"/>
          <w:szCs w:val="26"/>
        </w:rPr>
        <w:t xml:space="preserve"> qua </w:t>
      </w:r>
      <w:proofErr w:type="spellStart"/>
      <w:r>
        <w:rPr>
          <w:rFonts w:cs="Times New Roman"/>
          <w:sz w:val="26"/>
          <w:szCs w:val="26"/>
        </w:rPr>
        <w:t>Groq</w:t>
      </w:r>
      <w:proofErr w:type="spellEnd"/>
      <w:r>
        <w:rPr>
          <w:rFonts w:cs="Times New Roman"/>
          <w:sz w:val="26"/>
          <w:szCs w:val="26"/>
        </w:rPr>
        <w:t xml:space="preserve"> API </w:t>
      </w:r>
      <w:proofErr w:type="spellStart"/>
      <w:r>
        <w:rPr>
          <w:rFonts w:cs="Times New Roman"/>
          <w:sz w:val="26"/>
          <w:szCs w:val="26"/>
        </w:rPr>
        <w:t>nhằm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đảm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bảo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tốc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độ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phản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hồi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nhanh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năng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sinh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ngôn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chất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lượng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cao</w:t>
      </w:r>
      <w:proofErr w:type="spellEnd"/>
      <w:r>
        <w:rPr>
          <w:rFonts w:cs="Times New Roman"/>
          <w:sz w:val="26"/>
          <w:szCs w:val="26"/>
        </w:rPr>
        <w:t>.</w:t>
      </w:r>
      <w:bookmarkEnd w:id="77"/>
    </w:p>
    <w:p w14:paraId="0E6BD324" w14:textId="5B6A36A4" w:rsidR="00E074C7" w:rsidRDefault="00000000">
      <w:pPr>
        <w:ind w:firstLine="720"/>
        <w:jc w:val="both"/>
        <w:rPr>
          <w:rFonts w:cs="Times New Roman"/>
          <w:sz w:val="26"/>
          <w:szCs w:val="26"/>
        </w:rPr>
      </w:pPr>
      <w:bookmarkStart w:id="78" w:name="_Toc224479640"/>
      <w:proofErr w:type="spellStart"/>
      <w:r>
        <w:rPr>
          <w:rFonts w:cs="Times New Roman"/>
          <w:sz w:val="26"/>
          <w:szCs w:val="26"/>
        </w:rPr>
        <w:t>Bên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cạnh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đó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Pr="00AC0415">
        <w:rPr>
          <w:rFonts w:cs="Times New Roman"/>
          <w:sz w:val="26"/>
          <w:szCs w:val="26"/>
        </w:rPr>
        <w:t>all-MiniLM-L6-v2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tạo</w:t>
      </w:r>
      <w:proofErr w:type="spellEnd"/>
      <w:r>
        <w:rPr>
          <w:rFonts w:cs="Times New Roman"/>
          <w:sz w:val="26"/>
          <w:szCs w:val="26"/>
        </w:rPr>
        <w:t xml:space="preserve"> embedding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bản</w:t>
      </w:r>
      <w:proofErr w:type="spellEnd"/>
      <w:r>
        <w:rPr>
          <w:rFonts w:cs="Times New Roman"/>
          <w:sz w:val="26"/>
          <w:szCs w:val="26"/>
        </w:rPr>
        <w:t xml:space="preserve">. Embedding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chuyển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đổi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nội</w:t>
      </w:r>
      <w:proofErr w:type="spellEnd"/>
      <w:r>
        <w:rPr>
          <w:rFonts w:cs="Times New Roman"/>
          <w:sz w:val="26"/>
          <w:szCs w:val="26"/>
        </w:rPr>
        <w:t xml:space="preserve"> dung </w:t>
      </w:r>
      <w:proofErr w:type="spellStart"/>
      <w:r>
        <w:rPr>
          <w:rFonts w:cs="Times New Roman"/>
          <w:sz w:val="26"/>
          <w:szCs w:val="26"/>
        </w:rPr>
        <w:t>văn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bản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thành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vector </w:t>
      </w:r>
      <w:proofErr w:type="spellStart"/>
      <w:r>
        <w:rPr>
          <w:rFonts w:cs="Times New Roman"/>
          <w:sz w:val="26"/>
          <w:szCs w:val="26"/>
        </w:rPr>
        <w:t>số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học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trong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không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gian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chiều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từ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đó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giúp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thực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truy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xuất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thông</w:t>
      </w:r>
      <w:proofErr w:type="spellEnd"/>
      <w:r>
        <w:rPr>
          <w:rFonts w:cs="Times New Roman"/>
          <w:sz w:val="26"/>
          <w:szCs w:val="26"/>
        </w:rPr>
        <w:t xml:space="preserve"> tin </w:t>
      </w:r>
      <w:proofErr w:type="spellStart"/>
      <w:r>
        <w:rPr>
          <w:rFonts w:cs="Times New Roman"/>
          <w:sz w:val="26"/>
          <w:szCs w:val="26"/>
        </w:rPr>
        <w:t>dựa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độ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đồng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nghĩa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Điều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r w:rsidR="00A232AC">
        <w:rPr>
          <w:rFonts w:cs="Times New Roman"/>
          <w:sz w:val="26"/>
          <w:szCs w:val="26"/>
        </w:rPr>
        <w:t>Chatbot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tìm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kiếm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cung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cấp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thông</w:t>
      </w:r>
      <w:proofErr w:type="spellEnd"/>
      <w:r>
        <w:rPr>
          <w:rFonts w:cs="Times New Roman"/>
          <w:sz w:val="26"/>
          <w:szCs w:val="26"/>
        </w:rPr>
        <w:t xml:space="preserve"> tin </w:t>
      </w:r>
      <w:proofErr w:type="spellStart"/>
      <w:r>
        <w:rPr>
          <w:rFonts w:cs="Times New Roman"/>
          <w:sz w:val="26"/>
          <w:szCs w:val="26"/>
        </w:rPr>
        <w:t>liên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quan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từ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sở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liệu</w:t>
      </w:r>
      <w:proofErr w:type="spellEnd"/>
      <w:r>
        <w:rPr>
          <w:rFonts w:cs="Times New Roman"/>
          <w:sz w:val="26"/>
          <w:szCs w:val="26"/>
        </w:rPr>
        <w:t xml:space="preserve"> tri </w:t>
      </w:r>
      <w:proofErr w:type="spellStart"/>
      <w:r>
        <w:rPr>
          <w:rFonts w:cs="Times New Roman"/>
          <w:sz w:val="26"/>
          <w:szCs w:val="26"/>
        </w:rPr>
        <w:t>thức</w:t>
      </w:r>
      <w:proofErr w:type="spellEnd"/>
      <w:r>
        <w:rPr>
          <w:rFonts w:cs="Times New Roman"/>
          <w:sz w:val="26"/>
          <w:szCs w:val="26"/>
        </w:rPr>
        <w:t>.</w:t>
      </w:r>
      <w:bookmarkEnd w:id="78"/>
    </w:p>
    <w:p w14:paraId="598FD73B" w14:textId="77777777" w:rsidR="00E074C7" w:rsidRDefault="00000000">
      <w:pPr>
        <w:ind w:firstLine="720"/>
        <w:jc w:val="both"/>
        <w:rPr>
          <w:rFonts w:cs="Times New Roman"/>
          <w:sz w:val="26"/>
          <w:szCs w:val="26"/>
        </w:rPr>
      </w:pPr>
      <w:bookmarkStart w:id="79" w:name="_Toc224479641"/>
      <w:proofErr w:type="spellStart"/>
      <w:r>
        <w:rPr>
          <w:rFonts w:cs="Times New Roman"/>
          <w:sz w:val="26"/>
          <w:szCs w:val="26"/>
        </w:rPr>
        <w:t>Đối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chức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năng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nhận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Pr="00AC0415">
        <w:rPr>
          <w:rFonts w:cs="Times New Roman"/>
          <w:sz w:val="26"/>
          <w:szCs w:val="26"/>
        </w:rPr>
        <w:t>Groq</w:t>
      </w:r>
      <w:proofErr w:type="spellEnd"/>
      <w:r w:rsidRPr="00AC0415">
        <w:rPr>
          <w:rFonts w:cs="Times New Roman"/>
          <w:sz w:val="26"/>
          <w:szCs w:val="26"/>
        </w:rPr>
        <w:t xml:space="preserve"> Vision API </w:t>
      </w:r>
      <w:proofErr w:type="spellStart"/>
      <w:r w:rsidRPr="00AC0415">
        <w:rPr>
          <w:rFonts w:cs="Times New Roman"/>
          <w:sz w:val="26"/>
          <w:szCs w:val="26"/>
        </w:rPr>
        <w:t>với</w:t>
      </w:r>
      <w:proofErr w:type="spellEnd"/>
      <w:r w:rsidRPr="00AC0415">
        <w:rPr>
          <w:rFonts w:cs="Times New Roman"/>
          <w:sz w:val="26"/>
          <w:szCs w:val="26"/>
        </w:rPr>
        <w:t xml:space="preserve"> </w:t>
      </w:r>
      <w:proofErr w:type="spellStart"/>
      <w:r w:rsidRPr="00AC0415">
        <w:rPr>
          <w:rFonts w:cs="Times New Roman"/>
          <w:sz w:val="26"/>
          <w:szCs w:val="26"/>
        </w:rPr>
        <w:t>mô</w:t>
      </w:r>
      <w:proofErr w:type="spellEnd"/>
      <w:r w:rsidRPr="00AC0415">
        <w:rPr>
          <w:rFonts w:cs="Times New Roman"/>
          <w:sz w:val="26"/>
          <w:szCs w:val="26"/>
        </w:rPr>
        <w:t xml:space="preserve"> </w:t>
      </w:r>
      <w:proofErr w:type="spellStart"/>
      <w:r w:rsidRPr="00AC0415">
        <w:rPr>
          <w:rFonts w:cs="Times New Roman"/>
          <w:sz w:val="26"/>
          <w:szCs w:val="26"/>
        </w:rPr>
        <w:t>hình</w:t>
      </w:r>
      <w:proofErr w:type="spellEnd"/>
      <w:r w:rsidRPr="00AC0415">
        <w:rPr>
          <w:rFonts w:cs="Times New Roman"/>
          <w:sz w:val="26"/>
          <w:szCs w:val="26"/>
        </w:rPr>
        <w:t xml:space="preserve"> llama-4-scout-17b-16e-instruct.</w:t>
      </w:r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vision-language </w:t>
      </w:r>
      <w:proofErr w:type="spellStart"/>
      <w:r>
        <w:rPr>
          <w:rFonts w:cs="Times New Roman"/>
          <w:sz w:val="26"/>
          <w:szCs w:val="26"/>
        </w:rPr>
        <w:t>đa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phương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thức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nhận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ảnh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lá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cây</w:t>
      </w:r>
      <w:proofErr w:type="spellEnd"/>
      <w:r>
        <w:rPr>
          <w:rFonts w:cs="Times New Roman"/>
          <w:sz w:val="26"/>
          <w:szCs w:val="26"/>
        </w:rPr>
        <w:t xml:space="preserve"> ở </w:t>
      </w:r>
      <w:proofErr w:type="spellStart"/>
      <w:r>
        <w:rPr>
          <w:rFonts w:cs="Times New Roman"/>
          <w:sz w:val="26"/>
          <w:szCs w:val="26"/>
        </w:rPr>
        <w:t>định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dạng</w:t>
      </w:r>
      <w:proofErr w:type="spellEnd"/>
      <w:r>
        <w:rPr>
          <w:rFonts w:cs="Times New Roman"/>
          <w:sz w:val="26"/>
          <w:szCs w:val="26"/>
        </w:rPr>
        <w:t xml:space="preserve"> base64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về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kết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quả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chẩn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đoán</w:t>
      </w:r>
      <w:proofErr w:type="spellEnd"/>
      <w:r>
        <w:rPr>
          <w:rFonts w:cs="Times New Roman"/>
          <w:sz w:val="26"/>
          <w:szCs w:val="26"/>
        </w:rPr>
        <w:t xml:space="preserve"> JSON </w:t>
      </w:r>
      <w:proofErr w:type="spellStart"/>
      <w:r>
        <w:rPr>
          <w:rFonts w:cs="Times New Roman"/>
          <w:sz w:val="26"/>
          <w:szCs w:val="26"/>
        </w:rPr>
        <w:t>gồm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cây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tên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bệnh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độ</w:t>
      </w:r>
      <w:proofErr w:type="spellEnd"/>
      <w:r>
        <w:rPr>
          <w:rFonts w:cs="Times New Roman"/>
          <w:sz w:val="26"/>
          <w:szCs w:val="26"/>
        </w:rPr>
        <w:t xml:space="preserve"> tin </w:t>
      </w:r>
      <w:proofErr w:type="spellStart"/>
      <w:r>
        <w:rPr>
          <w:rFonts w:cs="Times New Roman"/>
          <w:sz w:val="26"/>
          <w:szCs w:val="26"/>
        </w:rPr>
        <w:t>cậy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triệu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chứng</w:t>
      </w:r>
      <w:proofErr w:type="spellEnd"/>
      <w:r>
        <w:rPr>
          <w:rFonts w:cs="Times New Roman"/>
          <w:sz w:val="26"/>
          <w:szCs w:val="26"/>
        </w:rPr>
        <w:t xml:space="preserve">. </w:t>
      </w:r>
      <w:proofErr w:type="spellStart"/>
      <w:r>
        <w:rPr>
          <w:rFonts w:cs="Times New Roman"/>
          <w:sz w:val="26"/>
          <w:szCs w:val="26"/>
        </w:rPr>
        <w:t>Cách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tiếp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cận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này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giúp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Streamlit</w:t>
      </w:r>
      <w:proofErr w:type="spellEnd"/>
      <w:r>
        <w:rPr>
          <w:rFonts w:cs="Times New Roman"/>
          <w:sz w:val="26"/>
          <w:szCs w:val="26"/>
        </w:rPr>
        <w:t xml:space="preserve"> Cloud </w:t>
      </w:r>
      <w:proofErr w:type="spellStart"/>
      <w:r>
        <w:rPr>
          <w:rFonts w:cs="Times New Roman"/>
          <w:sz w:val="26"/>
          <w:szCs w:val="26"/>
        </w:rPr>
        <w:t>mà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không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cần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tải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bộ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nặng</w:t>
      </w:r>
      <w:proofErr w:type="spellEnd"/>
      <w:r>
        <w:rPr>
          <w:rFonts w:cs="Times New Roman"/>
          <w:sz w:val="26"/>
          <w:szCs w:val="26"/>
        </w:rPr>
        <w:t>.</w:t>
      </w:r>
      <w:bookmarkEnd w:id="79"/>
    </w:p>
    <w:p w14:paraId="7E40D363" w14:textId="77777777" w:rsidR="00E074C7" w:rsidRDefault="00000000">
      <w:pPr>
        <w:ind w:firstLine="720"/>
        <w:jc w:val="both"/>
        <w:rPr>
          <w:rFonts w:cs="Times New Roman"/>
          <w:sz w:val="26"/>
          <w:szCs w:val="26"/>
          <w:lang w:val="vi-VN"/>
        </w:rPr>
      </w:pPr>
      <w:bookmarkStart w:id="80" w:name="_Toc224479642"/>
      <w:proofErr w:type="spellStart"/>
      <w:r>
        <w:rPr>
          <w:rFonts w:cs="Times New Roman"/>
          <w:sz w:val="26"/>
          <w:szCs w:val="26"/>
        </w:rPr>
        <w:t>Ngoài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ra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còn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sử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các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thư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viện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hỗ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trợ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như</w:t>
      </w:r>
      <w:proofErr w:type="spellEnd"/>
      <w:r>
        <w:rPr>
          <w:rFonts w:cs="Times New Roman"/>
          <w:sz w:val="26"/>
          <w:szCs w:val="26"/>
        </w:rPr>
        <w:t xml:space="preserve"> pandas, </w:t>
      </w:r>
      <w:proofErr w:type="spellStart"/>
      <w:r>
        <w:rPr>
          <w:rFonts w:cs="Times New Roman"/>
          <w:sz w:val="26"/>
          <w:szCs w:val="26"/>
        </w:rPr>
        <w:t>numpy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sentence-transformers </w:t>
      </w:r>
      <w:proofErr w:type="spellStart"/>
      <w:r>
        <w:rPr>
          <w:rFonts w:cs="Times New Roman"/>
          <w:sz w:val="26"/>
          <w:szCs w:val="26"/>
        </w:rPr>
        <w:t>để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vụ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việc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dữ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liệu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biểu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diễn</w:t>
      </w:r>
      <w:proofErr w:type="spellEnd"/>
      <w:r>
        <w:rPr>
          <w:rFonts w:cs="Times New Roman"/>
          <w:sz w:val="26"/>
          <w:szCs w:val="26"/>
        </w:rPr>
        <w:t xml:space="preserve"> vector </w:t>
      </w:r>
      <w:proofErr w:type="spellStart"/>
      <w:r>
        <w:rPr>
          <w:rFonts w:cs="Times New Roman"/>
          <w:sz w:val="26"/>
          <w:szCs w:val="26"/>
        </w:rPr>
        <w:t>và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xây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dựng</w:t>
      </w:r>
      <w:proofErr w:type="spellEnd"/>
      <w:r>
        <w:rPr>
          <w:rFonts w:cs="Times New Roman"/>
          <w:sz w:val="26"/>
          <w:szCs w:val="26"/>
        </w:rPr>
        <w:t xml:space="preserve"> pipeline </w:t>
      </w:r>
      <w:proofErr w:type="spellStart"/>
      <w:r>
        <w:rPr>
          <w:rFonts w:cs="Times New Roman"/>
          <w:sz w:val="26"/>
          <w:szCs w:val="26"/>
        </w:rPr>
        <w:t>xử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lý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thông</w:t>
      </w:r>
      <w:proofErr w:type="spellEnd"/>
      <w:r>
        <w:rPr>
          <w:rFonts w:cs="Times New Roman"/>
          <w:sz w:val="26"/>
          <w:szCs w:val="26"/>
        </w:rPr>
        <w:t xml:space="preserve"> tin. </w:t>
      </w:r>
      <w:proofErr w:type="spellStart"/>
      <w:r>
        <w:rPr>
          <w:rFonts w:cs="Times New Roman"/>
          <w:sz w:val="26"/>
          <w:szCs w:val="26"/>
        </w:rPr>
        <w:t>Toàn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bộ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hệ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thống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được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triển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khai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dưới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dạng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một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ứng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</w:rPr>
        <w:t xml:space="preserve"> web </w:t>
      </w:r>
      <w:proofErr w:type="spellStart"/>
      <w:r>
        <w:rPr>
          <w:rFonts w:cs="Times New Roman"/>
          <w:sz w:val="26"/>
          <w:szCs w:val="26"/>
        </w:rPr>
        <w:t>chạy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trên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môi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trường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cục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bộ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cho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phép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người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dùng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truy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cập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thông</w:t>
      </w:r>
      <w:proofErr w:type="spellEnd"/>
      <w:r>
        <w:rPr>
          <w:rFonts w:cs="Times New Roman"/>
          <w:sz w:val="26"/>
          <w:szCs w:val="26"/>
        </w:rPr>
        <w:t xml:space="preserve"> qua </w:t>
      </w:r>
      <w:proofErr w:type="spellStart"/>
      <w:r>
        <w:rPr>
          <w:rFonts w:cs="Times New Roman"/>
          <w:sz w:val="26"/>
          <w:szCs w:val="26"/>
        </w:rPr>
        <w:t>trình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duyệt</w:t>
      </w:r>
      <w:proofErr w:type="spellEnd"/>
      <w:r>
        <w:rPr>
          <w:rFonts w:cs="Times New Roman"/>
          <w:sz w:val="26"/>
          <w:szCs w:val="26"/>
        </w:rPr>
        <w:t xml:space="preserve"> web.</w:t>
      </w:r>
      <w:bookmarkEnd w:id="80"/>
    </w:p>
    <w:p w14:paraId="17FA7ED1" w14:textId="77777777" w:rsidR="00E074C7" w:rsidRDefault="00000000">
      <w:pPr>
        <w:pStyle w:val="Heading2"/>
      </w:pPr>
      <w:bookmarkStart w:id="81" w:name="_Toc224479643"/>
      <w:bookmarkStart w:id="82" w:name="_Toc224762229"/>
      <w:r>
        <w:lastRenderedPageBreak/>
        <w:t>4.2 Giao</w:t>
      </w:r>
      <w:r>
        <w:rPr>
          <w:lang w:val="vi-VN"/>
        </w:rPr>
        <w:t xml:space="preserve"> diện hệ thống</w:t>
      </w:r>
      <w:bookmarkEnd w:id="81"/>
      <w:bookmarkEnd w:id="82"/>
    </w:p>
    <w:p w14:paraId="7FDFE985" w14:textId="77777777" w:rsidR="00E074C7" w:rsidRDefault="00000000">
      <w:pPr>
        <w:pStyle w:val="Heading3"/>
      </w:pPr>
      <w:bookmarkStart w:id="83" w:name="_Toc224479644"/>
      <w:bookmarkStart w:id="84" w:name="_Toc224762230"/>
      <w:r>
        <w:t xml:space="preserve">4.2.2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bookmarkEnd w:id="83"/>
      <w:bookmarkEnd w:id="84"/>
      <w:proofErr w:type="spellEnd"/>
    </w:p>
    <w:p w14:paraId="4C0E8C1A" w14:textId="004E17BD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Trong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</w:t>
      </w:r>
      <w:r w:rsidR="00A232AC">
        <w:rPr>
          <w:sz w:val="26"/>
          <w:szCs w:val="26"/>
        </w:rPr>
        <w:t>Chatbot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Việt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Anh.</w:t>
      </w:r>
    </w:p>
    <w:p w14:paraId="652193CA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chatbot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>.</w:t>
      </w:r>
    </w:p>
    <w:p w14:paraId="542F9E20" w14:textId="30F24D41" w:rsidR="00E074C7" w:rsidRDefault="009D7A8E">
      <w:pPr>
        <w:pStyle w:val="NormalWeb"/>
        <w:ind w:firstLine="720"/>
        <w:jc w:val="both"/>
        <w:rPr>
          <w:sz w:val="26"/>
          <w:szCs w:val="26"/>
          <w:lang w:val="vi-VN"/>
        </w:rPr>
      </w:pPr>
      <w:r w:rsidRPr="009D7A8E">
        <w:rPr>
          <w:sz w:val="26"/>
          <w:szCs w:val="26"/>
          <w:lang w:val="vi-VN"/>
        </w:rPr>
        <w:drawing>
          <wp:anchor distT="0" distB="0" distL="114300" distR="114300" simplePos="0" relativeHeight="251664384" behindDoc="0" locked="0" layoutInCell="1" allowOverlap="1" wp14:anchorId="323979F4" wp14:editId="6241A1E3">
            <wp:simplePos x="0" y="0"/>
            <wp:positionH relativeFrom="column">
              <wp:posOffset>76200</wp:posOffset>
            </wp:positionH>
            <wp:positionV relativeFrom="paragraph">
              <wp:posOffset>556260</wp:posOffset>
            </wp:positionV>
            <wp:extent cx="5731510" cy="3044825"/>
            <wp:effectExtent l="0" t="0" r="2540" b="3175"/>
            <wp:wrapTopAndBottom/>
            <wp:docPr id="104870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0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rPr>
          <w:sz w:val="26"/>
          <w:szCs w:val="26"/>
        </w:rPr>
        <w:t>Việc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hỗ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trợ</w:t>
      </w:r>
      <w:proofErr w:type="spellEnd"/>
      <w:r w:rsidR="00000000">
        <w:rPr>
          <w:sz w:val="26"/>
          <w:szCs w:val="26"/>
        </w:rPr>
        <w:t xml:space="preserve"> song </w:t>
      </w:r>
      <w:proofErr w:type="spellStart"/>
      <w:r w:rsidR="00000000">
        <w:rPr>
          <w:sz w:val="26"/>
          <w:szCs w:val="26"/>
        </w:rPr>
        <w:t>ngữ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giúp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hệ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thống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trở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nên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linh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hoạt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hơn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và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có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khả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năng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phục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vụ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không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chỉ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người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dùng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trong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nước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mà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còn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cả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người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dùng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quốc</w:t>
      </w:r>
      <w:proofErr w:type="spellEnd"/>
      <w:r w:rsidR="00000000">
        <w:rPr>
          <w:sz w:val="26"/>
          <w:szCs w:val="26"/>
        </w:rPr>
        <w:t xml:space="preserve"> </w:t>
      </w:r>
      <w:proofErr w:type="spellStart"/>
      <w:r w:rsidR="00000000">
        <w:rPr>
          <w:sz w:val="26"/>
          <w:szCs w:val="26"/>
        </w:rPr>
        <w:t>tế</w:t>
      </w:r>
      <w:proofErr w:type="spellEnd"/>
      <w:r w:rsidR="00000000">
        <w:rPr>
          <w:sz w:val="26"/>
          <w:szCs w:val="26"/>
        </w:rPr>
        <w:t>.</w:t>
      </w:r>
    </w:p>
    <w:p w14:paraId="10B2055E" w14:textId="628F54C2" w:rsidR="009D7A8E" w:rsidRPr="009D7A8E" w:rsidRDefault="009D7A8E" w:rsidP="00B020B6">
      <w:pPr>
        <w:pStyle w:val="Hnh"/>
      </w:pPr>
      <w:bookmarkStart w:id="85" w:name="_Toc224762138"/>
      <w:r>
        <w:t>Hình 4.1 Chức năng chuyển đổi ngôn ngữ (tiếng Việt)</w:t>
      </w:r>
      <w:bookmarkEnd w:id="85"/>
    </w:p>
    <w:p w14:paraId="1C996135" w14:textId="728F7F1B" w:rsidR="009D7A8E" w:rsidRDefault="009D7A8E" w:rsidP="00B020B6">
      <w:pPr>
        <w:pStyle w:val="NormalWeb"/>
        <w:jc w:val="both"/>
        <w:rPr>
          <w:sz w:val="26"/>
          <w:szCs w:val="26"/>
          <w:lang w:val="vi-VN"/>
        </w:rPr>
      </w:pPr>
      <w:r w:rsidRPr="009D7A8E">
        <w:rPr>
          <w:sz w:val="26"/>
          <w:szCs w:val="26"/>
          <w:lang w:val="vi-VN"/>
        </w:rPr>
        <w:lastRenderedPageBreak/>
        <w:drawing>
          <wp:anchor distT="0" distB="0" distL="114300" distR="114300" simplePos="0" relativeHeight="251665408" behindDoc="0" locked="0" layoutInCell="1" allowOverlap="1" wp14:anchorId="060C18B0" wp14:editId="0A7D0B67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TopAndBottom/>
            <wp:docPr id="258703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341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550AF" w14:textId="704B6885" w:rsidR="00B020B6" w:rsidRPr="00B020B6" w:rsidRDefault="00B020B6" w:rsidP="00B020B6">
      <w:pPr>
        <w:pStyle w:val="Hnh"/>
      </w:pPr>
      <w:bookmarkStart w:id="86" w:name="_Toc224762139"/>
      <w:r>
        <w:t>Hình 4.</w:t>
      </w:r>
      <w:r>
        <w:t>2</w:t>
      </w:r>
      <w:r>
        <w:t xml:space="preserve"> Chức năng chuyển đổi ngôn ngữ (tiếng </w:t>
      </w:r>
      <w:r>
        <w:t>Anh</w:t>
      </w:r>
      <w:r>
        <w:t>)</w:t>
      </w:r>
      <w:bookmarkEnd w:id="86"/>
    </w:p>
    <w:p w14:paraId="41D20120" w14:textId="77777777" w:rsidR="00E074C7" w:rsidRDefault="00000000">
      <w:pPr>
        <w:pStyle w:val="Heading3"/>
        <w:rPr>
          <w:lang w:val="vi-VN"/>
        </w:rPr>
      </w:pPr>
      <w:bookmarkStart w:id="87" w:name="_Toc224479645"/>
      <w:bookmarkStart w:id="88" w:name="_Toc224762231"/>
      <w:r>
        <w:t xml:space="preserve">4.2.2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rPr>
          <w:lang w:val="vi-VN"/>
        </w:rPr>
        <w:t xml:space="preserve"> kiếm thông tin thuốc</w:t>
      </w:r>
      <w:bookmarkEnd w:id="87"/>
      <w:bookmarkEnd w:id="88"/>
    </w:p>
    <w:p w14:paraId="3081F7C0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>.</w:t>
      </w:r>
    </w:p>
    <w:p w14:paraId="050A5366" w14:textId="17F5A7E9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>.</w:t>
      </w:r>
    </w:p>
    <w:p w14:paraId="782E30F1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>.</w:t>
      </w:r>
    </w:p>
    <w:p w14:paraId="1F1872EE" w14:textId="77777777" w:rsidR="00E074C7" w:rsidRDefault="00000000">
      <w:pPr>
        <w:rPr>
          <w:rFonts w:eastAsia="Times New Roman" w:cs="Times New Roman"/>
          <w:sz w:val="26"/>
          <w:szCs w:val="26"/>
        </w:rPr>
      </w:pPr>
      <w:r>
        <w:rPr>
          <w:sz w:val="26"/>
          <w:szCs w:val="26"/>
        </w:rPr>
        <w:br w:type="page"/>
      </w:r>
    </w:p>
    <w:p w14:paraId="324D216C" w14:textId="07D99F41" w:rsidR="00E074C7" w:rsidRPr="00B020B6" w:rsidRDefault="00B020B6" w:rsidP="00B020B6">
      <w:pPr>
        <w:pStyle w:val="NormalWeb"/>
        <w:ind w:firstLine="720"/>
        <w:jc w:val="both"/>
        <w:rPr>
          <w:sz w:val="26"/>
          <w:szCs w:val="26"/>
          <w:lang w:val="vi-VN"/>
        </w:rPr>
      </w:pPr>
      <w:r w:rsidRPr="00B020B6">
        <w:rPr>
          <w:sz w:val="26"/>
          <w:szCs w:val="26"/>
          <w:lang w:val="vi-VN"/>
        </w:rPr>
        <w:lastRenderedPageBreak/>
        <w:drawing>
          <wp:anchor distT="0" distB="0" distL="114300" distR="114300" simplePos="0" relativeHeight="251666432" behindDoc="0" locked="0" layoutInCell="1" allowOverlap="1" wp14:anchorId="4D81AAE9" wp14:editId="3DDEF547">
            <wp:simplePos x="0" y="0"/>
            <wp:positionH relativeFrom="column">
              <wp:posOffset>-38100</wp:posOffset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TopAndBottom/>
            <wp:docPr id="713542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251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809AB" w14:textId="51A58CF7" w:rsidR="00E074C7" w:rsidRDefault="00000000">
      <w:pPr>
        <w:pStyle w:val="Hnh"/>
      </w:pPr>
      <w:bookmarkStart w:id="89" w:name="_Toc224479647"/>
      <w:bookmarkStart w:id="90" w:name="_Toc224762140"/>
      <w:r>
        <w:t>Hình 4.</w:t>
      </w:r>
      <w:r w:rsidR="00B020B6">
        <w:t>3</w:t>
      </w:r>
      <w:r>
        <w:t>: Chức năng tìm kiếm thuốc</w:t>
      </w:r>
      <w:bookmarkEnd w:id="89"/>
      <w:bookmarkEnd w:id="90"/>
    </w:p>
    <w:p w14:paraId="5367D25E" w14:textId="7253D26F" w:rsidR="00E074C7" w:rsidRDefault="00000000">
      <w:pPr>
        <w:pStyle w:val="Heading3"/>
      </w:pPr>
      <w:bookmarkStart w:id="91" w:name="_Toc224479648"/>
      <w:bookmarkStart w:id="92" w:name="_Toc224762232"/>
      <w:r>
        <w:t xml:space="preserve">4.2.3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rPr>
          <w:lang w:val="vi-VN"/>
        </w:rPr>
        <w:t xml:space="preserve"> ý câu hỏi</w:t>
      </w:r>
      <w:bookmarkEnd w:id="91"/>
      <w:bookmarkEnd w:id="92"/>
    </w:p>
    <w:p w14:paraId="50FE338B" w14:textId="1A316F88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r w:rsidR="00A232AC">
        <w:rPr>
          <w:sz w:val="26"/>
          <w:szCs w:val="26"/>
        </w:rPr>
        <w:t>Chatbot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.</w:t>
      </w:r>
    </w:p>
    <w:p w14:paraId="430C3BB4" w14:textId="3F64080C" w:rsidR="00E074C7" w:rsidRDefault="00000000">
      <w:pPr>
        <w:pStyle w:val="NormalWeb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>:</w:t>
      </w:r>
    </w:p>
    <w:p w14:paraId="475B4AEC" w14:textId="50C735D5" w:rsidR="00E074C7" w:rsidRDefault="00000000" w:rsidP="00FB391F">
      <w:pPr>
        <w:pStyle w:val="NormalWeb"/>
        <w:tabs>
          <w:tab w:val="left" w:pos="720"/>
        </w:tabs>
        <w:ind w:left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</w:p>
    <w:p w14:paraId="1456141B" w14:textId="6203CC2E" w:rsidR="00E074C7" w:rsidRDefault="00000000" w:rsidP="00FB391F">
      <w:pPr>
        <w:pStyle w:val="NormalWeb"/>
        <w:tabs>
          <w:tab w:val="left" w:pos="720"/>
        </w:tabs>
        <w:ind w:left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táo</w:t>
      </w:r>
      <w:proofErr w:type="spellEnd"/>
    </w:p>
    <w:p w14:paraId="454E1784" w14:textId="1F733D95" w:rsidR="00E074C7" w:rsidRDefault="00000000" w:rsidP="00FB391F">
      <w:pPr>
        <w:pStyle w:val="NormalWeb"/>
        <w:tabs>
          <w:tab w:val="left" w:pos="720"/>
        </w:tabs>
        <w:ind w:left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</w:p>
    <w:p w14:paraId="5FE8F646" w14:textId="77777777" w:rsidR="00E074C7" w:rsidRDefault="00000000" w:rsidP="00FB391F">
      <w:pPr>
        <w:pStyle w:val="NormalWeb"/>
        <w:tabs>
          <w:tab w:val="left" w:pos="720"/>
        </w:tabs>
        <w:ind w:left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tây</w:t>
      </w:r>
      <w:proofErr w:type="spellEnd"/>
    </w:p>
    <w:p w14:paraId="073CB4AC" w14:textId="4415AAEC" w:rsidR="00E074C7" w:rsidRDefault="00000000">
      <w:pPr>
        <w:pStyle w:val="NormalWeb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chatbot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r w:rsidR="00A232AC">
        <w:rPr>
          <w:sz w:val="26"/>
          <w:szCs w:val="26"/>
        </w:rPr>
        <w:t>Chatbot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>.</w:t>
      </w:r>
    </w:p>
    <w:p w14:paraId="2BCA14FA" w14:textId="6247572B" w:rsidR="00CD451A" w:rsidRDefault="00CD451A" w:rsidP="00CD451A">
      <w:pPr>
        <w:rPr>
          <w:lang w:val="vi-VN"/>
        </w:rPr>
      </w:pPr>
      <w:bookmarkStart w:id="93" w:name="_Toc224479649"/>
      <w:r w:rsidRPr="00B020B6">
        <w:rPr>
          <w:lang w:val="vi-VN"/>
        </w:rPr>
        <w:lastRenderedPageBreak/>
        <w:drawing>
          <wp:anchor distT="0" distB="0" distL="114300" distR="114300" simplePos="0" relativeHeight="251667456" behindDoc="0" locked="0" layoutInCell="1" allowOverlap="1" wp14:anchorId="516CC77A" wp14:editId="46FE85E9">
            <wp:simplePos x="0" y="0"/>
            <wp:positionH relativeFrom="column">
              <wp:posOffset>-19050</wp:posOffset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TopAndBottom/>
            <wp:docPr id="1725264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467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DCF16" w14:textId="511996D6" w:rsidR="00CD451A" w:rsidRPr="00CD451A" w:rsidRDefault="00CD451A" w:rsidP="00CD451A">
      <w:pPr>
        <w:pStyle w:val="Hnh"/>
      </w:pPr>
      <w:bookmarkStart w:id="94" w:name="_Toc224762141"/>
      <w:r w:rsidRPr="00CD451A">
        <w:t>Hình 4.4 Chức năng gợi ý câu hỏi</w:t>
      </w:r>
      <w:bookmarkEnd w:id="94"/>
    </w:p>
    <w:p w14:paraId="3EEBEAC6" w14:textId="38D519B0" w:rsidR="00E074C7" w:rsidRDefault="00000000">
      <w:pPr>
        <w:pStyle w:val="Heading3"/>
        <w:rPr>
          <w:lang w:val="vi-VN"/>
        </w:rPr>
      </w:pPr>
      <w:bookmarkStart w:id="95" w:name="_Toc224762233"/>
      <w:r>
        <w:t xml:space="preserve">4.2.4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chatbot</w:t>
      </w:r>
      <w:r>
        <w:rPr>
          <w:lang w:val="vi-VN"/>
        </w:rPr>
        <w:t xml:space="preserve"> tư vấn nông nghiệp</w:t>
      </w:r>
      <w:bookmarkEnd w:id="93"/>
      <w:bookmarkEnd w:id="95"/>
    </w:p>
    <w:p w14:paraId="7B9A81EC" w14:textId="474EBEC3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Khu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CD451A"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AI.</w:t>
      </w:r>
    </w:p>
    <w:p w14:paraId="71772C53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14:paraId="03EC5415" w14:textId="77777777" w:rsidR="00E074C7" w:rsidRDefault="00000000">
      <w:pPr>
        <w:pStyle w:val="NormalWeb"/>
        <w:ind w:firstLine="360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chatbot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.</w:t>
      </w:r>
    </w:p>
    <w:p w14:paraId="1C625AB6" w14:textId="06C12844" w:rsidR="00E074C7" w:rsidRDefault="00CD451A">
      <w:pPr>
        <w:pStyle w:val="NormalWeb"/>
        <w:ind w:firstLine="360"/>
        <w:jc w:val="both"/>
        <w:rPr>
          <w:sz w:val="26"/>
          <w:szCs w:val="26"/>
          <w:lang w:val="vi-VN"/>
        </w:rPr>
      </w:pPr>
      <w:r w:rsidRPr="00CD451A">
        <w:rPr>
          <w:sz w:val="26"/>
          <w:szCs w:val="26"/>
          <w:lang w:val="vi-VN"/>
        </w:rPr>
        <w:lastRenderedPageBreak/>
        <w:drawing>
          <wp:inline distT="0" distB="0" distL="0" distR="0" wp14:anchorId="3B32740C" wp14:editId="7608DC9C">
            <wp:extent cx="5731510" cy="3044825"/>
            <wp:effectExtent l="0" t="0" r="2540" b="3175"/>
            <wp:docPr id="628055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573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AA9F" w14:textId="0F695986" w:rsidR="00E074C7" w:rsidRDefault="00000000">
      <w:pPr>
        <w:pStyle w:val="Hnh"/>
      </w:pPr>
      <w:bookmarkStart w:id="96" w:name="_Toc224762142"/>
      <w:r>
        <w:t>Hình 4.</w:t>
      </w:r>
      <w:r w:rsidR="00CD451A">
        <w:t>5</w:t>
      </w:r>
      <w:r>
        <w:t xml:space="preserve">: Giao diện </w:t>
      </w:r>
      <w:proofErr w:type="spellStart"/>
      <w:r>
        <w:t>chatbot</w:t>
      </w:r>
      <w:proofErr w:type="spellEnd"/>
      <w:r>
        <w:t xml:space="preserve"> tư vấn nông nghiệp </w:t>
      </w:r>
      <w:proofErr w:type="spellStart"/>
      <w:r w:rsidR="00A232AC">
        <w:t>Chatbot</w:t>
      </w:r>
      <w:bookmarkEnd w:id="96"/>
      <w:proofErr w:type="spellEnd"/>
    </w:p>
    <w:p w14:paraId="73245992" w14:textId="77777777" w:rsidR="00E074C7" w:rsidRDefault="00000000">
      <w:pPr>
        <w:pStyle w:val="Heading3"/>
        <w:rPr>
          <w:lang w:val="vi-VN"/>
        </w:rPr>
      </w:pPr>
      <w:bookmarkStart w:id="97" w:name="_Toc224479650"/>
      <w:bookmarkStart w:id="98" w:name="_Toc224762234"/>
      <w:r>
        <w:t xml:space="preserve">4.2.5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rPr>
          <w:lang w:val="vi-VN"/>
        </w:rPr>
        <w:t xml:space="preserve"> ảnh chuẩn đoán bệnh cây</w:t>
      </w:r>
      <w:bookmarkEnd w:id="97"/>
      <w:bookmarkEnd w:id="98"/>
    </w:p>
    <w:p w14:paraId="548D1EA3" w14:textId="445BC1F2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r w:rsidR="00A232AC">
        <w:rPr>
          <w:sz w:val="26"/>
          <w:szCs w:val="26"/>
        </w:rPr>
        <w:t>Chatbot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khu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>.</w:t>
      </w:r>
    </w:p>
    <w:p w14:paraId="44DD42EF" w14:textId="0B98D862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>.</w:t>
      </w:r>
    </w:p>
    <w:p w14:paraId="775D9DFE" w14:textId="78C54499" w:rsidR="00E074C7" w:rsidRDefault="00000000">
      <w:pPr>
        <w:pStyle w:val="NormalWeb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Groq</w:t>
      </w:r>
      <w:proofErr w:type="spellEnd"/>
      <w:r>
        <w:rPr>
          <w:sz w:val="26"/>
          <w:szCs w:val="26"/>
        </w:rPr>
        <w:t xml:space="preserve"> Vision API.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llama-4-scout-17b-16e-instruct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JSON,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>.</w:t>
      </w:r>
    </w:p>
    <w:p w14:paraId="502813CC" w14:textId="290BA72D" w:rsidR="00B020B6" w:rsidRDefault="00CD451A" w:rsidP="00A232AC">
      <w:r w:rsidRPr="00CD451A">
        <w:lastRenderedPageBreak/>
        <w:drawing>
          <wp:inline distT="0" distB="0" distL="0" distR="0" wp14:anchorId="3F19327A" wp14:editId="4CBE357D">
            <wp:extent cx="5731510" cy="3044825"/>
            <wp:effectExtent l="0" t="0" r="2540" b="3175"/>
            <wp:docPr id="1604003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34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0AF0" w14:textId="20A9CE33" w:rsidR="00E074C7" w:rsidRDefault="00000000">
      <w:pPr>
        <w:pStyle w:val="Hnh"/>
        <w:rPr>
          <w:rFonts w:cs="Times New Roman"/>
        </w:rPr>
      </w:pPr>
      <w:bookmarkStart w:id="99" w:name="_Toc224762143"/>
      <w:r>
        <w:rPr>
          <w:rFonts w:eastAsia="Times New Roman" w:cs="Times New Roman"/>
        </w:rPr>
        <w:t xml:space="preserve">Hình </w:t>
      </w:r>
      <w:r>
        <w:t>4.</w:t>
      </w:r>
      <w:r w:rsidR="00CD451A">
        <w:t>6</w:t>
      </w:r>
      <w:r>
        <w:rPr>
          <w:rFonts w:eastAsia="Times New Roman" w:cs="Times New Roman"/>
        </w:rPr>
        <w:t xml:space="preserve">: </w:t>
      </w:r>
      <w:r>
        <w:t>Chức năng tải ảnh chuẩn đoán bệnh</w:t>
      </w:r>
      <w:bookmarkEnd w:id="99"/>
    </w:p>
    <w:p w14:paraId="07478829" w14:textId="77777777" w:rsidR="00E074C7" w:rsidRDefault="00000000">
      <w:pPr>
        <w:pStyle w:val="Heading3"/>
        <w:rPr>
          <w:lang w:val="vi-VN"/>
        </w:rPr>
      </w:pPr>
      <w:bookmarkStart w:id="100" w:name="_Toc224479651"/>
      <w:bookmarkStart w:id="101" w:name="_Toc224762235"/>
      <w:r>
        <w:t xml:space="preserve">4.2.6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rPr>
          <w:lang w:val="vi-VN"/>
        </w:rPr>
        <w:t xml:space="preserve"> thị kết quả chuẩn đoán</w:t>
      </w:r>
      <w:bookmarkEnd w:id="100"/>
      <w:bookmarkEnd w:id="101"/>
    </w:p>
    <w:p w14:paraId="5E3F40BE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chatbot.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>.</w:t>
      </w:r>
    </w:p>
    <w:p w14:paraId="3BA3AD8A" w14:textId="13F88638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r w:rsidR="00CD451A" w:rsidRPr="00CD451A">
        <w:rPr>
          <w:sz w:val="26"/>
          <w:szCs w:val="26"/>
        </w:rPr>
        <w:t>Grape</w:t>
      </w:r>
      <w:r w:rsidR="00CD451A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r w:rsidR="00CD451A" w:rsidRPr="00CD451A">
        <w:rPr>
          <w:sz w:val="26"/>
          <w:szCs w:val="26"/>
        </w:rPr>
        <w:t>Powdery mildew</w:t>
      </w:r>
      <w:r w:rsidR="00CD451A">
        <w:rPr>
          <w:sz w:val="26"/>
          <w:szCs w:val="26"/>
          <w:lang w:val="vi-VN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</w:t>
      </w:r>
      <w:r w:rsidR="00CD451A">
        <w:rPr>
          <w:sz w:val="26"/>
          <w:szCs w:val="26"/>
        </w:rPr>
        <w:t>90</w:t>
      </w:r>
      <w:r>
        <w:rPr>
          <w:sz w:val="26"/>
          <w:szCs w:val="26"/>
        </w:rPr>
        <w:t>%.</w:t>
      </w:r>
    </w:p>
    <w:p w14:paraId="34FE8A18" w14:textId="13B65E8F" w:rsidR="00CD451A" w:rsidRDefault="00000000" w:rsidP="00AC0415">
      <w:pPr>
        <w:pStyle w:val="NormalWeb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Thông tin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>.</w:t>
      </w:r>
    </w:p>
    <w:p w14:paraId="2A7E4679" w14:textId="77777777" w:rsidR="00E074C7" w:rsidRDefault="00000000">
      <w:pPr>
        <w:pStyle w:val="Heading3"/>
        <w:rPr>
          <w:lang w:val="vi-VN"/>
        </w:rPr>
      </w:pPr>
      <w:bookmarkStart w:id="102" w:name="_Toc224762236"/>
      <w:r>
        <w:t xml:space="preserve">4.2.7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rPr>
          <w:lang w:val="vi-VN"/>
        </w:rPr>
        <w:t xml:space="preserve"> ý thuốc điều trị</w:t>
      </w:r>
      <w:bookmarkEnd w:id="102"/>
    </w:p>
    <w:p w14:paraId="49624A1A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gợi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đoán</w:t>
      </w:r>
      <w:proofErr w:type="spellEnd"/>
      <w:r>
        <w:rPr>
          <w:sz w:val="26"/>
          <w:szCs w:val="26"/>
        </w:rPr>
        <w:t>.</w:t>
      </w:r>
    </w:p>
    <w:p w14:paraId="5AC19F7C" w14:textId="77777777" w:rsidR="00E074C7" w:rsidRDefault="00000000">
      <w:pPr>
        <w:pStyle w:val="NormalWeb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azoxystrobin, propiconazole, </w:t>
      </w:r>
      <w:proofErr w:type="spellStart"/>
      <w:r>
        <w:rPr>
          <w:sz w:val="26"/>
          <w:szCs w:val="26"/>
        </w:rPr>
        <w:t>pyraclostrobin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mancozeb.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.</w:t>
      </w:r>
    </w:p>
    <w:p w14:paraId="5110424B" w14:textId="2F7D8849" w:rsidR="00E074C7" w:rsidRDefault="00000000">
      <w:pPr>
        <w:pStyle w:val="NormalWeb"/>
        <w:ind w:firstLine="720"/>
        <w:jc w:val="both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thuốc</w:t>
      </w:r>
      <w:proofErr w:type="spellEnd"/>
      <w:r>
        <w:rPr>
          <w:sz w:val="26"/>
          <w:szCs w:val="26"/>
        </w:rPr>
        <w:t xml:space="preserve">, </w:t>
      </w:r>
      <w:r w:rsidR="00A232AC">
        <w:rPr>
          <w:sz w:val="26"/>
          <w:szCs w:val="26"/>
        </w:rPr>
        <w:t>Chatbot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14:paraId="4566C4A2" w14:textId="3593DCEC" w:rsidR="00AC0415" w:rsidRDefault="00AC0415" w:rsidP="00A232AC">
      <w:r w:rsidRPr="00AC0415">
        <w:lastRenderedPageBreak/>
        <w:drawing>
          <wp:inline distT="0" distB="0" distL="0" distR="0" wp14:anchorId="048F1857" wp14:editId="5400A3B4">
            <wp:extent cx="5731510" cy="3044825"/>
            <wp:effectExtent l="0" t="0" r="2540" b="3175"/>
            <wp:docPr id="1810842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270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26D0" w14:textId="65B61BEA" w:rsidR="00E074C7" w:rsidRDefault="00000000">
      <w:pPr>
        <w:pStyle w:val="Hnh"/>
      </w:pPr>
      <w:bookmarkStart w:id="103" w:name="_Toc224762144"/>
      <w:r>
        <w:rPr>
          <w:rFonts w:eastAsia="Times New Roman" w:cs="Times New Roman"/>
        </w:rPr>
        <w:t xml:space="preserve">Hình </w:t>
      </w:r>
      <w:r>
        <w:t>4.</w:t>
      </w:r>
      <w:r w:rsidR="00AC0415">
        <w:t>7</w:t>
      </w:r>
      <w:r>
        <w:t>: Chức năng hiển thị kết quả và gợi ý thuốc điều trị</w:t>
      </w:r>
      <w:bookmarkEnd w:id="103"/>
    </w:p>
    <w:p w14:paraId="6DF9E528" w14:textId="77777777" w:rsidR="00E074C7" w:rsidRDefault="00000000">
      <w:pPr>
        <w:rPr>
          <w:rFonts w:eastAsia="Times New Roman" w:cs="Times New Roman"/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br w:type="page"/>
      </w:r>
    </w:p>
    <w:p w14:paraId="74179BE7" w14:textId="4510AE27" w:rsidR="00E074C7" w:rsidRDefault="00000000" w:rsidP="00FB391F">
      <w:pPr>
        <w:pStyle w:val="Heading1"/>
        <w:rPr>
          <w:lang w:val="vi-VN"/>
        </w:rPr>
      </w:pPr>
      <w:bookmarkStart w:id="104" w:name="_Toc224479652"/>
      <w:bookmarkStart w:id="105" w:name="_Toc224762237"/>
      <w:r>
        <w:lastRenderedPageBreak/>
        <w:t>CHƯƠNG 5</w:t>
      </w:r>
      <w:r w:rsidR="00FB391F">
        <w:rPr>
          <w:lang w:val="vi-VN"/>
        </w:rPr>
        <w:t xml:space="preserve"> </w:t>
      </w:r>
      <w:r>
        <w:t>KẾT LUẬN</w:t>
      </w:r>
      <w:bookmarkEnd w:id="104"/>
      <w:bookmarkEnd w:id="105"/>
    </w:p>
    <w:p w14:paraId="48C4F48A" w14:textId="77777777" w:rsidR="00E074C7" w:rsidRDefault="00000000">
      <w:pPr>
        <w:pStyle w:val="Heading2"/>
      </w:pPr>
      <w:bookmarkStart w:id="106" w:name="_Toc224479653"/>
      <w:bookmarkStart w:id="107" w:name="_Toc224762238"/>
      <w:r>
        <w:t xml:space="preserve">5.1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06"/>
      <w:bookmarkEnd w:id="107"/>
      <w:proofErr w:type="spellEnd"/>
    </w:p>
    <w:p w14:paraId="46E62348" w14:textId="3154438A" w:rsidR="00E074C7" w:rsidRPr="00A232AC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bối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đang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xu </w:t>
      </w:r>
      <w:proofErr w:type="spellStart"/>
      <w:r>
        <w:rPr>
          <w:rFonts w:eastAsia="Times New Roman" w:cs="Times New Roman"/>
          <w:sz w:val="26"/>
          <w:szCs w:val="26"/>
        </w:rPr>
        <w:t>hướng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nâng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sóc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đồ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 w:rsidR="00AC0415">
        <w:rPr>
          <w:rFonts w:eastAsia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AC0415" w:rsidRPr="00A232AC">
        <w:rPr>
          <w:rFonts w:eastAsia="Times New Roman" w:cs="Times New Roman"/>
          <w:sz w:val="26"/>
          <w:szCs w:val="26"/>
          <w:lang w:val="vi-VN"/>
        </w:rPr>
        <w:t>Chatbot</w:t>
      </w:r>
      <w:proofErr w:type="spellEnd"/>
      <w:r w:rsidR="00AC0415" w:rsidRPr="00A232AC">
        <w:rPr>
          <w:rFonts w:eastAsia="Times New Roman" w:cs="Times New Roman"/>
          <w:sz w:val="26"/>
          <w:szCs w:val="26"/>
          <w:lang w:val="vi-VN"/>
        </w:rPr>
        <w:t xml:space="preserve"> AI hỗ trợ tư vấn nông </w:t>
      </w:r>
      <w:r w:rsidR="00A232AC" w:rsidRPr="00A232AC">
        <w:rPr>
          <w:rFonts w:eastAsia="Times New Roman" w:cs="Times New Roman"/>
          <w:sz w:val="26"/>
          <w:szCs w:val="26"/>
          <w:lang w:val="vi-VN"/>
        </w:rPr>
        <w:t>nghiệp</w:t>
      </w:r>
      <w:r w:rsidRPr="00A232AC">
        <w:rPr>
          <w:rFonts w:eastAsia="Times New Roman" w:cs="Times New Roman"/>
          <w:sz w:val="26"/>
          <w:szCs w:val="26"/>
        </w:rPr>
        <w:t>.</w:t>
      </w:r>
    </w:p>
    <w:p w14:paraId="05E4502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Trong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đồ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án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em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dưới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web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phép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qua chatbot.</w:t>
      </w:r>
    </w:p>
    <w:p w14:paraId="22E2ED10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nổi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quyết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hồi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thời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mắc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phải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6AD47F1" w14:textId="43F3A31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cấp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nguồn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chỉ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0ADCD2D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thấy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. Giao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tiếng</w:t>
      </w:r>
      <w:proofErr w:type="spellEnd"/>
      <w:r>
        <w:rPr>
          <w:rFonts w:eastAsia="Times New Roman" w:cs="Times New Roman"/>
          <w:sz w:val="26"/>
          <w:szCs w:val="26"/>
        </w:rPr>
        <w:t xml:space="preserve"> Việt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tiếng</w:t>
      </w:r>
      <w:proofErr w:type="spellEnd"/>
      <w:r>
        <w:rPr>
          <w:rFonts w:eastAsia="Times New Roman" w:cs="Times New Roman"/>
          <w:sz w:val="26"/>
          <w:szCs w:val="26"/>
        </w:rPr>
        <w:t xml:space="preserve"> Anh,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nhóm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6A53573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nhưng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thiện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Chẳng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phạm</w:t>
      </w:r>
      <w:proofErr w:type="spellEnd"/>
      <w:r>
        <w:rPr>
          <w:rFonts w:eastAsia="Times New Roman" w:cs="Times New Roman"/>
          <w:sz w:val="26"/>
          <w:szCs w:val="26"/>
        </w:rPr>
        <w:t xml:space="preserve"> vi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ưu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mọi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trường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thuộc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nối</w:t>
      </w:r>
      <w:proofErr w:type="spellEnd"/>
      <w:r>
        <w:rPr>
          <w:rFonts w:eastAsia="Times New Roman" w:cs="Times New Roman"/>
          <w:sz w:val="26"/>
          <w:szCs w:val="26"/>
        </w:rPr>
        <w:t xml:space="preserve"> internet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dịch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B007198" w14:textId="521426DE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r>
        <w:rPr>
          <w:rFonts w:eastAsia="Times New Roman" w:cs="Times New Roman"/>
          <w:sz w:val="26"/>
          <w:szCs w:val="26"/>
        </w:rPr>
        <w:t xml:space="preserve">Tuy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khai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tiềm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sóc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B128E82" w14:textId="77777777" w:rsidR="00E074C7" w:rsidRDefault="00000000">
      <w:pPr>
        <w:pStyle w:val="Heading2"/>
        <w:rPr>
          <w:lang w:val="vi-VN"/>
        </w:rPr>
      </w:pPr>
      <w:bookmarkStart w:id="108" w:name="_Toc224479654"/>
      <w:bookmarkStart w:id="109" w:name="_Toc224762239"/>
      <w:r>
        <w:lastRenderedPageBreak/>
        <w:t xml:space="preserve">5.2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08"/>
      <w:bookmarkEnd w:id="109"/>
      <w:proofErr w:type="spellEnd"/>
    </w:p>
    <w:p w14:paraId="11F21D92" w14:textId="6C57F4A3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. Trong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góp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mặt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tiễn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06525C3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Trước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hết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phục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phép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đặt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phương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phòng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. Thông qua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cấp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rõ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tham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3665467" w14:textId="2BD4C26D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góp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Cụ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giữa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hỏi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embedding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tri </w:t>
      </w:r>
      <w:proofErr w:type="spellStart"/>
      <w:r>
        <w:rPr>
          <w:rFonts w:eastAsia="Times New Roman" w:cs="Times New Roman"/>
          <w:sz w:val="26"/>
          <w:szCs w:val="26"/>
        </w:rPr>
        <w:t>thức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7C0AD7C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pipeline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hoàn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chỉnh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. Pipeline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gồm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tiền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AI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cuối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hồi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tổ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pipeline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lai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5CC657C" w14:textId="1C33AA7D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web </w:t>
      </w:r>
      <w:proofErr w:type="spellStart"/>
      <w:r>
        <w:rPr>
          <w:rFonts w:eastAsia="Times New Roman" w:cs="Times New Roman"/>
          <w:sz w:val="26"/>
          <w:szCs w:val="26"/>
        </w:rPr>
        <w:t>trực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. Giao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dưới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chatbot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nhiên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tìm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đổi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giữa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tiếng</w:t>
      </w:r>
      <w:proofErr w:type="spellEnd"/>
      <w:r>
        <w:rPr>
          <w:rFonts w:eastAsia="Times New Roman" w:cs="Times New Roman"/>
          <w:sz w:val="26"/>
          <w:szCs w:val="26"/>
        </w:rPr>
        <w:t xml:space="preserve"> Việt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tiếng</w:t>
      </w:r>
      <w:proofErr w:type="spellEnd"/>
      <w:r>
        <w:rPr>
          <w:rFonts w:eastAsia="Times New Roman" w:cs="Times New Roman"/>
          <w:sz w:val="26"/>
          <w:szCs w:val="26"/>
        </w:rPr>
        <w:t xml:space="preserve"> Anh.</w:t>
      </w:r>
    </w:p>
    <w:p w14:paraId="5D5E0E0D" w14:textId="16AB569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Cuối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lĩnh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chóng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góp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phần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nâng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sóc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C4DF7EA" w14:textId="77777777" w:rsidR="00E074C7" w:rsidRDefault="00000000">
      <w:pPr>
        <w:pStyle w:val="Heading2"/>
        <w:rPr>
          <w:lang w:val="vi-VN"/>
        </w:rPr>
      </w:pPr>
      <w:bookmarkStart w:id="110" w:name="_Toc224479655"/>
      <w:bookmarkStart w:id="111" w:name="_Toc224762240"/>
      <w:r>
        <w:t xml:space="preserve">5.3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0"/>
      <w:bookmarkEnd w:id="111"/>
      <w:proofErr w:type="spellEnd"/>
    </w:p>
    <w:p w14:paraId="562CBB20" w14:textId="37C32DD6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nhưng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0D13A2DB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Trước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hết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thuộc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lượng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Nếu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rõ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ràng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che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lastRenderedPageBreak/>
        <w:t>chưa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chưa</w:t>
      </w:r>
      <w:proofErr w:type="spellEnd"/>
      <w:r>
        <w:rPr>
          <w:rFonts w:eastAsia="Times New Roman" w:cs="Times New Roman"/>
          <w:sz w:val="26"/>
          <w:szCs w:val="26"/>
        </w:rPr>
        <w:t xml:space="preserve"> bao </w:t>
      </w:r>
      <w:proofErr w:type="spellStart"/>
      <w:r>
        <w:rPr>
          <w:rFonts w:eastAsia="Times New Roman" w:cs="Times New Roman"/>
          <w:sz w:val="26"/>
          <w:szCs w:val="26"/>
        </w:rPr>
        <w:t>phủ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phổ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biến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55B521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thuộc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dịch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. Trong </w:t>
      </w:r>
      <w:proofErr w:type="spellStart"/>
      <w:r>
        <w:rPr>
          <w:rFonts w:eastAsia="Times New Roman" w:cs="Times New Roman"/>
          <w:sz w:val="26"/>
          <w:szCs w:val="26"/>
        </w:rPr>
        <w:t>phiên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API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ngôn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. Do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yêu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nối</w:t>
      </w:r>
      <w:proofErr w:type="spellEnd"/>
      <w:r>
        <w:rPr>
          <w:rFonts w:eastAsia="Times New Roman" w:cs="Times New Roman"/>
          <w:sz w:val="26"/>
          <w:szCs w:val="26"/>
        </w:rPr>
        <w:t xml:space="preserve"> internet </w:t>
      </w:r>
      <w:proofErr w:type="spellStart"/>
      <w:r>
        <w:rPr>
          <w:rFonts w:eastAsia="Times New Roman" w:cs="Times New Roman"/>
          <w:sz w:val="26"/>
          <w:szCs w:val="26"/>
        </w:rPr>
        <w:t>ổn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hưởng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bởi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dịch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vụ</w:t>
      </w:r>
      <w:proofErr w:type="spellEnd"/>
      <w:r>
        <w:rPr>
          <w:rFonts w:eastAsia="Times New Roman" w:cs="Times New Roman"/>
          <w:sz w:val="26"/>
          <w:szCs w:val="26"/>
        </w:rPr>
        <w:t xml:space="preserve"> API.</w:t>
      </w:r>
    </w:p>
    <w:p w14:paraId="5B686450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chủ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yếu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yếu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trường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ẩm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nhiệt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đất</w:t>
      </w:r>
      <w:proofErr w:type="spellEnd"/>
      <w:r>
        <w:rPr>
          <w:rFonts w:eastAsia="Times New Roman" w:cs="Times New Roman"/>
          <w:sz w:val="26"/>
          <w:szCs w:val="26"/>
        </w:rPr>
        <w:t xml:space="preserve">. Trong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yếu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hưởng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sự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EDD40DB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giao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đang</w:t>
      </w:r>
      <w:proofErr w:type="spellEnd"/>
      <w:r>
        <w:rPr>
          <w:rFonts w:eastAsia="Times New Roman" w:cs="Times New Roman"/>
          <w:sz w:val="26"/>
          <w:szCs w:val="26"/>
        </w:rPr>
        <w:t xml:space="preserve"> ở </w:t>
      </w:r>
      <w:proofErr w:type="spellStart"/>
      <w:r>
        <w:rPr>
          <w:rFonts w:eastAsia="Times New Roman" w:cs="Times New Roman"/>
          <w:sz w:val="26"/>
          <w:szCs w:val="26"/>
        </w:rPr>
        <w:t>mức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ưu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di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số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190DEBB3" w14:textId="55C235F8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  <w:lang w:val="vi-VN"/>
        </w:rPr>
      </w:pPr>
      <w:proofErr w:type="spellStart"/>
      <w:r>
        <w:rPr>
          <w:rFonts w:eastAsia="Times New Roman" w:cs="Times New Roman"/>
          <w:sz w:val="26"/>
          <w:szCs w:val="26"/>
        </w:rPr>
        <w:t>Mặc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tồn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định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thấy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tiềm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tục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cứu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theo.</w:t>
      </w:r>
      <w:proofErr w:type="spellEnd"/>
    </w:p>
    <w:p w14:paraId="4617F936" w14:textId="77777777" w:rsidR="00E074C7" w:rsidRDefault="00000000">
      <w:pPr>
        <w:pStyle w:val="Heading2"/>
      </w:pPr>
      <w:bookmarkStart w:id="112" w:name="_Toc224479656"/>
      <w:bookmarkStart w:id="113" w:name="_Toc224762241"/>
      <w:r>
        <w:t xml:space="preserve">5.4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bookmarkEnd w:id="112"/>
      <w:bookmarkEnd w:id="113"/>
      <w:proofErr w:type="spellEnd"/>
    </w:p>
    <w:p w14:paraId="20C05586" w14:textId="7ACBE908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chức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vẫn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còn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hướng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lai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nâng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0D9DC568" w14:textId="4A4D3B3A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Trước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hết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thuốc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bảo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vật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bổ</w:t>
      </w:r>
      <w:proofErr w:type="spellEnd"/>
      <w:r>
        <w:rPr>
          <w:rFonts w:eastAsia="Times New Roman" w:cs="Times New Roman"/>
          <w:sz w:val="26"/>
          <w:szCs w:val="26"/>
        </w:rPr>
        <w:t xml:space="preserve"> sung </w:t>
      </w:r>
      <w:proofErr w:type="spellStart"/>
      <w:r>
        <w:rPr>
          <w:rFonts w:eastAsia="Times New Roman" w:cs="Times New Roman"/>
          <w:sz w:val="26"/>
          <w:szCs w:val="26"/>
        </w:rPr>
        <w:t>thêm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xuất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hoạt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78AAE472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hướng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quan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từ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bằng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học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sâu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chuyên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bệnh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huấn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luyện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lớn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4F0AD60F" w14:textId="77777777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loại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đầu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ngoài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hình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ảnh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lá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cây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nhận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thêm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tin </w:t>
      </w:r>
      <w:proofErr w:type="spellStart"/>
      <w:r>
        <w:rPr>
          <w:rFonts w:eastAsia="Times New Roman" w:cs="Times New Roman"/>
          <w:sz w:val="26"/>
          <w:szCs w:val="26"/>
        </w:rPr>
        <w:t>về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môi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trường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trồng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trọt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nhiệt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độ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ẩm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điều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đất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ra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chẩn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đoán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khuyến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nghị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chính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xác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DC2E5F9" w14:textId="59118405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t>Bên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cạnh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đó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phát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triển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di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nhằm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người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dùng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dễ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dàng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truy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cập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ngay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canh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tác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Việc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thiết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bị</w:t>
      </w:r>
      <w:proofErr w:type="spellEnd"/>
      <w:r>
        <w:rPr>
          <w:rFonts w:eastAsia="Times New Roman" w:cs="Times New Roman"/>
          <w:sz w:val="26"/>
          <w:szCs w:val="26"/>
        </w:rPr>
        <w:t xml:space="preserve"> di </w:t>
      </w:r>
      <w:proofErr w:type="spellStart"/>
      <w:r>
        <w:rPr>
          <w:rFonts w:eastAsia="Times New Roman" w:cs="Times New Roman"/>
          <w:sz w:val="26"/>
          <w:szCs w:val="26"/>
        </w:rPr>
        <w:t>động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năng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ứng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dụng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tế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của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68FD6A34" w14:textId="774A5744" w:rsidR="00E074C7" w:rsidRDefault="00000000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  <w:proofErr w:type="spellStart"/>
      <w:r>
        <w:rPr>
          <w:rFonts w:eastAsia="Times New Roman" w:cs="Times New Roman"/>
          <w:sz w:val="26"/>
          <w:szCs w:val="26"/>
        </w:rPr>
        <w:lastRenderedPageBreak/>
        <w:t>Cuối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cùng</w:t>
      </w:r>
      <w:proofErr w:type="spellEnd"/>
      <w:r>
        <w:rPr>
          <w:rFonts w:eastAsia="Times New Roman" w:cs="Times New Roman"/>
          <w:sz w:val="26"/>
          <w:szCs w:val="26"/>
        </w:rPr>
        <w:t xml:space="preserve">,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có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thể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được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hợp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thêm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trí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tuệ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tạo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tiên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như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hệ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gợi</w:t>
      </w:r>
      <w:proofErr w:type="spellEnd"/>
      <w:r>
        <w:rPr>
          <w:rFonts w:eastAsia="Times New Roman" w:cs="Times New Roman"/>
          <w:sz w:val="26"/>
          <w:szCs w:val="26"/>
        </w:rPr>
        <w:t xml:space="preserve"> ý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hoặc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phân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tích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dữ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liệu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theo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thời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gian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thực</w:t>
      </w:r>
      <w:proofErr w:type="spellEnd"/>
      <w:r>
        <w:rPr>
          <w:rFonts w:eastAsia="Times New Roman" w:cs="Times New Roman"/>
          <w:sz w:val="26"/>
          <w:szCs w:val="26"/>
        </w:rPr>
        <w:t xml:space="preserve">. </w:t>
      </w:r>
      <w:proofErr w:type="spellStart"/>
      <w:r>
        <w:rPr>
          <w:rFonts w:eastAsia="Times New Roman" w:cs="Times New Roman"/>
          <w:sz w:val="26"/>
          <w:szCs w:val="26"/>
        </w:rPr>
        <w:t>Những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cải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tiến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này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sẽ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giúp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r w:rsidR="00A232AC">
        <w:rPr>
          <w:rFonts w:eastAsia="Times New Roman" w:cs="Times New Roman"/>
          <w:sz w:val="26"/>
          <w:szCs w:val="26"/>
        </w:rPr>
        <w:t>Chatbot</w:t>
      </w:r>
      <w:r w:rsidR="00A232AC">
        <w:rPr>
          <w:rFonts w:eastAsia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trở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thành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một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nền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tảng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hỗ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trợ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nghiệp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minh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toàn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diện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trong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tương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lai</w:t>
      </w:r>
      <w:proofErr w:type="spellEnd"/>
      <w:r>
        <w:rPr>
          <w:rFonts w:eastAsia="Times New Roman" w:cs="Times New Roman"/>
          <w:sz w:val="26"/>
          <w:szCs w:val="26"/>
        </w:rPr>
        <w:t>.</w:t>
      </w:r>
    </w:p>
    <w:p w14:paraId="5CE04AB2" w14:textId="77777777" w:rsidR="00E074C7" w:rsidRDefault="00000000">
      <w:pPr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br w:type="page"/>
      </w:r>
    </w:p>
    <w:p w14:paraId="239E6788" w14:textId="77777777" w:rsidR="00E074C7" w:rsidRDefault="00000000">
      <w:pPr>
        <w:pStyle w:val="Heading1"/>
      </w:pPr>
      <w:bookmarkStart w:id="114" w:name="_Toc224479657"/>
      <w:bookmarkStart w:id="115" w:name="_Toc224762242"/>
      <w:r>
        <w:lastRenderedPageBreak/>
        <w:t>TÀI LIỆU THAM KHẢO</w:t>
      </w:r>
      <w:bookmarkEnd w:id="114"/>
      <w:bookmarkEnd w:id="115"/>
    </w:p>
    <w:p w14:paraId="0EF69038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[1] Vaswani, A., </w:t>
      </w:r>
      <w:proofErr w:type="spellStart"/>
      <w:r>
        <w:rPr>
          <w:rFonts w:eastAsia="Times New Roman" w:cs="Times New Roman"/>
          <w:sz w:val="26"/>
          <w:szCs w:val="26"/>
        </w:rPr>
        <w:t>Shazeer</w:t>
      </w:r>
      <w:proofErr w:type="spellEnd"/>
      <w:r>
        <w:rPr>
          <w:rFonts w:eastAsia="Times New Roman" w:cs="Times New Roman"/>
          <w:sz w:val="26"/>
          <w:szCs w:val="26"/>
        </w:rPr>
        <w:t xml:space="preserve">, N., Parmar, N., </w:t>
      </w:r>
      <w:proofErr w:type="spellStart"/>
      <w:r>
        <w:rPr>
          <w:rFonts w:eastAsia="Times New Roman" w:cs="Times New Roman"/>
          <w:sz w:val="26"/>
          <w:szCs w:val="26"/>
        </w:rPr>
        <w:t>Uszkoreit</w:t>
      </w:r>
      <w:proofErr w:type="spellEnd"/>
      <w:r>
        <w:rPr>
          <w:rFonts w:eastAsia="Times New Roman" w:cs="Times New Roman"/>
          <w:sz w:val="26"/>
          <w:szCs w:val="26"/>
        </w:rPr>
        <w:t xml:space="preserve">, J., Jones, L., Gomez, A. N., Kaiser, Ł., &amp; </w:t>
      </w:r>
      <w:proofErr w:type="spellStart"/>
      <w:r>
        <w:rPr>
          <w:rFonts w:eastAsia="Times New Roman" w:cs="Times New Roman"/>
          <w:sz w:val="26"/>
          <w:szCs w:val="26"/>
        </w:rPr>
        <w:t>Polosukhin</w:t>
      </w:r>
      <w:proofErr w:type="spellEnd"/>
      <w:r>
        <w:rPr>
          <w:rFonts w:eastAsia="Times New Roman" w:cs="Times New Roman"/>
          <w:sz w:val="26"/>
          <w:szCs w:val="26"/>
        </w:rPr>
        <w:t xml:space="preserve">, I., </w:t>
      </w:r>
      <w:r>
        <w:rPr>
          <w:rFonts w:eastAsia="Times New Roman" w:cs="Times New Roman"/>
          <w:i/>
          <w:iCs/>
          <w:sz w:val="26"/>
          <w:szCs w:val="26"/>
        </w:rPr>
        <w:t>Attention Is All You Need</w:t>
      </w:r>
      <w:r>
        <w:rPr>
          <w:rFonts w:eastAsia="Times New Roman" w:cs="Times New Roman"/>
          <w:sz w:val="26"/>
          <w:szCs w:val="26"/>
        </w:rPr>
        <w:t>, Advances in Neural Information Processing Systems (</w:t>
      </w:r>
      <w:proofErr w:type="spellStart"/>
      <w:r>
        <w:rPr>
          <w:rFonts w:eastAsia="Times New Roman" w:cs="Times New Roman"/>
          <w:sz w:val="26"/>
          <w:szCs w:val="26"/>
        </w:rPr>
        <w:t>NeurIPS</w:t>
      </w:r>
      <w:proofErr w:type="spellEnd"/>
      <w:r>
        <w:rPr>
          <w:rFonts w:eastAsia="Times New Roman" w:cs="Times New Roman"/>
          <w:sz w:val="26"/>
          <w:szCs w:val="26"/>
        </w:rPr>
        <w:t>), 2017.</w:t>
      </w:r>
    </w:p>
    <w:p w14:paraId="24077695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[2] Radford, A., Kim, J. W., Hallacy, C., Ramesh, A., Goh, G., Agarwal, S., Sastry, G., Askell, A., Mishkin, P., Clark, J., Krueger, G., &amp; </w:t>
      </w:r>
      <w:proofErr w:type="spellStart"/>
      <w:r>
        <w:rPr>
          <w:rFonts w:eastAsia="Times New Roman" w:cs="Times New Roman"/>
          <w:sz w:val="26"/>
          <w:szCs w:val="26"/>
        </w:rPr>
        <w:t>Sutskever</w:t>
      </w:r>
      <w:proofErr w:type="spellEnd"/>
      <w:r>
        <w:rPr>
          <w:rFonts w:eastAsia="Times New Roman" w:cs="Times New Roman"/>
          <w:sz w:val="26"/>
          <w:szCs w:val="26"/>
        </w:rPr>
        <w:t xml:space="preserve">, I., </w:t>
      </w:r>
      <w:r>
        <w:rPr>
          <w:rFonts w:eastAsia="Times New Roman" w:cs="Times New Roman"/>
          <w:i/>
          <w:iCs/>
          <w:sz w:val="26"/>
          <w:szCs w:val="26"/>
        </w:rPr>
        <w:t xml:space="preserve">Learning Transferable Visual Models </w:t>
      </w:r>
      <w:proofErr w:type="gramStart"/>
      <w:r>
        <w:rPr>
          <w:rFonts w:eastAsia="Times New Roman" w:cs="Times New Roman"/>
          <w:i/>
          <w:iCs/>
          <w:sz w:val="26"/>
          <w:szCs w:val="26"/>
        </w:rPr>
        <w:t>From</w:t>
      </w:r>
      <w:proofErr w:type="gramEnd"/>
      <w:r>
        <w:rPr>
          <w:rFonts w:eastAsia="Times New Roman" w:cs="Times New Roman"/>
          <w:i/>
          <w:iCs/>
          <w:sz w:val="26"/>
          <w:szCs w:val="26"/>
        </w:rPr>
        <w:t xml:space="preserve"> Natural Language Supervision</w:t>
      </w:r>
      <w:r>
        <w:rPr>
          <w:rFonts w:eastAsia="Times New Roman" w:cs="Times New Roman"/>
          <w:sz w:val="26"/>
          <w:szCs w:val="26"/>
        </w:rPr>
        <w:t>, Proceedings of the International Conference on Machine Learning (ICML), 2021.</w:t>
      </w:r>
    </w:p>
    <w:p w14:paraId="4D5CFB7C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[3] Reimers, N., &amp; </w:t>
      </w:r>
      <w:proofErr w:type="spellStart"/>
      <w:r>
        <w:rPr>
          <w:rFonts w:eastAsia="Times New Roman" w:cs="Times New Roman"/>
          <w:sz w:val="26"/>
          <w:szCs w:val="26"/>
        </w:rPr>
        <w:t>Gurevych</w:t>
      </w:r>
      <w:proofErr w:type="spellEnd"/>
      <w:r>
        <w:rPr>
          <w:rFonts w:eastAsia="Times New Roman" w:cs="Times New Roman"/>
          <w:sz w:val="26"/>
          <w:szCs w:val="26"/>
        </w:rPr>
        <w:t xml:space="preserve">, I., </w:t>
      </w:r>
      <w:r>
        <w:rPr>
          <w:rFonts w:eastAsia="Times New Roman" w:cs="Times New Roman"/>
          <w:i/>
          <w:iCs/>
          <w:sz w:val="26"/>
          <w:szCs w:val="26"/>
        </w:rPr>
        <w:t>Sentence-BERT: Sentence Embeddings using Siamese BERT-Networks</w:t>
      </w:r>
      <w:r>
        <w:rPr>
          <w:rFonts w:eastAsia="Times New Roman" w:cs="Times New Roman"/>
          <w:sz w:val="26"/>
          <w:szCs w:val="26"/>
        </w:rPr>
        <w:t>, Proceedings of the Conference on Empirical Methods in Natural Language Processing (EMNLP), 2019.</w:t>
      </w:r>
    </w:p>
    <w:p w14:paraId="03289739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[4] </w:t>
      </w:r>
      <w:proofErr w:type="spellStart"/>
      <w:r>
        <w:rPr>
          <w:rFonts w:eastAsia="Times New Roman" w:cs="Times New Roman"/>
          <w:sz w:val="26"/>
          <w:szCs w:val="26"/>
        </w:rPr>
        <w:t>Groq</w:t>
      </w:r>
      <w:proofErr w:type="spellEnd"/>
      <w:r>
        <w:rPr>
          <w:rFonts w:eastAsia="Times New Roman" w:cs="Times New Roman"/>
          <w:sz w:val="26"/>
          <w:szCs w:val="26"/>
        </w:rPr>
        <w:t xml:space="preserve"> Inc., </w:t>
      </w:r>
      <w:proofErr w:type="spellStart"/>
      <w:r>
        <w:rPr>
          <w:rFonts w:eastAsia="Times New Roman" w:cs="Times New Roman"/>
          <w:i/>
          <w:iCs/>
          <w:sz w:val="26"/>
          <w:szCs w:val="26"/>
        </w:rPr>
        <w:t>Groq</w:t>
      </w:r>
      <w:proofErr w:type="spellEnd"/>
      <w:r>
        <w:rPr>
          <w:rFonts w:eastAsia="Times New Roman" w:cs="Times New Roman"/>
          <w:i/>
          <w:iCs/>
          <w:sz w:val="26"/>
          <w:szCs w:val="26"/>
        </w:rPr>
        <w:t xml:space="preserve"> API Documentation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3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https://console.groq.com/docs</w:t>
        </w:r>
      </w:hyperlink>
    </w:p>
    <w:p w14:paraId="473E0AA6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[5] OpenAI, </w:t>
      </w:r>
      <w:r>
        <w:rPr>
          <w:rFonts w:eastAsia="Times New Roman" w:cs="Times New Roman"/>
          <w:i/>
          <w:iCs/>
          <w:sz w:val="26"/>
          <w:szCs w:val="26"/>
        </w:rPr>
        <w:t>Large Language Models and Natural Language Processing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4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https://platform.openai.com/docs</w:t>
        </w:r>
      </w:hyperlink>
    </w:p>
    <w:p w14:paraId="322B4AD7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[6] Hugging Face, </w:t>
      </w:r>
      <w:r>
        <w:rPr>
          <w:rFonts w:eastAsia="Times New Roman" w:cs="Times New Roman"/>
          <w:i/>
          <w:iCs/>
          <w:sz w:val="26"/>
          <w:szCs w:val="26"/>
        </w:rPr>
        <w:t>Sentence Transformers Documentation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5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https://www.sbert.net</w:t>
        </w:r>
      </w:hyperlink>
    </w:p>
    <w:p w14:paraId="41E2DDFE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[7] OpenAI, </w:t>
      </w:r>
      <w:r>
        <w:rPr>
          <w:rFonts w:eastAsia="Times New Roman" w:cs="Times New Roman"/>
          <w:i/>
          <w:iCs/>
          <w:sz w:val="26"/>
          <w:szCs w:val="26"/>
        </w:rPr>
        <w:t>CLIP: Connecting Text and Images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6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https://openai.com/research/clip</w:t>
        </w:r>
      </w:hyperlink>
    </w:p>
    <w:p w14:paraId="376B227B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[8] Richardson, L., </w:t>
      </w:r>
      <w:r>
        <w:rPr>
          <w:rFonts w:eastAsia="Times New Roman" w:cs="Times New Roman"/>
          <w:i/>
          <w:iCs/>
          <w:sz w:val="26"/>
          <w:szCs w:val="26"/>
        </w:rPr>
        <w:t>Beautiful Soup Documentation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7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https://www.crummy.com/software/BeautifulSoup/</w:t>
        </w:r>
      </w:hyperlink>
    </w:p>
    <w:p w14:paraId="24168DEB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[9] McKinney, W., </w:t>
      </w:r>
      <w:r>
        <w:rPr>
          <w:rFonts w:eastAsia="Times New Roman" w:cs="Times New Roman"/>
          <w:i/>
          <w:iCs/>
          <w:sz w:val="26"/>
          <w:szCs w:val="26"/>
        </w:rPr>
        <w:t>Data Structures for Statistical Computing in Python</w:t>
      </w:r>
      <w:r>
        <w:rPr>
          <w:rFonts w:eastAsia="Times New Roman" w:cs="Times New Roman"/>
          <w:sz w:val="26"/>
          <w:szCs w:val="26"/>
        </w:rPr>
        <w:t>, Proceedings of the 9th Python in Science Conference, 2010.</w:t>
      </w:r>
    </w:p>
    <w:p w14:paraId="104F43EB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[10] Hunter, J. D., </w:t>
      </w:r>
      <w:r>
        <w:rPr>
          <w:rFonts w:eastAsia="Times New Roman" w:cs="Times New Roman"/>
          <w:i/>
          <w:iCs/>
          <w:sz w:val="26"/>
          <w:szCs w:val="26"/>
        </w:rPr>
        <w:t>Matplotlib: A 2D Graphics Environment</w:t>
      </w:r>
      <w:r>
        <w:rPr>
          <w:rFonts w:eastAsia="Times New Roman" w:cs="Times New Roman"/>
          <w:sz w:val="26"/>
          <w:szCs w:val="26"/>
        </w:rPr>
        <w:t>, Computing in Science &amp; Engineering, 2007.</w:t>
      </w:r>
    </w:p>
    <w:p w14:paraId="4BED5627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[11] </w:t>
      </w:r>
      <w:proofErr w:type="spellStart"/>
      <w:r>
        <w:rPr>
          <w:rFonts w:eastAsia="Times New Roman" w:cs="Times New Roman"/>
          <w:sz w:val="26"/>
          <w:szCs w:val="26"/>
        </w:rPr>
        <w:t>Streamlit</w:t>
      </w:r>
      <w:proofErr w:type="spellEnd"/>
      <w:r>
        <w:rPr>
          <w:rFonts w:eastAsia="Times New Roman" w:cs="Times New Roman"/>
          <w:sz w:val="26"/>
          <w:szCs w:val="26"/>
        </w:rPr>
        <w:t xml:space="preserve"> Inc., </w:t>
      </w:r>
      <w:proofErr w:type="spellStart"/>
      <w:r>
        <w:rPr>
          <w:rFonts w:eastAsia="Times New Roman" w:cs="Times New Roman"/>
          <w:i/>
          <w:iCs/>
          <w:sz w:val="26"/>
          <w:szCs w:val="26"/>
        </w:rPr>
        <w:t>Streamlit</w:t>
      </w:r>
      <w:proofErr w:type="spellEnd"/>
      <w:r>
        <w:rPr>
          <w:rFonts w:eastAsia="Times New Roman" w:cs="Times New Roman"/>
          <w:i/>
          <w:iCs/>
          <w:sz w:val="26"/>
          <w:szCs w:val="26"/>
        </w:rPr>
        <w:t xml:space="preserve"> Documentation</w:t>
      </w:r>
      <w:r>
        <w:rPr>
          <w:rFonts w:eastAsia="Times New Roman" w:cs="Times New Roman"/>
          <w:sz w:val="26"/>
          <w:szCs w:val="26"/>
        </w:rPr>
        <w:t xml:space="preserve">, Available at: </w:t>
      </w:r>
      <w:hyperlink r:id="rId28" w:tgtFrame="_new" w:history="1">
        <w:r>
          <w:rPr>
            <w:rFonts w:eastAsia="Times New Roman" w:cs="Times New Roman"/>
            <w:color w:val="0000FF"/>
            <w:sz w:val="26"/>
            <w:szCs w:val="26"/>
            <w:u w:val="single"/>
          </w:rPr>
          <w:t>https://docs.streamlit.io</w:t>
        </w:r>
      </w:hyperlink>
    </w:p>
    <w:p w14:paraId="6B0EF074" w14:textId="77777777" w:rsidR="00E074C7" w:rsidRDefault="00000000">
      <w:pPr>
        <w:spacing w:before="100" w:beforeAutospacing="1" w:after="100" w:afterAutospacing="1"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[12] Pedregosa, F., </w:t>
      </w:r>
      <w:proofErr w:type="spellStart"/>
      <w:r>
        <w:rPr>
          <w:rFonts w:eastAsia="Times New Roman" w:cs="Times New Roman"/>
          <w:sz w:val="26"/>
          <w:szCs w:val="26"/>
        </w:rPr>
        <w:t>Varoquaux</w:t>
      </w:r>
      <w:proofErr w:type="spellEnd"/>
      <w:r>
        <w:rPr>
          <w:rFonts w:eastAsia="Times New Roman" w:cs="Times New Roman"/>
          <w:sz w:val="26"/>
          <w:szCs w:val="26"/>
        </w:rPr>
        <w:t xml:space="preserve">, G., </w:t>
      </w:r>
      <w:proofErr w:type="spellStart"/>
      <w:r>
        <w:rPr>
          <w:rFonts w:eastAsia="Times New Roman" w:cs="Times New Roman"/>
          <w:sz w:val="26"/>
          <w:szCs w:val="26"/>
        </w:rPr>
        <w:t>Gramfort</w:t>
      </w:r>
      <w:proofErr w:type="spellEnd"/>
      <w:r>
        <w:rPr>
          <w:rFonts w:eastAsia="Times New Roman" w:cs="Times New Roman"/>
          <w:sz w:val="26"/>
          <w:szCs w:val="26"/>
        </w:rPr>
        <w:t xml:space="preserve">, A., et al., </w:t>
      </w:r>
      <w:r>
        <w:rPr>
          <w:rFonts w:eastAsia="Times New Roman" w:cs="Times New Roman"/>
          <w:i/>
          <w:iCs/>
          <w:sz w:val="26"/>
          <w:szCs w:val="26"/>
        </w:rPr>
        <w:t>Scikit-learn: Machine Learning in Python</w:t>
      </w:r>
      <w:r>
        <w:rPr>
          <w:rFonts w:eastAsia="Times New Roman" w:cs="Times New Roman"/>
          <w:sz w:val="26"/>
          <w:szCs w:val="26"/>
        </w:rPr>
        <w:t>, Journal of Machine Learning Research, 2011.</w:t>
      </w:r>
    </w:p>
    <w:p w14:paraId="372B8DA0" w14:textId="77777777" w:rsidR="00E074C7" w:rsidRDefault="00E074C7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6"/>
          <w:szCs w:val="26"/>
        </w:rPr>
      </w:pPr>
    </w:p>
    <w:p w14:paraId="1CE4F3CA" w14:textId="77777777" w:rsidR="00E074C7" w:rsidRDefault="00E074C7">
      <w:pPr>
        <w:pStyle w:val="NormalWeb"/>
        <w:ind w:firstLine="360"/>
        <w:jc w:val="both"/>
        <w:rPr>
          <w:i/>
          <w:iCs/>
          <w:sz w:val="26"/>
          <w:szCs w:val="26"/>
          <w:lang w:val="vi-VN"/>
        </w:rPr>
      </w:pPr>
    </w:p>
    <w:p w14:paraId="16695CDC" w14:textId="77777777" w:rsidR="00E074C7" w:rsidRDefault="00E074C7">
      <w:pPr>
        <w:spacing w:before="100" w:beforeAutospacing="1" w:after="100" w:afterAutospacing="1" w:line="240" w:lineRule="auto"/>
        <w:jc w:val="both"/>
        <w:outlineLvl w:val="0"/>
        <w:rPr>
          <w:rFonts w:cs="Times New Roman"/>
          <w:sz w:val="26"/>
          <w:szCs w:val="26"/>
          <w:lang w:val="vi-VN"/>
        </w:rPr>
      </w:pPr>
    </w:p>
    <w:sectPr w:rsidR="00E074C7">
      <w:footerReference w:type="default" r:id="rId29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4D9B5" w14:textId="77777777" w:rsidR="00213669" w:rsidRDefault="00213669">
      <w:pPr>
        <w:spacing w:line="240" w:lineRule="auto"/>
      </w:pPr>
      <w:r>
        <w:separator/>
      </w:r>
    </w:p>
  </w:endnote>
  <w:endnote w:type="continuationSeparator" w:id="0">
    <w:p w14:paraId="6821EC5C" w14:textId="77777777" w:rsidR="00213669" w:rsidRDefault="002136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99DF9" w14:textId="77777777" w:rsidR="00E074C7" w:rsidRDefault="00E074C7">
    <w:pPr>
      <w:pStyle w:val="Footer"/>
      <w:jc w:val="right"/>
    </w:pPr>
  </w:p>
  <w:p w14:paraId="6C5E1805" w14:textId="77777777" w:rsidR="00E074C7" w:rsidRDefault="00E074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894790"/>
      <w:docPartObj>
        <w:docPartGallery w:val="AutoText"/>
      </w:docPartObj>
    </w:sdtPr>
    <w:sdtContent>
      <w:p w14:paraId="6D3F5F7E" w14:textId="77777777" w:rsidR="00E074C7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3F5218" w14:textId="77777777" w:rsidR="00E074C7" w:rsidRDefault="00E074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53980222"/>
      <w:docPartObj>
        <w:docPartGallery w:val="AutoText"/>
      </w:docPartObj>
    </w:sdtPr>
    <w:sdtContent>
      <w:p w14:paraId="0B600A97" w14:textId="77777777" w:rsidR="00E074C7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82FB46" w14:textId="77777777" w:rsidR="00E074C7" w:rsidRDefault="00E07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4E94B" w14:textId="77777777" w:rsidR="00213669" w:rsidRDefault="00213669">
      <w:pPr>
        <w:spacing w:after="0"/>
      </w:pPr>
      <w:r>
        <w:separator/>
      </w:r>
    </w:p>
  </w:footnote>
  <w:footnote w:type="continuationSeparator" w:id="0">
    <w:p w14:paraId="7C91FBB6" w14:textId="77777777" w:rsidR="00213669" w:rsidRDefault="002136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B70A93"/>
    <w:multiLevelType w:val="multilevel"/>
    <w:tmpl w:val="13B70A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C46B5"/>
    <w:multiLevelType w:val="multilevel"/>
    <w:tmpl w:val="198C4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521A6"/>
    <w:multiLevelType w:val="multilevel"/>
    <w:tmpl w:val="29C521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153CD"/>
    <w:multiLevelType w:val="multilevel"/>
    <w:tmpl w:val="2C1153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104D5"/>
    <w:multiLevelType w:val="multilevel"/>
    <w:tmpl w:val="2CD104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92425"/>
    <w:multiLevelType w:val="multilevel"/>
    <w:tmpl w:val="2DC92425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F201F"/>
    <w:multiLevelType w:val="multilevel"/>
    <w:tmpl w:val="369F201F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2412B"/>
    <w:multiLevelType w:val="multilevel"/>
    <w:tmpl w:val="3DE241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F51E7"/>
    <w:multiLevelType w:val="multilevel"/>
    <w:tmpl w:val="4B5F51E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376D6"/>
    <w:multiLevelType w:val="multilevel"/>
    <w:tmpl w:val="508376D6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60A22"/>
    <w:multiLevelType w:val="multilevel"/>
    <w:tmpl w:val="59960A2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8504A"/>
    <w:multiLevelType w:val="multilevel"/>
    <w:tmpl w:val="59A850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27BE7"/>
    <w:multiLevelType w:val="multilevel"/>
    <w:tmpl w:val="60E27B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442DC"/>
    <w:multiLevelType w:val="multilevel"/>
    <w:tmpl w:val="64F442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F069D"/>
    <w:multiLevelType w:val="multilevel"/>
    <w:tmpl w:val="66BF06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62590"/>
    <w:multiLevelType w:val="multilevel"/>
    <w:tmpl w:val="697625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92A1C"/>
    <w:multiLevelType w:val="multilevel"/>
    <w:tmpl w:val="6B892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E29AE"/>
    <w:multiLevelType w:val="multilevel"/>
    <w:tmpl w:val="6C0E29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10F90"/>
    <w:multiLevelType w:val="multilevel"/>
    <w:tmpl w:val="6F710F9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9299D"/>
    <w:multiLevelType w:val="multilevel"/>
    <w:tmpl w:val="78B929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314050">
    <w:abstractNumId w:val="5"/>
  </w:num>
  <w:num w:numId="2" w16cid:durableId="1664819323">
    <w:abstractNumId w:val="3"/>
  </w:num>
  <w:num w:numId="3" w16cid:durableId="2100325795">
    <w:abstractNumId w:val="2"/>
  </w:num>
  <w:num w:numId="4" w16cid:durableId="299844200">
    <w:abstractNumId w:val="4"/>
  </w:num>
  <w:num w:numId="5" w16cid:durableId="1935936233">
    <w:abstractNumId w:val="1"/>
  </w:num>
  <w:num w:numId="6" w16cid:durableId="1315984847">
    <w:abstractNumId w:val="0"/>
  </w:num>
  <w:num w:numId="7" w16cid:durableId="547382562">
    <w:abstractNumId w:val="10"/>
  </w:num>
  <w:num w:numId="8" w16cid:durableId="1650594246">
    <w:abstractNumId w:val="8"/>
  </w:num>
  <w:num w:numId="9" w16cid:durableId="508258927">
    <w:abstractNumId w:val="9"/>
  </w:num>
  <w:num w:numId="10" w16cid:durableId="408114924">
    <w:abstractNumId w:val="18"/>
  </w:num>
  <w:num w:numId="11" w16cid:durableId="1540777796">
    <w:abstractNumId w:val="12"/>
  </w:num>
  <w:num w:numId="12" w16cid:durableId="1319924473">
    <w:abstractNumId w:val="16"/>
  </w:num>
  <w:num w:numId="13" w16cid:durableId="1087265532">
    <w:abstractNumId w:val="11"/>
  </w:num>
  <w:num w:numId="14" w16cid:durableId="1336495993">
    <w:abstractNumId w:val="24"/>
  </w:num>
  <w:num w:numId="15" w16cid:durableId="1489400072">
    <w:abstractNumId w:val="14"/>
  </w:num>
  <w:num w:numId="16" w16cid:durableId="968171261">
    <w:abstractNumId w:val="15"/>
  </w:num>
  <w:num w:numId="17" w16cid:durableId="1167942894">
    <w:abstractNumId w:val="13"/>
  </w:num>
  <w:num w:numId="18" w16cid:durableId="431097941">
    <w:abstractNumId w:val="19"/>
  </w:num>
  <w:num w:numId="19" w16cid:durableId="1774743457">
    <w:abstractNumId w:val="22"/>
  </w:num>
  <w:num w:numId="20" w16cid:durableId="1097754087">
    <w:abstractNumId w:val="7"/>
  </w:num>
  <w:num w:numId="21" w16cid:durableId="1411196888">
    <w:abstractNumId w:val="23"/>
  </w:num>
  <w:num w:numId="22" w16cid:durableId="2052729399">
    <w:abstractNumId w:val="17"/>
  </w:num>
  <w:num w:numId="23" w16cid:durableId="1251230751">
    <w:abstractNumId w:val="6"/>
  </w:num>
  <w:num w:numId="24" w16cid:durableId="1759523061">
    <w:abstractNumId w:val="25"/>
  </w:num>
  <w:num w:numId="25" w16cid:durableId="91095585">
    <w:abstractNumId w:val="21"/>
  </w:num>
  <w:num w:numId="26" w16cid:durableId="15440588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2227"/>
    <w:rsid w:val="00034616"/>
    <w:rsid w:val="0006063C"/>
    <w:rsid w:val="000774A6"/>
    <w:rsid w:val="000B41E7"/>
    <w:rsid w:val="000D5ED1"/>
    <w:rsid w:val="000E628B"/>
    <w:rsid w:val="00146508"/>
    <w:rsid w:val="0015074B"/>
    <w:rsid w:val="00213669"/>
    <w:rsid w:val="00292C98"/>
    <w:rsid w:val="0029639D"/>
    <w:rsid w:val="002B3D67"/>
    <w:rsid w:val="00304347"/>
    <w:rsid w:val="00326F90"/>
    <w:rsid w:val="00343E34"/>
    <w:rsid w:val="003630C1"/>
    <w:rsid w:val="00365085"/>
    <w:rsid w:val="00371CCC"/>
    <w:rsid w:val="003F1C3D"/>
    <w:rsid w:val="00412CA8"/>
    <w:rsid w:val="00413DE5"/>
    <w:rsid w:val="00436B7E"/>
    <w:rsid w:val="004924C5"/>
    <w:rsid w:val="004E2080"/>
    <w:rsid w:val="005549E6"/>
    <w:rsid w:val="00554B94"/>
    <w:rsid w:val="0056218E"/>
    <w:rsid w:val="005A4BED"/>
    <w:rsid w:val="005F1F6E"/>
    <w:rsid w:val="00690292"/>
    <w:rsid w:val="007150CC"/>
    <w:rsid w:val="007B2EEA"/>
    <w:rsid w:val="007C06B7"/>
    <w:rsid w:val="007F7B89"/>
    <w:rsid w:val="008A2083"/>
    <w:rsid w:val="009D7A8E"/>
    <w:rsid w:val="00A0067C"/>
    <w:rsid w:val="00A232AC"/>
    <w:rsid w:val="00A93363"/>
    <w:rsid w:val="00AA1D8D"/>
    <w:rsid w:val="00AC0415"/>
    <w:rsid w:val="00AD5CA3"/>
    <w:rsid w:val="00B020B6"/>
    <w:rsid w:val="00B369FD"/>
    <w:rsid w:val="00B47730"/>
    <w:rsid w:val="00BC2321"/>
    <w:rsid w:val="00BD72F4"/>
    <w:rsid w:val="00BF450D"/>
    <w:rsid w:val="00C14AFE"/>
    <w:rsid w:val="00CB0664"/>
    <w:rsid w:val="00CB4383"/>
    <w:rsid w:val="00CD451A"/>
    <w:rsid w:val="00CE1EE6"/>
    <w:rsid w:val="00D151DC"/>
    <w:rsid w:val="00D17FD6"/>
    <w:rsid w:val="00D46FBA"/>
    <w:rsid w:val="00DB5C10"/>
    <w:rsid w:val="00E074C7"/>
    <w:rsid w:val="00E41788"/>
    <w:rsid w:val="00E63DA2"/>
    <w:rsid w:val="00E869FB"/>
    <w:rsid w:val="00EA1879"/>
    <w:rsid w:val="00EA3A0E"/>
    <w:rsid w:val="00F35C5D"/>
    <w:rsid w:val="00F72F6D"/>
    <w:rsid w:val="00FB391F"/>
    <w:rsid w:val="00FC693F"/>
    <w:rsid w:val="00FF16E4"/>
    <w:rsid w:val="5630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F33A73"/>
  <w14:defaultImageDpi w14:val="330"/>
  <w15:docId w15:val="{B6722A00-B2CB-4F05-A354-56DBE16E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1" w:unhideWhenUsed="1" w:qFormat="1"/>
    <w:lsdException w:name="toc 5" w:uiPriority="1" w:unhideWhenUsed="1" w:qFormat="1"/>
    <w:lsdException w:name="toc 6" w:uiPriority="1" w:unhideWhenUsed="1" w:qFormat="1"/>
    <w:lsdException w:name="toc 7" w:uiPriority="1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F6E"/>
    <w:pPr>
      <w:spacing w:after="200" w:line="276" w:lineRule="auto"/>
    </w:pPr>
    <w:rPr>
      <w:rFonts w:eastAsiaTheme="minorEastAsia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ind w:left="567"/>
      <w:outlineLvl w:val="2"/>
    </w:pPr>
    <w:rPr>
      <w:rFonts w:eastAsiaTheme="majorEastAsia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ind w:left="567"/>
      <w:outlineLvl w:val="3"/>
    </w:pPr>
    <w:rPr>
      <w:rFonts w:eastAsiaTheme="majorEastAsia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1"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1"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1"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1"/>
    <w:unhideWhenUsed/>
    <w:qFormat/>
    <w:pPr>
      <w:spacing w:after="100"/>
      <w:ind w:left="132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Theme="majorEastAsia" w:hAnsi="Times New Roman" w:cstheme="majorBidi"/>
      <w:b/>
      <w:bCs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1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79" w:lineRule="exact"/>
      <w:ind w:left="107"/>
    </w:pPr>
    <w:rPr>
      <w:rFonts w:eastAsia="Times New Roman" w:cs="Times New Roman"/>
      <w:lang w:val="vi"/>
    </w:rPr>
  </w:style>
  <w:style w:type="paragraph" w:customStyle="1" w:styleId="Hnh">
    <w:name w:val="Hình"/>
    <w:basedOn w:val="Normal"/>
    <w:link w:val="HnhChar"/>
    <w:qFormat/>
    <w:pPr>
      <w:jc w:val="center"/>
    </w:pPr>
    <w:rPr>
      <w:i/>
      <w:iCs/>
      <w:lang w:val="vi-VN"/>
    </w:rPr>
  </w:style>
  <w:style w:type="character" w:customStyle="1" w:styleId="HnhChar">
    <w:name w:val="Hình Char"/>
    <w:basedOn w:val="DefaultParagraphFont"/>
    <w:link w:val="Hnh"/>
    <w:rPr>
      <w:rFonts w:ascii="Times New Roman" w:hAnsi="Times New Roman"/>
      <w:i/>
      <w:iCs/>
      <w:sz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openai.com/research/clip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hyperlink" Target="https://www.sbert.ne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s://platform.openai.com/docs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hyperlink" Target="https://console.groq.com/docs" TargetMode="External"/><Relationship Id="rId28" Type="http://schemas.openxmlformats.org/officeDocument/2006/relationships/hyperlink" Target="https://docs.streamlit.io" TargetMode="External"/><Relationship Id="rId10" Type="http://schemas.openxmlformats.org/officeDocument/2006/relationships/image" Target="media/image10.jpe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www.crummy.com/software/BeautifulSoup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36</Pages>
  <Words>7094</Words>
  <Characters>40436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Gia Khánh Lê</cp:lastModifiedBy>
  <cp:revision>21</cp:revision>
  <dcterms:created xsi:type="dcterms:W3CDTF">2026-03-13T10:37:00Z</dcterms:created>
  <dcterms:modified xsi:type="dcterms:W3CDTF">2026-03-18T14:45:00Z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eyJoZGlkIjoiYmIzMmNlZTg2NGYzZjYxZTM3ZDg5OTlkNTEzOTYzODgiLCJ1c2VySWQiOiIxMzkyMTE1NzM4OTAwIn0=</vt:lpwstr>
  </property>
  <property fmtid="{D5CDD505-2E9C-101B-9397-08002B2CF9AE}" pid="3" name="KSOProductBuildVer">
    <vt:lpwstr>1033-12.1.0.25242</vt:lpwstr>
  </property>
  <property fmtid="{D5CDD505-2E9C-101B-9397-08002B2CF9AE}" pid="4" name="ICV">
    <vt:lpwstr>34715668DB824EF3A1163BD53BAA8106_12</vt:lpwstr>
  </property>
</Properties>
</file>